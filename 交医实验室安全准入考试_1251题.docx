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041CC">
      <w:r>
        <w:rPr>
          <w:b/>
          <w:color w:val="972A36"/>
          <w:sz w:val="16"/>
        </w:rPr>
        <w:t>SJTU SCHOOL OF MEDICINE  ·  STUDY MATERIAL</w:t>
      </w:r>
    </w:p>
    <w:p w14:paraId="4F1A0E79">
      <w:pPr>
        <w:pStyle w:val="164"/>
      </w:pPr>
      <w:r>
        <w:t>上海交通大学医学院</w:t>
      </w:r>
      <w:r>
        <w:br w:type="textWrapping"/>
      </w:r>
      <w:r>
        <w:t>实验室安全准入考试</w:t>
      </w:r>
    </w:p>
    <w:p w14:paraId="31B30DC1">
      <w:pPr>
        <w:pStyle w:val="165"/>
      </w:pPr>
      <w:r>
        <w:t>1251 题完整复习题库  /  Word 阅读版</w:t>
      </w:r>
    </w:p>
    <w:p w14:paraId="3D799D59">
      <w:r>
        <w:rPr>
          <w:b/>
          <w:color w:val="213246"/>
          <w:sz w:val="22"/>
        </w:rPr>
        <w:t>单选题 398 题     多选题 168 题     判断题 685 题</w:t>
      </w:r>
    </w:p>
    <w:p w14:paraId="227806D7">
      <w:pPr>
        <w:pStyle w:val="170"/>
      </w:pPr>
      <w:r>
        <w:t>按知识点分类 · 保留全部题干与选项 · 每题附原始标准答案</w:t>
      </w:r>
    </w:p>
    <w:p w14:paraId="40EDB215">
      <w:r>
        <w:rPr>
          <w:b/>
        </w:rPr>
        <w:t>使用说明</w:t>
      </w:r>
    </w:p>
    <w:p w14:paraId="3F8622A5">
      <w:pPr>
        <w:spacing w:line="348" w:lineRule="auto"/>
      </w:pPr>
      <w:r>
        <w:t>① 本文件按知识点分为 8 个章节，每题依次列出题型、原题号、题目、选项和答案。</w:t>
      </w:r>
    </w:p>
    <w:p w14:paraId="58A56095">
      <w:pPr>
        <w:spacing w:line="348" w:lineRule="auto"/>
      </w:pPr>
      <w:r>
        <w:t>② 可用 Word 搜索题目关键词，或在“视图 → 导航窗格”中按照章节查找。</w:t>
      </w:r>
    </w:p>
    <w:p w14:paraId="5F897021">
      <w:pPr>
        <w:spacing w:line="348" w:lineRule="auto"/>
      </w:pPr>
      <w:r>
        <w:t>③ 资料整理自平台题库预览；答案按原始数据保留，未另行核验题目表述或法规时效。</w:t>
      </w:r>
    </w:p>
    <w:p w14:paraId="6245C666">
      <w:pPr>
        <w:spacing w:line="348" w:lineRule="auto"/>
      </w:pPr>
      <w:r>
        <w:t>④ 此为学生整理的非官方复习资料，不代表正式考试仅从本题库出题，也不能替代平台要求的学习时长。</w:t>
      </w:r>
    </w:p>
    <w:p w14:paraId="3FF83CD0">
      <w:r>
        <w:rPr>
          <w:b/>
        </w:rPr>
        <w:t>说明：</w:t>
      </w:r>
      <w:r>
        <w:t xml:space="preserve">  原始题库未提供文字解析，因此本文件仅展示标准答案，不额外编写解析。</w:t>
      </w:r>
    </w:p>
    <w:p w14:paraId="0FDC31B7">
      <w:r>
        <w:rPr>
          <w:color w:val="6C7784"/>
          <w:sz w:val="17"/>
        </w:rPr>
        <w:t>版本日期：2026年10月    ·    题目总数：1251道</w:t>
      </w:r>
    </w:p>
    <w:p w14:paraId="3EA06F54">
      <w:bookmarkStart w:id="8" w:name="_GoBack"/>
      <w:bookmarkEnd w:id="8"/>
      <w:r>
        <w:br w:type="page"/>
      </w:r>
    </w:p>
    <w:p w14:paraId="5655E5A1">
      <w:pPr>
        <w:pStyle w:val="3"/>
      </w:pPr>
      <w:bookmarkStart w:id="0" w:name="chapter_1"/>
      <w:r>
        <w:t>01  新生安全</w:t>
      </w:r>
      <w:bookmarkEnd w:id="0"/>
    </w:p>
    <w:p w14:paraId="08D6208B">
      <w:pPr>
        <w:pStyle w:val="170"/>
      </w:pPr>
      <w:r>
        <w:t>本章节共 158 道题，答案按原始题库记录。</w:t>
      </w:r>
    </w:p>
    <w:p w14:paraId="6E25ED95">
      <w:pPr>
        <w:pStyle w:val="167"/>
        <w:keepNext/>
        <w:keepLines/>
      </w:pPr>
      <w:r>
        <w:rPr>
          <w:color w:val="972A36"/>
        </w:rPr>
        <w:t xml:space="preserve">0001.  </w:t>
      </w:r>
      <w:r>
        <w:t>【判断题】 当有人呼吸系统中毒时，应迅速使中毒者离开现场，移到通风良好的环境，令中毒者呼吸新鲜空气，情况严重者应及时送医院治疗。</w:t>
      </w:r>
      <w:r>
        <w:rPr>
          <w:b w:val="0"/>
          <w:color w:val="6C7784"/>
          <w:sz w:val="15"/>
        </w:rPr>
        <w:t xml:space="preserve">   [原题号 211497]</w:t>
      </w:r>
    </w:p>
    <w:p w14:paraId="30DE4B72">
      <w:pPr>
        <w:pStyle w:val="168"/>
        <w:keepLines/>
      </w:pPr>
      <w:r>
        <w:t>标准答案：正确</w:t>
      </w:r>
    </w:p>
    <w:p w14:paraId="0EE758A9">
      <w:pPr>
        <w:pStyle w:val="167"/>
        <w:keepNext/>
        <w:keepLines/>
      </w:pPr>
      <w:r>
        <w:rPr>
          <w:color w:val="972A36"/>
        </w:rPr>
        <w:t xml:space="preserve">0002.  </w:t>
      </w:r>
      <w:r>
        <w:t>【判断题】 液体着火时，应用灭火器灭火，不能用水扑救或其它物品扑打。</w:t>
      </w:r>
      <w:r>
        <w:rPr>
          <w:b w:val="0"/>
          <w:color w:val="6C7784"/>
          <w:sz w:val="15"/>
        </w:rPr>
        <w:t xml:space="preserve">   [原题号 211452]</w:t>
      </w:r>
    </w:p>
    <w:p w14:paraId="0CF66D04">
      <w:pPr>
        <w:pStyle w:val="168"/>
        <w:keepLines/>
      </w:pPr>
      <w:r>
        <w:t>标准答案：正确</w:t>
      </w:r>
    </w:p>
    <w:p w14:paraId="79F8A136">
      <w:pPr>
        <w:pStyle w:val="167"/>
        <w:keepNext/>
        <w:keepLines/>
      </w:pPr>
      <w:r>
        <w:rPr>
          <w:color w:val="972A36"/>
        </w:rPr>
        <w:t xml:space="preserve">0003.  </w:t>
      </w:r>
      <w:r>
        <w:t>【单选题】 发现煤气中毒人员，采取以下行动中，（）急救方法是正确的。</w:t>
      </w:r>
      <w:r>
        <w:rPr>
          <w:b w:val="0"/>
          <w:color w:val="6C7784"/>
          <w:sz w:val="15"/>
        </w:rPr>
        <w:t xml:space="preserve">   [原题号 211278]</w:t>
      </w:r>
    </w:p>
    <w:p w14:paraId="3762EC63">
      <w:pPr>
        <w:pStyle w:val="169"/>
        <w:keepNext/>
        <w:keepLines/>
        <w:ind w:left="259" w:hanging="259"/>
      </w:pPr>
      <w:r>
        <w:rPr>
          <w:b/>
        </w:rPr>
        <w:t xml:space="preserve">A.  </w:t>
      </w:r>
      <w:r>
        <w:t>迅速打开门窗通风，并将病人送到新鲜空气环境</w:t>
      </w:r>
    </w:p>
    <w:p w14:paraId="469FD691">
      <w:pPr>
        <w:pStyle w:val="169"/>
        <w:keepNext/>
        <w:keepLines/>
        <w:ind w:left="259" w:hanging="259"/>
      </w:pPr>
      <w:r>
        <w:rPr>
          <w:b/>
        </w:rPr>
        <w:t xml:space="preserve">B.  </w:t>
      </w:r>
      <w:r>
        <w:t>在现场拨打电话求救</w:t>
      </w:r>
    </w:p>
    <w:p w14:paraId="015563E8">
      <w:pPr>
        <w:pStyle w:val="169"/>
        <w:keepNext/>
        <w:keepLines/>
        <w:ind w:left="259" w:hanging="259"/>
      </w:pPr>
      <w:r>
        <w:rPr>
          <w:b/>
        </w:rPr>
        <w:t xml:space="preserve">C.  </w:t>
      </w:r>
      <w:r>
        <w:t>在现场马上给伤员做人工呼吸</w:t>
      </w:r>
    </w:p>
    <w:p w14:paraId="552536C5">
      <w:pPr>
        <w:pStyle w:val="169"/>
        <w:keepNext/>
        <w:keepLines/>
        <w:ind w:left="259" w:hanging="259"/>
      </w:pPr>
      <w:r>
        <w:rPr>
          <w:b/>
        </w:rPr>
        <w:t xml:space="preserve">D.  </w:t>
      </w:r>
      <w:r>
        <w:t>马上检查煤气泄漏源头</w:t>
      </w:r>
    </w:p>
    <w:p w14:paraId="5F9F0530">
      <w:pPr>
        <w:pStyle w:val="168"/>
        <w:keepLines/>
      </w:pPr>
      <w:r>
        <w:t>标准答案：A</w:t>
      </w:r>
    </w:p>
    <w:p w14:paraId="1D29479E">
      <w:pPr>
        <w:pStyle w:val="167"/>
        <w:keepNext/>
        <w:keepLines/>
      </w:pPr>
      <w:r>
        <w:rPr>
          <w:color w:val="972A36"/>
        </w:rPr>
        <w:t xml:space="preserve">0004.  </w:t>
      </w:r>
      <w:r>
        <w:t>【单选题】 物体刺入眼睛中，以下措施中，（）急救方法不正确。</w:t>
      </w:r>
      <w:r>
        <w:rPr>
          <w:b w:val="0"/>
          <w:color w:val="6C7784"/>
          <w:sz w:val="15"/>
        </w:rPr>
        <w:t xml:space="preserve">   [原题号 211263]</w:t>
      </w:r>
    </w:p>
    <w:p w14:paraId="36428898">
      <w:pPr>
        <w:pStyle w:val="169"/>
        <w:keepNext/>
        <w:keepLines/>
        <w:ind w:left="259" w:hanging="259"/>
      </w:pPr>
      <w:r>
        <w:rPr>
          <w:b/>
        </w:rPr>
        <w:t xml:space="preserve">A.  </w:t>
      </w:r>
      <w:r>
        <w:t>马上把刺入物拔出</w:t>
      </w:r>
    </w:p>
    <w:p w14:paraId="7F459BCB">
      <w:pPr>
        <w:pStyle w:val="169"/>
        <w:keepNext/>
        <w:keepLines/>
        <w:ind w:left="259" w:hanging="259"/>
      </w:pPr>
      <w:r>
        <w:rPr>
          <w:b/>
        </w:rPr>
        <w:t xml:space="preserve">B.  </w:t>
      </w:r>
      <w:r>
        <w:t>用纸杯等物盖在眼睛上，保护眼睛不受碰触</w:t>
      </w:r>
    </w:p>
    <w:p w14:paraId="2B9FE99E">
      <w:pPr>
        <w:pStyle w:val="169"/>
        <w:keepNext/>
        <w:keepLines/>
        <w:ind w:left="259" w:hanging="259"/>
      </w:pPr>
      <w:r>
        <w:rPr>
          <w:b/>
        </w:rPr>
        <w:t xml:space="preserve">C.  </w:t>
      </w:r>
      <w:r>
        <w:t>送医院急救，途中尽量减少震动</w:t>
      </w:r>
    </w:p>
    <w:p w14:paraId="49609E86">
      <w:pPr>
        <w:pStyle w:val="169"/>
        <w:keepNext/>
        <w:keepLines/>
        <w:ind w:left="259" w:hanging="259"/>
      </w:pPr>
      <w:r>
        <w:rPr>
          <w:b/>
        </w:rPr>
        <w:t xml:space="preserve">D.  </w:t>
      </w:r>
      <w:r>
        <w:t>创口必须由医生处理</w:t>
      </w:r>
    </w:p>
    <w:p w14:paraId="7155FE51">
      <w:pPr>
        <w:pStyle w:val="168"/>
        <w:keepLines/>
      </w:pPr>
      <w:r>
        <w:t>标准答案：A</w:t>
      </w:r>
    </w:p>
    <w:p w14:paraId="634FEA8A">
      <w:pPr>
        <w:pStyle w:val="167"/>
        <w:keepNext/>
        <w:keepLines/>
      </w:pPr>
      <w:r>
        <w:rPr>
          <w:color w:val="972A36"/>
        </w:rPr>
        <w:t xml:space="preserve">0005.  </w:t>
      </w:r>
      <w:r>
        <w:t>【单选题】 对（）人员进行紧急救护时不能进行人工呼吸。</w:t>
      </w:r>
      <w:r>
        <w:rPr>
          <w:b w:val="0"/>
          <w:color w:val="6C7784"/>
          <w:sz w:val="15"/>
        </w:rPr>
        <w:t xml:space="preserve">   [原题号 211252]</w:t>
      </w:r>
    </w:p>
    <w:p w14:paraId="7C18542F">
      <w:pPr>
        <w:pStyle w:val="169"/>
        <w:keepNext/>
        <w:keepLines/>
        <w:ind w:left="259" w:hanging="259"/>
      </w:pPr>
      <w:r>
        <w:rPr>
          <w:b/>
        </w:rPr>
        <w:t xml:space="preserve">A.  </w:t>
      </w:r>
      <w:r>
        <w:t>有毒气体中毒</w:t>
      </w:r>
    </w:p>
    <w:p w14:paraId="12BDB12B">
      <w:pPr>
        <w:pStyle w:val="169"/>
        <w:keepNext/>
        <w:keepLines/>
        <w:ind w:left="259" w:hanging="259"/>
      </w:pPr>
      <w:r>
        <w:rPr>
          <w:b/>
        </w:rPr>
        <w:t xml:space="preserve">B.  </w:t>
      </w:r>
      <w:r>
        <w:t>触电假死</w:t>
      </w:r>
    </w:p>
    <w:p w14:paraId="257EE70A">
      <w:pPr>
        <w:pStyle w:val="169"/>
        <w:keepNext/>
        <w:keepLines/>
        <w:ind w:left="259" w:hanging="259"/>
      </w:pPr>
      <w:r>
        <w:rPr>
          <w:b/>
        </w:rPr>
        <w:t xml:space="preserve">C.  </w:t>
      </w:r>
      <w:r>
        <w:t>溺水</w:t>
      </w:r>
    </w:p>
    <w:p w14:paraId="4BC80DDA">
      <w:pPr>
        <w:pStyle w:val="169"/>
        <w:keepNext/>
        <w:keepLines/>
        <w:ind w:left="259" w:hanging="259"/>
      </w:pPr>
      <w:r>
        <w:rPr>
          <w:b/>
        </w:rPr>
        <w:t xml:space="preserve">D.  </w:t>
      </w:r>
      <w:r>
        <w:t>交通事故受伤</w:t>
      </w:r>
    </w:p>
    <w:p w14:paraId="29C170CA">
      <w:pPr>
        <w:pStyle w:val="168"/>
        <w:keepLines/>
      </w:pPr>
      <w:r>
        <w:t>标准答案：A</w:t>
      </w:r>
    </w:p>
    <w:p w14:paraId="030001A1">
      <w:pPr>
        <w:pStyle w:val="167"/>
        <w:keepNext/>
        <w:keepLines/>
      </w:pPr>
      <w:r>
        <w:rPr>
          <w:color w:val="972A36"/>
        </w:rPr>
        <w:t xml:space="preserve">0006.  </w:t>
      </w:r>
      <w:r>
        <w:t>【单选题】 从业人员发现直接危及人身安全的紧急情况时，应（）。</w:t>
      </w:r>
      <w:r>
        <w:rPr>
          <w:b w:val="0"/>
          <w:color w:val="6C7784"/>
          <w:sz w:val="15"/>
        </w:rPr>
        <w:t xml:space="preserve">   [原题号 211251]</w:t>
      </w:r>
    </w:p>
    <w:p w14:paraId="67A2F92C">
      <w:pPr>
        <w:pStyle w:val="169"/>
        <w:keepNext/>
        <w:keepLines/>
        <w:ind w:left="259" w:hanging="259"/>
      </w:pPr>
      <w:r>
        <w:rPr>
          <w:b/>
        </w:rPr>
        <w:t xml:space="preserve">A.  </w:t>
      </w:r>
      <w:r>
        <w:t>停止作业，撤离危险现场</w:t>
      </w:r>
    </w:p>
    <w:p w14:paraId="277604C9">
      <w:pPr>
        <w:pStyle w:val="169"/>
        <w:keepNext/>
        <w:keepLines/>
        <w:ind w:left="259" w:hanging="259"/>
      </w:pPr>
      <w:r>
        <w:rPr>
          <w:b/>
        </w:rPr>
        <w:t xml:space="preserve">B.  </w:t>
      </w:r>
      <w:r>
        <w:t>继续作业，临危不惧</w:t>
      </w:r>
    </w:p>
    <w:p w14:paraId="16D118F4">
      <w:pPr>
        <w:pStyle w:val="169"/>
        <w:keepNext/>
        <w:keepLines/>
        <w:ind w:left="259" w:hanging="259"/>
      </w:pPr>
      <w:r>
        <w:rPr>
          <w:b/>
        </w:rPr>
        <w:t xml:space="preserve">C.  </w:t>
      </w:r>
      <w:r>
        <w:t>向上级汇报，等待上级指令</w:t>
      </w:r>
    </w:p>
    <w:p w14:paraId="5D9ED5A6">
      <w:pPr>
        <w:pStyle w:val="169"/>
        <w:keepNext/>
        <w:keepLines/>
        <w:ind w:left="259" w:hanging="259"/>
      </w:pPr>
      <w:r>
        <w:rPr>
          <w:b/>
        </w:rPr>
        <w:t xml:space="preserve">D.  </w:t>
      </w:r>
      <w:r>
        <w:t>向消防部门求助</w:t>
      </w:r>
    </w:p>
    <w:p w14:paraId="7F29A5AB">
      <w:pPr>
        <w:pStyle w:val="168"/>
        <w:keepLines/>
      </w:pPr>
      <w:r>
        <w:t>标准答案：A</w:t>
      </w:r>
    </w:p>
    <w:p w14:paraId="496B8027">
      <w:pPr>
        <w:pStyle w:val="167"/>
        <w:keepNext/>
        <w:keepLines/>
      </w:pPr>
      <w:r>
        <w:rPr>
          <w:color w:val="972A36"/>
        </w:rPr>
        <w:t xml:space="preserve">0007.  </w:t>
      </w:r>
      <w:r>
        <w:t>【判断题】 对容易产生静电的场所，要保持地面潮湿，或者铺设导电性能好的地面；工作人员要穿防静电的衣服和鞋靴，静电及时导人大地，防止静电积聚，产生火花。</w:t>
      </w:r>
      <w:r>
        <w:rPr>
          <w:b w:val="0"/>
          <w:color w:val="6C7784"/>
          <w:sz w:val="15"/>
        </w:rPr>
        <w:t xml:space="preserve">   [原题号 211161]</w:t>
      </w:r>
    </w:p>
    <w:p w14:paraId="6E1165B8">
      <w:pPr>
        <w:pStyle w:val="168"/>
        <w:keepLines/>
      </w:pPr>
      <w:r>
        <w:t>标准答案：正确</w:t>
      </w:r>
    </w:p>
    <w:p w14:paraId="6003EA8F">
      <w:pPr>
        <w:pStyle w:val="167"/>
        <w:keepNext/>
        <w:keepLines/>
      </w:pPr>
      <w:r>
        <w:rPr>
          <w:color w:val="972A36"/>
        </w:rPr>
        <w:t xml:space="preserve">0008.  </w:t>
      </w:r>
      <w:r>
        <w:t>【判断题】 干粉灭火器上压力表指针指示在绿区，这灭火器也可能是失效的。</w:t>
      </w:r>
      <w:r>
        <w:rPr>
          <w:b w:val="0"/>
          <w:color w:val="6C7784"/>
          <w:sz w:val="15"/>
        </w:rPr>
        <w:t xml:space="preserve">   [原题号 211104]</w:t>
      </w:r>
    </w:p>
    <w:p w14:paraId="52FAC7A2">
      <w:pPr>
        <w:pStyle w:val="168"/>
        <w:keepLines/>
      </w:pPr>
      <w:r>
        <w:t>标准答案：正确</w:t>
      </w:r>
    </w:p>
    <w:p w14:paraId="4F79350D">
      <w:pPr>
        <w:pStyle w:val="167"/>
        <w:keepNext/>
        <w:keepLines/>
      </w:pPr>
      <w:r>
        <w:rPr>
          <w:color w:val="972A36"/>
        </w:rPr>
        <w:t xml:space="preserve">0009.  </w:t>
      </w:r>
      <w:r>
        <w:t>【判断题】 在易燃、易爆、易灼烧及有静电发生的场所作业的人员，可以穿着化纤防护用品。</w:t>
      </w:r>
      <w:r>
        <w:rPr>
          <w:b w:val="0"/>
          <w:color w:val="6C7784"/>
          <w:sz w:val="15"/>
        </w:rPr>
        <w:t xml:space="preserve">   [原题号 211070]</w:t>
      </w:r>
    </w:p>
    <w:p w14:paraId="3056FF54">
      <w:pPr>
        <w:pStyle w:val="168"/>
        <w:keepLines/>
      </w:pPr>
      <w:r>
        <w:t>标准答案：错误</w:t>
      </w:r>
    </w:p>
    <w:p w14:paraId="47D350F9">
      <w:pPr>
        <w:pStyle w:val="167"/>
        <w:keepNext/>
        <w:keepLines/>
      </w:pPr>
      <w:r>
        <w:rPr>
          <w:color w:val="972A36"/>
        </w:rPr>
        <w:t xml:space="preserve">0010.  </w:t>
      </w:r>
      <w:r>
        <w:t>【单选题】 设备使用需要地线而房间里没有时可以（）。</w:t>
      </w:r>
      <w:r>
        <w:rPr>
          <w:b w:val="0"/>
          <w:color w:val="6C7784"/>
          <w:sz w:val="15"/>
        </w:rPr>
        <w:t xml:space="preserve">   [原题号 210955]</w:t>
      </w:r>
    </w:p>
    <w:p w14:paraId="3099A14D">
      <w:pPr>
        <w:pStyle w:val="169"/>
        <w:keepNext/>
        <w:keepLines/>
        <w:ind w:left="259" w:hanging="259"/>
      </w:pPr>
      <w:r>
        <w:rPr>
          <w:b/>
        </w:rPr>
        <w:t xml:space="preserve">A.  </w:t>
      </w:r>
      <w:r>
        <w:t>不接地线</w:t>
      </w:r>
    </w:p>
    <w:p w14:paraId="18AE43CA">
      <w:pPr>
        <w:pStyle w:val="169"/>
        <w:keepNext/>
        <w:keepLines/>
        <w:ind w:left="259" w:hanging="259"/>
      </w:pPr>
      <w:r>
        <w:rPr>
          <w:b/>
        </w:rPr>
        <w:t xml:space="preserve">B.  </w:t>
      </w:r>
      <w:r>
        <w:t>将地线搭在暖气管上</w:t>
      </w:r>
    </w:p>
    <w:p w14:paraId="2F978D9E">
      <w:pPr>
        <w:pStyle w:val="169"/>
        <w:keepNext/>
        <w:keepLines/>
        <w:ind w:left="259" w:hanging="259"/>
      </w:pPr>
      <w:r>
        <w:rPr>
          <w:b/>
        </w:rPr>
        <w:t xml:space="preserve">C.  </w:t>
      </w:r>
      <w:r>
        <w:t>把地线连接在零线上</w:t>
      </w:r>
    </w:p>
    <w:p w14:paraId="544EC8A5">
      <w:pPr>
        <w:pStyle w:val="169"/>
        <w:keepNext/>
        <w:keepLines/>
        <w:ind w:left="259" w:hanging="259"/>
      </w:pPr>
      <w:r>
        <w:rPr>
          <w:b/>
        </w:rPr>
        <w:t xml:space="preserve">D.  </w:t>
      </w:r>
      <w:r>
        <w:t>找电路维护人员解决</w:t>
      </w:r>
    </w:p>
    <w:p w14:paraId="764C87D6">
      <w:pPr>
        <w:pStyle w:val="168"/>
        <w:keepLines/>
      </w:pPr>
      <w:r>
        <w:t>标准答案：D</w:t>
      </w:r>
    </w:p>
    <w:p w14:paraId="4BA2D39C">
      <w:pPr>
        <w:pStyle w:val="167"/>
        <w:keepNext/>
        <w:keepLines/>
      </w:pPr>
      <w:r>
        <w:rPr>
          <w:color w:val="972A36"/>
        </w:rPr>
        <w:t xml:space="preserve">0011.  </w:t>
      </w:r>
      <w:r>
        <w:t>【判断题】 如遇刺激性及神经性中毒，先服牛奶或鸡蛋白使之缓和，再服用硫酸铜溶液[30g溶于一杯水中]催吐。也可以用手指伸入喉部催吐后，立即送往医院。()</w:t>
      </w:r>
      <w:r>
        <w:rPr>
          <w:b w:val="0"/>
          <w:color w:val="6C7784"/>
          <w:sz w:val="15"/>
        </w:rPr>
        <w:t xml:space="preserve">   [原题号 210178]</w:t>
      </w:r>
    </w:p>
    <w:p w14:paraId="4FF240E4">
      <w:pPr>
        <w:pStyle w:val="168"/>
        <w:keepLines/>
      </w:pPr>
      <w:r>
        <w:t>标准答案：正确</w:t>
      </w:r>
    </w:p>
    <w:p w14:paraId="4080DC8F">
      <w:pPr>
        <w:pStyle w:val="167"/>
        <w:keepNext/>
        <w:keepLines/>
      </w:pPr>
      <w:r>
        <w:rPr>
          <w:color w:val="972A36"/>
        </w:rPr>
        <w:t xml:space="preserve">0012.  </w:t>
      </w:r>
      <w:r>
        <w:t>【判断题】 如有盗窃和意外事故发生，不得隐瞒，应及时报告保卫部门和主管部门，并保护好现场。</w:t>
      </w:r>
      <w:r>
        <w:rPr>
          <w:b w:val="0"/>
          <w:color w:val="6C7784"/>
          <w:sz w:val="15"/>
        </w:rPr>
        <w:t xml:space="preserve">   [原题号 209639]</w:t>
      </w:r>
    </w:p>
    <w:p w14:paraId="04967E0E">
      <w:pPr>
        <w:pStyle w:val="168"/>
        <w:keepLines/>
      </w:pPr>
      <w:r>
        <w:t>标准答案：正确</w:t>
      </w:r>
    </w:p>
    <w:p w14:paraId="2EC38F8F">
      <w:pPr>
        <w:pStyle w:val="167"/>
        <w:keepNext/>
        <w:keepLines/>
      </w:pPr>
      <w:r>
        <w:rPr>
          <w:color w:val="972A36"/>
        </w:rPr>
        <w:t xml:space="preserve">0013.  </w:t>
      </w:r>
      <w:r>
        <w:t>【判断题】 为了防止触电可采用绝缘、防护、隔离等技术措施以保障安全。（）</w:t>
      </w:r>
      <w:r>
        <w:rPr>
          <w:b w:val="0"/>
          <w:color w:val="6C7784"/>
          <w:sz w:val="15"/>
        </w:rPr>
        <w:t xml:space="preserve">   [原题号 208816]</w:t>
      </w:r>
    </w:p>
    <w:p w14:paraId="1AFFDE09">
      <w:pPr>
        <w:pStyle w:val="168"/>
        <w:keepLines/>
      </w:pPr>
      <w:r>
        <w:t>标准答案：正确</w:t>
      </w:r>
    </w:p>
    <w:p w14:paraId="0DC2CC3C">
      <w:pPr>
        <w:pStyle w:val="167"/>
        <w:keepNext/>
        <w:keepLines/>
      </w:pPr>
      <w:r>
        <w:rPr>
          <w:color w:val="972A36"/>
        </w:rPr>
        <w:t xml:space="preserve">0014.  </w:t>
      </w:r>
      <w:r>
        <w:t>【判断题】 进入化学、化工、生物、医学类实验室，可以不穿实验服。（）</w:t>
      </w:r>
      <w:r>
        <w:rPr>
          <w:b w:val="0"/>
          <w:color w:val="6C7784"/>
          <w:sz w:val="15"/>
        </w:rPr>
        <w:t xml:space="preserve">   [原题号 208801]</w:t>
      </w:r>
    </w:p>
    <w:p w14:paraId="267007D7">
      <w:pPr>
        <w:pStyle w:val="168"/>
        <w:keepLines/>
      </w:pPr>
      <w:r>
        <w:t>标准答案：错误</w:t>
      </w:r>
    </w:p>
    <w:p w14:paraId="03E98C05">
      <w:pPr>
        <w:pStyle w:val="167"/>
        <w:keepNext/>
        <w:keepLines/>
      </w:pPr>
      <w:r>
        <w:rPr>
          <w:color w:val="972A36"/>
        </w:rPr>
        <w:t xml:space="preserve">0015.  </w:t>
      </w:r>
      <w:r>
        <w:t>【判断题】 身边没有胶水胶棒时可以用口舔标签用以粘贴。（）</w:t>
      </w:r>
      <w:r>
        <w:rPr>
          <w:b w:val="0"/>
          <w:color w:val="6C7784"/>
          <w:sz w:val="15"/>
        </w:rPr>
        <w:t xml:space="preserve">   [原题号 208793]</w:t>
      </w:r>
    </w:p>
    <w:p w14:paraId="482C97AC">
      <w:pPr>
        <w:pStyle w:val="168"/>
        <w:keepLines/>
      </w:pPr>
      <w:r>
        <w:t>标准答案：错误</w:t>
      </w:r>
    </w:p>
    <w:p w14:paraId="26100CA5">
      <w:pPr>
        <w:pStyle w:val="167"/>
        <w:keepNext/>
        <w:keepLines/>
      </w:pPr>
      <w:r>
        <w:rPr>
          <w:color w:val="972A36"/>
        </w:rPr>
        <w:t xml:space="preserve">0016.  </w:t>
      </w:r>
      <w:r>
        <w:t>【单选题】 人员密集场所的门窗不得设置影响()的障碍物。</w:t>
      </w:r>
      <w:r>
        <w:rPr>
          <w:b w:val="0"/>
          <w:color w:val="6C7784"/>
          <w:sz w:val="15"/>
        </w:rPr>
        <w:t xml:space="preserve">   [原题号 208360]</w:t>
      </w:r>
    </w:p>
    <w:p w14:paraId="6E54D4AA">
      <w:pPr>
        <w:pStyle w:val="169"/>
        <w:keepNext/>
        <w:keepLines/>
        <w:ind w:left="259" w:hanging="259"/>
      </w:pPr>
      <w:r>
        <w:rPr>
          <w:b/>
        </w:rPr>
        <w:t xml:space="preserve">A.  </w:t>
      </w:r>
      <w:r>
        <w:t>消防安全</w:t>
      </w:r>
    </w:p>
    <w:p w14:paraId="54433965">
      <w:pPr>
        <w:pStyle w:val="169"/>
        <w:keepNext/>
        <w:keepLines/>
        <w:ind w:left="259" w:hanging="259"/>
      </w:pPr>
      <w:r>
        <w:rPr>
          <w:b/>
        </w:rPr>
        <w:t xml:space="preserve">B.  </w:t>
      </w:r>
      <w:r>
        <w:t>排风</w:t>
      </w:r>
    </w:p>
    <w:p w14:paraId="4787F79E">
      <w:pPr>
        <w:pStyle w:val="169"/>
        <w:keepNext/>
        <w:keepLines/>
        <w:ind w:left="259" w:hanging="259"/>
      </w:pPr>
      <w:r>
        <w:rPr>
          <w:b/>
        </w:rPr>
        <w:t xml:space="preserve">C.  </w:t>
      </w:r>
      <w:r>
        <w:t>逃生和灭火救援</w:t>
      </w:r>
    </w:p>
    <w:p w14:paraId="19676BF5">
      <w:pPr>
        <w:pStyle w:val="169"/>
        <w:keepNext/>
        <w:keepLines/>
        <w:ind w:left="259" w:hanging="259"/>
      </w:pPr>
      <w:r>
        <w:rPr>
          <w:b/>
        </w:rPr>
        <w:t xml:space="preserve">D.  </w:t>
      </w:r>
      <w:r>
        <w:t>排烟</w:t>
      </w:r>
    </w:p>
    <w:p w14:paraId="6353C4A7">
      <w:pPr>
        <w:pStyle w:val="168"/>
        <w:keepLines/>
      </w:pPr>
      <w:r>
        <w:t>标准答案：C</w:t>
      </w:r>
    </w:p>
    <w:p w14:paraId="1FA28C5E">
      <w:pPr>
        <w:pStyle w:val="167"/>
        <w:keepNext/>
        <w:keepLines/>
      </w:pPr>
      <w:r>
        <w:rPr>
          <w:color w:val="972A36"/>
        </w:rPr>
        <w:t xml:space="preserve">0017.  </w:t>
      </w:r>
      <w:r>
        <w:t>【多选题】 使用供电延长线应注意</w:t>
      </w:r>
      <w:r>
        <w:rPr>
          <w:b w:val="0"/>
          <w:color w:val="6C7784"/>
          <w:sz w:val="15"/>
        </w:rPr>
        <w:t xml:space="preserve">   [原题号 207413]</w:t>
      </w:r>
    </w:p>
    <w:p w14:paraId="60A439F2">
      <w:pPr>
        <w:pStyle w:val="169"/>
        <w:keepNext/>
        <w:keepLines/>
        <w:ind w:left="259" w:hanging="259"/>
      </w:pPr>
      <w:r>
        <w:rPr>
          <w:b/>
        </w:rPr>
        <w:t xml:space="preserve">A.  </w:t>
      </w:r>
      <w:r>
        <w:t>不得任意放置於通道上，以免因绝缘破损造成短路</w:t>
      </w:r>
    </w:p>
    <w:p w14:paraId="6BA934C2">
      <w:pPr>
        <w:pStyle w:val="169"/>
        <w:keepNext/>
        <w:keepLines/>
        <w:ind w:left="259" w:hanging="259"/>
      </w:pPr>
      <w:r>
        <w:rPr>
          <w:b/>
        </w:rPr>
        <w:t xml:space="preserve">B.  </w:t>
      </w:r>
      <w:r>
        <w:t>插座不足时，不能连续串接，以免造成超载或接触不良</w:t>
      </w:r>
    </w:p>
    <w:p w14:paraId="627D5D14">
      <w:pPr>
        <w:pStyle w:val="169"/>
        <w:keepNext/>
        <w:keepLines/>
        <w:ind w:left="259" w:hanging="259"/>
      </w:pPr>
      <w:r>
        <w:rPr>
          <w:b/>
        </w:rPr>
        <w:t xml:space="preserve">C.  </w:t>
      </w:r>
      <w:r>
        <w:t>注意使用期限，严禁超期使用</w:t>
      </w:r>
    </w:p>
    <w:p w14:paraId="5016C869">
      <w:pPr>
        <w:pStyle w:val="169"/>
        <w:keepNext/>
        <w:keepLines/>
        <w:ind w:left="259" w:hanging="259"/>
      </w:pPr>
      <w:r>
        <w:rPr>
          <w:b/>
        </w:rPr>
        <w:t xml:space="preserve">D.  </w:t>
      </w:r>
      <w:r>
        <w:t>可以长时间放置于高温潮湿环境</w:t>
      </w:r>
    </w:p>
    <w:p w14:paraId="7D7BAD36">
      <w:pPr>
        <w:pStyle w:val="168"/>
        <w:keepLines/>
      </w:pPr>
      <w:r>
        <w:t>标准答案：A、B、C</w:t>
      </w:r>
    </w:p>
    <w:p w14:paraId="56A1696D">
      <w:pPr>
        <w:pStyle w:val="167"/>
        <w:keepNext/>
        <w:keepLines/>
      </w:pPr>
      <w:r>
        <w:rPr>
          <w:color w:val="972A36"/>
        </w:rPr>
        <w:t xml:space="preserve">0018.  </w:t>
      </w:r>
      <w:r>
        <w:t>【多选题】 摩擦是产生静电一种主要原因，尤其在干燥的环境中，人体的活动和物体的移动都会产生很强的静电。静电在突然释放的时候会对人体或设备造成损伤。请从下列选项中选择防止静电事故的主要办法</w:t>
      </w:r>
      <w:r>
        <w:rPr>
          <w:b w:val="0"/>
          <w:color w:val="6C7784"/>
          <w:sz w:val="15"/>
        </w:rPr>
        <w:t xml:space="preserve">   [原题号 207411]</w:t>
      </w:r>
    </w:p>
    <w:p w14:paraId="421F0241">
      <w:pPr>
        <w:pStyle w:val="169"/>
        <w:keepNext/>
        <w:keepLines/>
        <w:ind w:left="259" w:hanging="259"/>
      </w:pPr>
      <w:r>
        <w:rPr>
          <w:b/>
        </w:rPr>
        <w:t xml:space="preserve">A.  </w:t>
      </w:r>
      <w:r>
        <w:t>人体接触对静电敏感设备时提前释放自己身体中积累的电荷，例如带静电防护手环、使用静电防护毯。</w:t>
      </w:r>
    </w:p>
    <w:p w14:paraId="73575B8F">
      <w:pPr>
        <w:pStyle w:val="169"/>
        <w:keepNext/>
        <w:keepLines/>
        <w:ind w:left="259" w:hanging="259"/>
      </w:pPr>
      <w:r>
        <w:rPr>
          <w:b/>
        </w:rPr>
        <w:t xml:space="preserve">B.  </w:t>
      </w:r>
      <w:r>
        <w:t>在重要场合铺设防静电地板。</w:t>
      </w:r>
    </w:p>
    <w:p w14:paraId="21023E5C">
      <w:pPr>
        <w:pStyle w:val="169"/>
        <w:keepNext/>
        <w:keepLines/>
        <w:ind w:left="259" w:hanging="259"/>
      </w:pPr>
      <w:r>
        <w:rPr>
          <w:b/>
        </w:rPr>
        <w:t xml:space="preserve">C.  </w:t>
      </w:r>
      <w:r>
        <w:t>增加空气中的湿度，降低静电产生的条件。</w:t>
      </w:r>
    </w:p>
    <w:p w14:paraId="63DE142B">
      <w:pPr>
        <w:pStyle w:val="169"/>
        <w:keepNext/>
        <w:keepLines/>
        <w:ind w:left="259" w:hanging="259"/>
      </w:pPr>
      <w:r>
        <w:rPr>
          <w:b/>
        </w:rPr>
        <w:t xml:space="preserve">D.  </w:t>
      </w:r>
      <w:r>
        <w:t>用电设备都良好接地。</w:t>
      </w:r>
    </w:p>
    <w:p w14:paraId="59D9E145">
      <w:pPr>
        <w:pStyle w:val="168"/>
        <w:keepLines/>
      </w:pPr>
      <w:r>
        <w:t>标准答案：A、B、C</w:t>
      </w:r>
    </w:p>
    <w:p w14:paraId="40B5E87A">
      <w:pPr>
        <w:pStyle w:val="167"/>
        <w:keepNext/>
        <w:keepLines/>
      </w:pPr>
      <w:r>
        <w:rPr>
          <w:color w:val="972A36"/>
        </w:rPr>
        <w:t xml:space="preserve">0019.  </w:t>
      </w:r>
      <w:r>
        <w:t>【多选题】 处理酸灼伤的操作有（）。</w:t>
      </w:r>
      <w:r>
        <w:rPr>
          <w:b w:val="0"/>
          <w:color w:val="6C7784"/>
          <w:sz w:val="15"/>
        </w:rPr>
        <w:t xml:space="preserve">   [原题号 207399]</w:t>
      </w:r>
    </w:p>
    <w:p w14:paraId="5F575F68">
      <w:pPr>
        <w:pStyle w:val="169"/>
        <w:keepNext/>
        <w:keepLines/>
        <w:ind w:left="259" w:hanging="259"/>
      </w:pPr>
      <w:r>
        <w:rPr>
          <w:b/>
        </w:rPr>
        <w:t xml:space="preserve">A.  </w:t>
      </w:r>
      <w:r>
        <w:t>严重时消毒，擦干后涂烫伤膏</w:t>
      </w:r>
    </w:p>
    <w:p w14:paraId="0A9AE43A">
      <w:pPr>
        <w:pStyle w:val="169"/>
        <w:keepNext/>
        <w:keepLines/>
        <w:ind w:left="259" w:hanging="259"/>
      </w:pPr>
      <w:r>
        <w:rPr>
          <w:b/>
        </w:rPr>
        <w:t xml:space="preserve">B.  </w:t>
      </w:r>
      <w:r>
        <w:t>立即用大量水洗</w:t>
      </w:r>
    </w:p>
    <w:p w14:paraId="587CE37D">
      <w:pPr>
        <w:pStyle w:val="169"/>
        <w:keepNext/>
        <w:keepLines/>
        <w:ind w:left="259" w:hanging="259"/>
      </w:pPr>
      <w:r>
        <w:rPr>
          <w:b/>
        </w:rPr>
        <w:t xml:space="preserve">C.  </w:t>
      </w:r>
      <w:r>
        <w:t>用水洗</w:t>
      </w:r>
    </w:p>
    <w:p w14:paraId="470FB70B">
      <w:pPr>
        <w:pStyle w:val="169"/>
        <w:keepNext/>
        <w:keepLines/>
        <w:ind w:left="259" w:hanging="259"/>
      </w:pPr>
      <w:r>
        <w:rPr>
          <w:b/>
        </w:rPr>
        <w:t xml:space="preserve">D.  </w:t>
      </w:r>
      <w:r>
        <w:t>以1～2％NaHCO3溶液洗。</w:t>
      </w:r>
    </w:p>
    <w:p w14:paraId="5E48D8EF">
      <w:pPr>
        <w:pStyle w:val="168"/>
        <w:keepLines/>
      </w:pPr>
      <w:r>
        <w:t>标准答案：A、B、C、D</w:t>
      </w:r>
    </w:p>
    <w:p w14:paraId="7F9FF158">
      <w:pPr>
        <w:pStyle w:val="167"/>
        <w:keepNext/>
        <w:keepLines/>
      </w:pPr>
      <w:r>
        <w:rPr>
          <w:color w:val="972A36"/>
        </w:rPr>
        <w:t xml:space="preserve">0020.  </w:t>
      </w:r>
      <w:r>
        <w:t>【单选题】 实验过程中发生烧烫(灼)伤，错误的处理方法是：（）</w:t>
      </w:r>
      <w:r>
        <w:rPr>
          <w:b w:val="0"/>
          <w:color w:val="6C7784"/>
          <w:sz w:val="15"/>
        </w:rPr>
        <w:t xml:space="preserve">   [原题号 207351]</w:t>
      </w:r>
    </w:p>
    <w:p w14:paraId="60C1A023">
      <w:pPr>
        <w:pStyle w:val="169"/>
        <w:keepNext/>
        <w:keepLines/>
        <w:ind w:left="259" w:hanging="259"/>
      </w:pPr>
      <w:r>
        <w:rPr>
          <w:b/>
        </w:rPr>
        <w:t xml:space="preserve">A.  </w:t>
      </w:r>
      <w:r>
        <w:t>浅表的小面积灼伤，以冷水冲洗15至30分钟至散热止痛</w:t>
      </w:r>
    </w:p>
    <w:p w14:paraId="617EBEF8">
      <w:pPr>
        <w:pStyle w:val="169"/>
        <w:keepNext/>
        <w:keepLines/>
        <w:ind w:left="259" w:hanging="259"/>
      </w:pPr>
      <w:r>
        <w:rPr>
          <w:b/>
        </w:rPr>
        <w:t xml:space="preserve">B.  </w:t>
      </w:r>
      <w:r>
        <w:t>以生理食盐水擦拭（勿以药膏、牙膏、酱油涂抹或以纱布盖住）</w:t>
      </w:r>
    </w:p>
    <w:p w14:paraId="73CD6636">
      <w:pPr>
        <w:pStyle w:val="169"/>
        <w:keepNext/>
        <w:keepLines/>
        <w:ind w:left="259" w:hanging="259"/>
      </w:pPr>
      <w:r>
        <w:rPr>
          <w:b/>
        </w:rPr>
        <w:t xml:space="preserve">C.  </w:t>
      </w:r>
      <w:r>
        <w:t>若有水泡可自行刺破</w:t>
      </w:r>
    </w:p>
    <w:p w14:paraId="116FB117">
      <w:pPr>
        <w:pStyle w:val="169"/>
        <w:keepNext/>
        <w:keepLines/>
        <w:ind w:left="259" w:hanging="259"/>
      </w:pPr>
      <w:r>
        <w:rPr>
          <w:b/>
        </w:rPr>
        <w:t xml:space="preserve">D.  </w:t>
      </w:r>
      <w:r>
        <w:t>大面积的灼伤，应紧急送至医院</w:t>
      </w:r>
    </w:p>
    <w:p w14:paraId="72200A81">
      <w:pPr>
        <w:pStyle w:val="168"/>
        <w:keepLines/>
      </w:pPr>
      <w:r>
        <w:t>标准答案：C</w:t>
      </w:r>
    </w:p>
    <w:p w14:paraId="0E327E5F">
      <w:pPr>
        <w:pStyle w:val="167"/>
        <w:keepNext/>
        <w:keepLines/>
      </w:pPr>
      <w:r>
        <w:rPr>
          <w:color w:val="972A36"/>
        </w:rPr>
        <w:t xml:space="preserve">0021.  </w:t>
      </w:r>
      <w:r>
        <w:t>【单选题】 雷电放电具有什么特点？（）</w:t>
      </w:r>
      <w:r>
        <w:rPr>
          <w:b w:val="0"/>
          <w:color w:val="6C7784"/>
          <w:sz w:val="15"/>
        </w:rPr>
        <w:t xml:space="preserve">   [原题号 207339]</w:t>
      </w:r>
    </w:p>
    <w:p w14:paraId="6C4DC35E">
      <w:pPr>
        <w:pStyle w:val="169"/>
        <w:keepNext/>
        <w:keepLines/>
        <w:ind w:left="259" w:hanging="259"/>
      </w:pPr>
      <w:r>
        <w:rPr>
          <w:b/>
        </w:rPr>
        <w:t xml:space="preserve">A.  </w:t>
      </w:r>
      <w:r>
        <w:t>电流大，电压高</w:t>
      </w:r>
    </w:p>
    <w:p w14:paraId="1E868BB3">
      <w:pPr>
        <w:pStyle w:val="169"/>
        <w:keepNext/>
        <w:keepLines/>
        <w:ind w:left="259" w:hanging="259"/>
      </w:pPr>
      <w:r>
        <w:rPr>
          <w:b/>
        </w:rPr>
        <w:t xml:space="preserve">B.  </w:t>
      </w:r>
      <w:r>
        <w:t>电流小，电压高</w:t>
      </w:r>
    </w:p>
    <w:p w14:paraId="7FE7D406">
      <w:pPr>
        <w:pStyle w:val="169"/>
        <w:keepNext/>
        <w:keepLines/>
        <w:ind w:left="259" w:hanging="259"/>
      </w:pPr>
      <w:r>
        <w:rPr>
          <w:b/>
        </w:rPr>
        <w:t xml:space="preserve">C.  </w:t>
      </w:r>
      <w:r>
        <w:t>电流大，电压低</w:t>
      </w:r>
    </w:p>
    <w:p w14:paraId="5F61E395">
      <w:pPr>
        <w:pStyle w:val="169"/>
        <w:keepNext/>
        <w:keepLines/>
        <w:ind w:left="259" w:hanging="259"/>
      </w:pPr>
      <w:r>
        <w:rPr>
          <w:b/>
        </w:rPr>
        <w:t xml:space="preserve">D.  </w:t>
      </w:r>
      <w:r>
        <w:t>电磁波辐射</w:t>
      </w:r>
    </w:p>
    <w:p w14:paraId="5EB3BA14">
      <w:pPr>
        <w:pStyle w:val="168"/>
        <w:keepLines/>
      </w:pPr>
      <w:r>
        <w:t>标准答案：A</w:t>
      </w:r>
    </w:p>
    <w:p w14:paraId="474E0798">
      <w:pPr>
        <w:pStyle w:val="167"/>
        <w:keepNext/>
        <w:keepLines/>
      </w:pPr>
      <w:r>
        <w:rPr>
          <w:color w:val="972A36"/>
        </w:rPr>
        <w:t xml:space="preserve">0022.  </w:t>
      </w:r>
      <w:r>
        <w:t>【单选题】 当发现眼睛可能进了粉屑，应采取措施：（）</w:t>
      </w:r>
      <w:r>
        <w:rPr>
          <w:b w:val="0"/>
          <w:color w:val="6C7784"/>
          <w:sz w:val="15"/>
        </w:rPr>
        <w:t xml:space="preserve">   [原题号 207317]</w:t>
      </w:r>
    </w:p>
    <w:p w14:paraId="52FB2C6B">
      <w:pPr>
        <w:pStyle w:val="169"/>
        <w:keepNext/>
        <w:keepLines/>
        <w:ind w:left="259" w:hanging="259"/>
      </w:pPr>
      <w:r>
        <w:rPr>
          <w:b/>
        </w:rPr>
        <w:t xml:space="preserve">A.  </w:t>
      </w:r>
      <w:r>
        <w:t>坚持实习，下班后上医院</w:t>
      </w:r>
    </w:p>
    <w:p w14:paraId="61C8F38C">
      <w:pPr>
        <w:pStyle w:val="169"/>
        <w:keepNext/>
        <w:keepLines/>
        <w:ind w:left="259" w:hanging="259"/>
      </w:pPr>
      <w:r>
        <w:rPr>
          <w:b/>
        </w:rPr>
        <w:t xml:space="preserve">B.  </w:t>
      </w:r>
      <w:r>
        <w:t>先告诉指导教师，尽快上医院检查</w:t>
      </w:r>
    </w:p>
    <w:p w14:paraId="4E45CC82">
      <w:pPr>
        <w:pStyle w:val="169"/>
        <w:keepNext/>
        <w:keepLines/>
        <w:ind w:left="259" w:hanging="259"/>
      </w:pPr>
      <w:r>
        <w:rPr>
          <w:b/>
        </w:rPr>
        <w:t xml:space="preserve">C.  </w:t>
      </w:r>
      <w:r>
        <w:t>坚持实习，不是特别难受就不上医院</w:t>
      </w:r>
    </w:p>
    <w:p w14:paraId="029911C4">
      <w:pPr>
        <w:pStyle w:val="169"/>
        <w:keepNext/>
        <w:keepLines/>
        <w:ind w:left="259" w:hanging="259"/>
      </w:pPr>
      <w:r>
        <w:rPr>
          <w:b/>
        </w:rPr>
        <w:t xml:space="preserve">D.  </w:t>
      </w:r>
      <w:r>
        <w:t>立刻上医院进行检查</w:t>
      </w:r>
    </w:p>
    <w:p w14:paraId="55CFDF75">
      <w:pPr>
        <w:pStyle w:val="168"/>
        <w:keepLines/>
      </w:pPr>
      <w:r>
        <w:t>标准答案：B</w:t>
      </w:r>
    </w:p>
    <w:p w14:paraId="4B60030D">
      <w:pPr>
        <w:pStyle w:val="167"/>
        <w:keepNext/>
        <w:keepLines/>
      </w:pPr>
      <w:r>
        <w:rPr>
          <w:color w:val="972A36"/>
        </w:rPr>
        <w:t xml:space="preserve">0023.  </w:t>
      </w:r>
      <w:r>
        <w:t>【单选题】 被电击的人能否获救，关键在于：（）</w:t>
      </w:r>
      <w:r>
        <w:rPr>
          <w:b w:val="0"/>
          <w:color w:val="6C7784"/>
          <w:sz w:val="15"/>
        </w:rPr>
        <w:t xml:space="preserve">   [原题号 207311]</w:t>
      </w:r>
    </w:p>
    <w:p w14:paraId="7566ED1D">
      <w:pPr>
        <w:pStyle w:val="169"/>
        <w:keepNext/>
        <w:keepLines/>
        <w:ind w:left="259" w:hanging="259"/>
      </w:pPr>
      <w:r>
        <w:rPr>
          <w:b/>
        </w:rPr>
        <w:t xml:space="preserve">A.  </w:t>
      </w:r>
      <w:r>
        <w:t>触电的方式</w:t>
      </w:r>
    </w:p>
    <w:p w14:paraId="7A422A95">
      <w:pPr>
        <w:pStyle w:val="169"/>
        <w:keepNext/>
        <w:keepLines/>
        <w:ind w:left="259" w:hanging="259"/>
      </w:pPr>
      <w:r>
        <w:rPr>
          <w:b/>
        </w:rPr>
        <w:t xml:space="preserve">B.  </w:t>
      </w:r>
      <w:r>
        <w:t>能否尽快脱离电源和施行紧急救护</w:t>
      </w:r>
    </w:p>
    <w:p w14:paraId="763F2677">
      <w:pPr>
        <w:pStyle w:val="169"/>
        <w:keepNext/>
        <w:keepLines/>
        <w:ind w:left="259" w:hanging="259"/>
      </w:pPr>
      <w:r>
        <w:rPr>
          <w:b/>
        </w:rPr>
        <w:t xml:space="preserve">C.  </w:t>
      </w:r>
      <w:r>
        <w:t>触电电压的高低</w:t>
      </w:r>
    </w:p>
    <w:p w14:paraId="5F1C235D">
      <w:pPr>
        <w:pStyle w:val="169"/>
        <w:keepNext/>
        <w:keepLines/>
        <w:ind w:left="259" w:hanging="259"/>
      </w:pPr>
      <w:r>
        <w:rPr>
          <w:b/>
        </w:rPr>
        <w:t xml:space="preserve">D.  </w:t>
      </w:r>
      <w:r>
        <w:t>人体电阻</w:t>
      </w:r>
    </w:p>
    <w:p w14:paraId="3D7E606C">
      <w:pPr>
        <w:pStyle w:val="168"/>
        <w:keepLines/>
      </w:pPr>
      <w:r>
        <w:t>标准答案：B</w:t>
      </w:r>
    </w:p>
    <w:p w14:paraId="27F2EECA">
      <w:pPr>
        <w:pStyle w:val="167"/>
        <w:keepNext/>
        <w:keepLines/>
      </w:pPr>
      <w:r>
        <w:rPr>
          <w:color w:val="972A36"/>
        </w:rPr>
        <w:t xml:space="preserve">0024.  </w:t>
      </w:r>
      <w:r>
        <w:t>【单选题】 全国通用的医疗急救电话为（）</w:t>
      </w:r>
      <w:r>
        <w:rPr>
          <w:b w:val="0"/>
          <w:color w:val="6C7784"/>
          <w:sz w:val="15"/>
        </w:rPr>
        <w:t xml:space="preserve">   [原题号 207193]</w:t>
      </w:r>
    </w:p>
    <w:p w14:paraId="6D71FC6B">
      <w:pPr>
        <w:pStyle w:val="169"/>
        <w:keepNext/>
        <w:keepLines/>
        <w:ind w:left="259" w:hanging="259"/>
      </w:pPr>
      <w:r>
        <w:rPr>
          <w:b/>
        </w:rPr>
        <w:t xml:space="preserve">A.  </w:t>
      </w:r>
      <w:r>
        <w:t>114</w:t>
      </w:r>
    </w:p>
    <w:p w14:paraId="68920213">
      <w:pPr>
        <w:pStyle w:val="169"/>
        <w:keepNext/>
        <w:keepLines/>
        <w:ind w:left="259" w:hanging="259"/>
      </w:pPr>
      <w:r>
        <w:rPr>
          <w:b/>
        </w:rPr>
        <w:t xml:space="preserve">B.  </w:t>
      </w:r>
      <w:r>
        <w:t>122</w:t>
      </w:r>
    </w:p>
    <w:p w14:paraId="1E1F35D5">
      <w:pPr>
        <w:pStyle w:val="169"/>
        <w:keepNext/>
        <w:keepLines/>
        <w:ind w:left="259" w:hanging="259"/>
      </w:pPr>
      <w:r>
        <w:rPr>
          <w:b/>
        </w:rPr>
        <w:t xml:space="preserve">C.  </w:t>
      </w:r>
      <w:r>
        <w:t>120</w:t>
      </w:r>
    </w:p>
    <w:p w14:paraId="48B1F7B8">
      <w:pPr>
        <w:pStyle w:val="169"/>
        <w:keepNext/>
        <w:keepLines/>
        <w:ind w:left="259" w:hanging="259"/>
      </w:pPr>
      <w:r>
        <w:rPr>
          <w:b/>
        </w:rPr>
        <w:t xml:space="preserve">D.  </w:t>
      </w:r>
      <w:r>
        <w:t>911</w:t>
      </w:r>
    </w:p>
    <w:p w14:paraId="04080F92">
      <w:pPr>
        <w:pStyle w:val="168"/>
        <w:keepLines/>
      </w:pPr>
      <w:r>
        <w:t>标准答案：C</w:t>
      </w:r>
    </w:p>
    <w:p w14:paraId="4D06473C">
      <w:pPr>
        <w:pStyle w:val="167"/>
        <w:keepNext/>
        <w:keepLines/>
      </w:pPr>
      <w:r>
        <w:rPr>
          <w:color w:val="972A36"/>
        </w:rPr>
        <w:t xml:space="preserve">0025.  </w:t>
      </w:r>
      <w:r>
        <w:t>【判断题】 使用电子门禁的大楼和实验室，应对各类人员设置相应的级别，对于门禁卡丢失、人员调动或离校等情况应及时采取措施，办理报失或移交手续。（）</w:t>
      </w:r>
      <w:r>
        <w:rPr>
          <w:b w:val="0"/>
          <w:color w:val="6C7784"/>
          <w:sz w:val="15"/>
        </w:rPr>
        <w:t xml:space="preserve">   [原题号 207121]</w:t>
      </w:r>
    </w:p>
    <w:p w14:paraId="0D470E1A">
      <w:pPr>
        <w:pStyle w:val="168"/>
        <w:keepLines/>
      </w:pPr>
      <w:r>
        <w:t>标准答案：正确</w:t>
      </w:r>
    </w:p>
    <w:p w14:paraId="74C6D61C">
      <w:pPr>
        <w:pStyle w:val="167"/>
        <w:keepNext/>
        <w:keepLines/>
      </w:pPr>
      <w:r>
        <w:rPr>
          <w:color w:val="972A36"/>
        </w:rPr>
        <w:t xml:space="preserve">0026.  </w:t>
      </w:r>
      <w:r>
        <w:t>【判断题】 短路会使短路处甚至整个电路过热，从而导致线路的绝缘层燃烧，引发火灾。（）</w:t>
      </w:r>
      <w:r>
        <w:rPr>
          <w:b w:val="0"/>
          <w:color w:val="6C7784"/>
          <w:sz w:val="15"/>
        </w:rPr>
        <w:t xml:space="preserve">   [原题号 207115]</w:t>
      </w:r>
    </w:p>
    <w:p w14:paraId="6371C520">
      <w:pPr>
        <w:pStyle w:val="168"/>
        <w:keepLines/>
      </w:pPr>
      <w:r>
        <w:t>标准答案：正确</w:t>
      </w:r>
    </w:p>
    <w:p w14:paraId="12E4F2D1">
      <w:pPr>
        <w:pStyle w:val="167"/>
        <w:keepNext/>
        <w:keepLines/>
      </w:pPr>
      <w:r>
        <w:rPr>
          <w:color w:val="972A36"/>
        </w:rPr>
        <w:t xml:space="preserve">0027.  </w:t>
      </w:r>
      <w:r>
        <w:t>【判断题】 病原微生物的研究工作必须在生物安全一级（BSL－1）、二级（BSL－2）、三级（BSL－3）和四级（BSL－4）实验室中进行。</w:t>
      </w:r>
      <w:r>
        <w:rPr>
          <w:b w:val="0"/>
          <w:color w:val="6C7784"/>
          <w:sz w:val="15"/>
        </w:rPr>
        <w:t xml:space="preserve">   [原题号 207102]</w:t>
      </w:r>
    </w:p>
    <w:p w14:paraId="72B20A09">
      <w:pPr>
        <w:pStyle w:val="168"/>
        <w:keepLines/>
      </w:pPr>
      <w:r>
        <w:t>标准答案：正确</w:t>
      </w:r>
    </w:p>
    <w:p w14:paraId="4A4A467C">
      <w:pPr>
        <w:pStyle w:val="167"/>
        <w:keepNext/>
        <w:keepLines/>
      </w:pPr>
      <w:r>
        <w:rPr>
          <w:color w:val="972A36"/>
        </w:rPr>
        <w:t xml:space="preserve">0028.  </w:t>
      </w:r>
      <w:r>
        <w:t>【判断题】 实验中遇到一般烫伤和烧伤，不要弄破水泡，在伤口处用%的酒精轻涂伤口，涂上烫伤膏或涂一层凡士林油，再用纱布包扎。</w:t>
      </w:r>
      <w:r>
        <w:rPr>
          <w:b w:val="0"/>
          <w:color w:val="6C7784"/>
          <w:sz w:val="15"/>
        </w:rPr>
        <w:t xml:space="preserve">   [原题号 207097]</w:t>
      </w:r>
    </w:p>
    <w:p w14:paraId="5D9828D9">
      <w:pPr>
        <w:pStyle w:val="168"/>
        <w:keepLines/>
      </w:pPr>
      <w:r>
        <w:t>标准答案：正确</w:t>
      </w:r>
    </w:p>
    <w:p w14:paraId="58DE7996">
      <w:pPr>
        <w:pStyle w:val="167"/>
        <w:keepNext/>
        <w:keepLines/>
      </w:pPr>
      <w:r>
        <w:rPr>
          <w:color w:val="972A36"/>
        </w:rPr>
        <w:t xml:space="preserve">0029.  </w:t>
      </w:r>
      <w:r>
        <w:t>【判断题】 当被烧伤时，正确的急救方法应是以最快的速度用冷水冲洗烧伤的部位。</w:t>
      </w:r>
      <w:r>
        <w:rPr>
          <w:b w:val="0"/>
          <w:color w:val="6C7784"/>
          <w:sz w:val="15"/>
        </w:rPr>
        <w:t xml:space="preserve">   [原题号 207069]</w:t>
      </w:r>
    </w:p>
    <w:p w14:paraId="342B7779">
      <w:pPr>
        <w:pStyle w:val="168"/>
        <w:keepLines/>
      </w:pPr>
      <w:r>
        <w:t>标准答案：正确</w:t>
      </w:r>
    </w:p>
    <w:p w14:paraId="01710270">
      <w:pPr>
        <w:pStyle w:val="167"/>
        <w:keepNext/>
        <w:keepLines/>
      </w:pPr>
      <w:r>
        <w:rPr>
          <w:color w:val="972A36"/>
        </w:rPr>
        <w:t xml:space="preserve">0030.  </w:t>
      </w:r>
      <w:r>
        <w:t>【判断题】 事故发生后，应迅速将警戒区内与事故无关的人员撤离，以减轻潜在危害。()</w:t>
      </w:r>
      <w:r>
        <w:rPr>
          <w:b w:val="0"/>
          <w:color w:val="6C7784"/>
          <w:sz w:val="15"/>
        </w:rPr>
        <w:t xml:space="preserve">   [原题号 207046]</w:t>
      </w:r>
    </w:p>
    <w:p w14:paraId="2A2FA07A">
      <w:pPr>
        <w:pStyle w:val="168"/>
        <w:keepLines/>
      </w:pPr>
      <w:r>
        <w:t>标准答案：正确</w:t>
      </w:r>
    </w:p>
    <w:p w14:paraId="589ABCE0">
      <w:pPr>
        <w:pStyle w:val="167"/>
        <w:keepNext/>
        <w:keepLines/>
      </w:pPr>
      <w:r>
        <w:rPr>
          <w:color w:val="972A36"/>
        </w:rPr>
        <w:t xml:space="preserve">0031.  </w:t>
      </w:r>
      <w:r>
        <w:t>【判断题】 使用过的实验服脱下后，不得与日常衣服放在一起，也不得放在洁净区域。()</w:t>
      </w:r>
      <w:r>
        <w:rPr>
          <w:b w:val="0"/>
          <w:color w:val="6C7784"/>
          <w:sz w:val="15"/>
        </w:rPr>
        <w:t xml:space="preserve">   [原题号 207044]</w:t>
      </w:r>
    </w:p>
    <w:p w14:paraId="759EFB95">
      <w:pPr>
        <w:pStyle w:val="168"/>
        <w:keepLines/>
      </w:pPr>
      <w:r>
        <w:t>标准答案：正确</w:t>
      </w:r>
    </w:p>
    <w:p w14:paraId="43F37473">
      <w:pPr>
        <w:pStyle w:val="167"/>
        <w:keepNext/>
        <w:keepLines/>
      </w:pPr>
      <w:r>
        <w:rPr>
          <w:color w:val="972A36"/>
        </w:rPr>
        <w:t xml:space="preserve">0032.  </w:t>
      </w:r>
      <w:r>
        <w:t>【判断题】 实验中遇到严重割伤，可在伤口上部10cm处用沙布扎紧，减慢流血，并立即送医院。()</w:t>
      </w:r>
      <w:r>
        <w:rPr>
          <w:b w:val="0"/>
          <w:color w:val="6C7784"/>
          <w:sz w:val="15"/>
        </w:rPr>
        <w:t xml:space="preserve">   [原题号 207041]</w:t>
      </w:r>
    </w:p>
    <w:p w14:paraId="3BAED588">
      <w:pPr>
        <w:pStyle w:val="168"/>
        <w:keepLines/>
      </w:pPr>
      <w:r>
        <w:t>标准答案：正确</w:t>
      </w:r>
    </w:p>
    <w:p w14:paraId="15D83AF2">
      <w:pPr>
        <w:pStyle w:val="167"/>
        <w:keepNext/>
        <w:keepLines/>
      </w:pPr>
      <w:r>
        <w:rPr>
          <w:color w:val="972A36"/>
        </w:rPr>
        <w:t xml:space="preserve">0033.  </w:t>
      </w:r>
      <w:r>
        <w:t>【判断题】 实验过程中如发生事故，应冷静妥善地处理，尽量把事故解决在萌芽状态。如较为严重，有危及人身安全可能时，应及时撤离现场，并通知邻近实验室工作人员迅速撤离，尽快报警。（）</w:t>
      </w:r>
      <w:r>
        <w:rPr>
          <w:b w:val="0"/>
          <w:color w:val="6C7784"/>
          <w:sz w:val="15"/>
        </w:rPr>
        <w:t xml:space="preserve">   [原题号 206969]</w:t>
      </w:r>
    </w:p>
    <w:p w14:paraId="02B81D53">
      <w:pPr>
        <w:pStyle w:val="168"/>
        <w:keepLines/>
      </w:pPr>
      <w:r>
        <w:t>标准答案：正确</w:t>
      </w:r>
    </w:p>
    <w:p w14:paraId="79CEBF13">
      <w:pPr>
        <w:pStyle w:val="167"/>
        <w:keepNext/>
        <w:keepLines/>
      </w:pPr>
      <w:r>
        <w:rPr>
          <w:color w:val="972A36"/>
        </w:rPr>
        <w:t xml:space="preserve">0034.  </w:t>
      </w:r>
      <w:r>
        <w:t>【判断题】 从事粉尘作业时，可以不戴防尘口罩。()</w:t>
      </w:r>
      <w:r>
        <w:rPr>
          <w:b w:val="0"/>
          <w:color w:val="6C7784"/>
          <w:sz w:val="15"/>
        </w:rPr>
        <w:t xml:space="preserve">   [原题号 206943]</w:t>
      </w:r>
    </w:p>
    <w:p w14:paraId="6D3CE5F4">
      <w:pPr>
        <w:pStyle w:val="168"/>
        <w:keepLines/>
      </w:pPr>
      <w:r>
        <w:t>标准答案：错误</w:t>
      </w:r>
    </w:p>
    <w:p w14:paraId="3BA5473D">
      <w:pPr>
        <w:pStyle w:val="167"/>
        <w:keepNext/>
        <w:keepLines/>
      </w:pPr>
      <w:r>
        <w:rPr>
          <w:color w:val="972A36"/>
        </w:rPr>
        <w:t xml:space="preserve">0035.  </w:t>
      </w:r>
      <w:r>
        <w:t>【判断题】 开始操作前，可不清理干净工作台上的物件。（）</w:t>
      </w:r>
      <w:r>
        <w:rPr>
          <w:b w:val="0"/>
          <w:color w:val="6C7784"/>
          <w:sz w:val="15"/>
        </w:rPr>
        <w:t xml:space="preserve">   [原题号 206856]</w:t>
      </w:r>
    </w:p>
    <w:p w14:paraId="4E84245D">
      <w:pPr>
        <w:pStyle w:val="168"/>
        <w:keepLines/>
      </w:pPr>
      <w:r>
        <w:t>标准答案：正确</w:t>
      </w:r>
    </w:p>
    <w:p w14:paraId="79E5F437">
      <w:pPr>
        <w:pStyle w:val="167"/>
        <w:keepNext/>
        <w:keepLines/>
      </w:pPr>
      <w:r>
        <w:rPr>
          <w:color w:val="972A36"/>
        </w:rPr>
        <w:t xml:space="preserve">0036.  </w:t>
      </w:r>
      <w:r>
        <w:t>【判断题】 学生进入实验室学习、工作前应接受安全教育、培训，并通过考核。（）</w:t>
      </w:r>
      <w:r>
        <w:rPr>
          <w:b w:val="0"/>
          <w:color w:val="6C7784"/>
          <w:sz w:val="15"/>
        </w:rPr>
        <w:t xml:space="preserve">   [原题号 206766]</w:t>
      </w:r>
    </w:p>
    <w:p w14:paraId="6410F673">
      <w:pPr>
        <w:pStyle w:val="168"/>
        <w:keepLines/>
      </w:pPr>
      <w:r>
        <w:t>标准答案：正确</w:t>
      </w:r>
    </w:p>
    <w:p w14:paraId="63F25C66">
      <w:pPr>
        <w:pStyle w:val="167"/>
        <w:keepNext/>
        <w:keepLines/>
      </w:pPr>
      <w:r>
        <w:rPr>
          <w:color w:val="972A36"/>
        </w:rPr>
        <w:t xml:space="preserve">0037.  </w:t>
      </w:r>
      <w:r>
        <w:t>【判断题】 如发现水泵漏水，可以不用切断电源，待实验完毕后再报修。()</w:t>
      </w:r>
      <w:r>
        <w:rPr>
          <w:b w:val="0"/>
          <w:color w:val="6C7784"/>
          <w:sz w:val="15"/>
        </w:rPr>
        <w:t xml:space="preserve">   [原题号 205375]</w:t>
      </w:r>
    </w:p>
    <w:p w14:paraId="3AB49AB1">
      <w:pPr>
        <w:pStyle w:val="168"/>
        <w:keepLines/>
      </w:pPr>
      <w:r>
        <w:t>标准答案：错误</w:t>
      </w:r>
    </w:p>
    <w:p w14:paraId="4F62421C">
      <w:pPr>
        <w:pStyle w:val="167"/>
        <w:keepNext/>
        <w:keepLines/>
      </w:pPr>
      <w:r>
        <w:rPr>
          <w:color w:val="972A36"/>
        </w:rPr>
        <w:t xml:space="preserve">0038.  </w:t>
      </w:r>
      <w:r>
        <w:t>【单选题】 实验室各种管理规章制度应该：（）</w:t>
      </w:r>
      <w:r>
        <w:rPr>
          <w:b w:val="0"/>
          <w:color w:val="6C7784"/>
          <w:sz w:val="15"/>
        </w:rPr>
        <w:t xml:space="preserve">   [原题号 205324]</w:t>
      </w:r>
    </w:p>
    <w:p w14:paraId="521F4B9B">
      <w:pPr>
        <w:pStyle w:val="169"/>
        <w:keepNext/>
        <w:keepLines/>
        <w:ind w:left="259" w:hanging="259"/>
      </w:pPr>
      <w:r>
        <w:rPr>
          <w:b/>
        </w:rPr>
        <w:t xml:space="preserve">A.  </w:t>
      </w:r>
      <w:r>
        <w:t>上墙或便于取阅的地方</w:t>
      </w:r>
    </w:p>
    <w:p w14:paraId="4FC7B4C8">
      <w:pPr>
        <w:pStyle w:val="169"/>
        <w:keepNext/>
        <w:keepLines/>
        <w:ind w:left="259" w:hanging="259"/>
      </w:pPr>
      <w:r>
        <w:rPr>
          <w:b/>
        </w:rPr>
        <w:t xml:space="preserve">B.  </w:t>
      </w:r>
      <w:r>
        <w:t>存放在档案柜中</w:t>
      </w:r>
    </w:p>
    <w:p w14:paraId="7E332365">
      <w:pPr>
        <w:pStyle w:val="169"/>
        <w:keepNext/>
        <w:keepLines/>
        <w:ind w:left="259" w:hanging="259"/>
      </w:pPr>
      <w:r>
        <w:rPr>
          <w:b/>
        </w:rPr>
        <w:t xml:space="preserve">C.  </w:t>
      </w:r>
      <w:r>
        <w:t>由相关人员集中保管</w:t>
      </w:r>
    </w:p>
    <w:p w14:paraId="00F1C1C6">
      <w:pPr>
        <w:pStyle w:val="169"/>
        <w:keepNext/>
        <w:keepLines/>
        <w:ind w:left="259" w:hanging="259"/>
      </w:pPr>
      <w:r>
        <w:rPr>
          <w:b/>
        </w:rPr>
        <w:t xml:space="preserve">D.  </w:t>
      </w:r>
      <w:r>
        <w:t>保存在计算机内</w:t>
      </w:r>
    </w:p>
    <w:p w14:paraId="273115ED">
      <w:pPr>
        <w:pStyle w:val="168"/>
        <w:keepLines/>
      </w:pPr>
      <w:r>
        <w:t>标准答案：A</w:t>
      </w:r>
    </w:p>
    <w:p w14:paraId="0166B05F">
      <w:pPr>
        <w:pStyle w:val="167"/>
        <w:keepNext/>
        <w:keepLines/>
      </w:pPr>
      <w:r>
        <w:rPr>
          <w:color w:val="972A36"/>
        </w:rPr>
        <w:t xml:space="preserve">0039.  </w:t>
      </w:r>
      <w:r>
        <w:t>【判断题】 可以用烘箱干燥有爆炸危险性的物质。()</w:t>
      </w:r>
      <w:r>
        <w:rPr>
          <w:b w:val="0"/>
          <w:color w:val="6C7784"/>
          <w:sz w:val="15"/>
        </w:rPr>
        <w:t xml:space="preserve">   [原题号 205240]</w:t>
      </w:r>
    </w:p>
    <w:p w14:paraId="7C1B5624">
      <w:pPr>
        <w:pStyle w:val="168"/>
        <w:keepLines/>
      </w:pPr>
      <w:r>
        <w:t>标准答案：错误</w:t>
      </w:r>
    </w:p>
    <w:p w14:paraId="2C4FD06D">
      <w:pPr>
        <w:pStyle w:val="167"/>
        <w:keepNext/>
        <w:keepLines/>
      </w:pPr>
      <w:r>
        <w:rPr>
          <w:color w:val="972A36"/>
        </w:rPr>
        <w:t xml:space="preserve">0040.  </w:t>
      </w:r>
      <w:r>
        <w:t>【判断题】 储存在冰箱内的所有容器，应当清楚地标明内装物品的品名、储存日期和储存者的姓名。（）</w:t>
      </w:r>
      <w:r>
        <w:rPr>
          <w:b w:val="0"/>
          <w:color w:val="6C7784"/>
          <w:sz w:val="15"/>
        </w:rPr>
        <w:t xml:space="preserve">   [原题号 205232]</w:t>
      </w:r>
    </w:p>
    <w:p w14:paraId="29475884">
      <w:pPr>
        <w:pStyle w:val="168"/>
        <w:keepLines/>
      </w:pPr>
      <w:r>
        <w:t>标准答案：正确</w:t>
      </w:r>
    </w:p>
    <w:p w14:paraId="2D3763D0">
      <w:pPr>
        <w:pStyle w:val="167"/>
        <w:keepNext/>
        <w:keepLines/>
      </w:pPr>
      <w:r>
        <w:rPr>
          <w:color w:val="972A36"/>
        </w:rPr>
        <w:t xml:space="preserve">0041.  </w:t>
      </w:r>
      <w:r>
        <w:t>【判断题】 眼部碱灼伤时，应立即用大量清水或生理盐水进行彻底冲洗，冲洗时必须将上下眼睑拉开，水不要流经未伤的眼睛，不可直接冲击眼球，然后可用2%～3%硼酸溶液进一步冲洗。（）</w:t>
      </w:r>
      <w:r>
        <w:rPr>
          <w:b w:val="0"/>
          <w:color w:val="6C7784"/>
          <w:sz w:val="15"/>
        </w:rPr>
        <w:t xml:space="preserve">   [原题号 204824]</w:t>
      </w:r>
    </w:p>
    <w:p w14:paraId="1243A832">
      <w:pPr>
        <w:pStyle w:val="168"/>
        <w:keepLines/>
      </w:pPr>
      <w:r>
        <w:t>标准答案：正确</w:t>
      </w:r>
    </w:p>
    <w:p w14:paraId="289FE3BF">
      <w:pPr>
        <w:pStyle w:val="167"/>
        <w:keepNext/>
        <w:keepLines/>
      </w:pPr>
      <w:r>
        <w:rPr>
          <w:color w:val="972A36"/>
        </w:rPr>
        <w:t xml:space="preserve">0042.  </w:t>
      </w:r>
      <w:r>
        <w:t>【判断题】 可以在纸上称量过氧化钠。（）</w:t>
      </w:r>
      <w:r>
        <w:rPr>
          <w:b w:val="0"/>
          <w:color w:val="6C7784"/>
          <w:sz w:val="15"/>
        </w:rPr>
        <w:t xml:space="preserve">   [原题号 204818]</w:t>
      </w:r>
    </w:p>
    <w:p w14:paraId="44EE16CE">
      <w:pPr>
        <w:pStyle w:val="168"/>
        <w:keepLines/>
      </w:pPr>
      <w:r>
        <w:t>标准答案：错误</w:t>
      </w:r>
    </w:p>
    <w:p w14:paraId="26948D46">
      <w:pPr>
        <w:pStyle w:val="167"/>
        <w:keepNext/>
        <w:keepLines/>
      </w:pPr>
      <w:r>
        <w:rPr>
          <w:color w:val="972A36"/>
        </w:rPr>
        <w:t xml:space="preserve">0043.  </w:t>
      </w:r>
      <w:r>
        <w:t>【判断题】 禁止穿拖鞋、背心、短裤（裙）进入实验室，高跟鞋可以进实验室。（）</w:t>
      </w:r>
      <w:r>
        <w:rPr>
          <w:b w:val="0"/>
          <w:color w:val="6C7784"/>
          <w:sz w:val="15"/>
        </w:rPr>
        <w:t xml:space="preserve">   [原题号 204812]</w:t>
      </w:r>
    </w:p>
    <w:p w14:paraId="0BB02F47">
      <w:pPr>
        <w:pStyle w:val="168"/>
        <w:keepLines/>
      </w:pPr>
      <w:r>
        <w:t>标准答案：错误</w:t>
      </w:r>
    </w:p>
    <w:p w14:paraId="1F7BCB0C">
      <w:pPr>
        <w:pStyle w:val="167"/>
        <w:keepNext/>
        <w:keepLines/>
      </w:pPr>
      <w:r>
        <w:rPr>
          <w:color w:val="972A36"/>
        </w:rPr>
        <w:t xml:space="preserve">0044.  </w:t>
      </w:r>
      <w:r>
        <w:t>【判断题】 对剧毒品采取必要的保安措施，防止剧毒化学类品被盗、丢失或者误售、误用；发现剧毒化学类品被盗、丢失或者误售、误用时，必须立即向当地公安部门报告。（）</w:t>
      </w:r>
      <w:r>
        <w:rPr>
          <w:b w:val="0"/>
          <w:color w:val="6C7784"/>
          <w:sz w:val="15"/>
        </w:rPr>
        <w:t xml:space="preserve">   [原题号 204811]</w:t>
      </w:r>
    </w:p>
    <w:p w14:paraId="65820E75">
      <w:pPr>
        <w:pStyle w:val="168"/>
        <w:keepLines/>
      </w:pPr>
      <w:r>
        <w:t>标准答案：正确</w:t>
      </w:r>
    </w:p>
    <w:p w14:paraId="5075E2C2">
      <w:pPr>
        <w:pStyle w:val="167"/>
        <w:keepNext/>
        <w:keepLines/>
      </w:pPr>
      <w:r>
        <w:rPr>
          <w:color w:val="972A36"/>
        </w:rPr>
        <w:t xml:space="preserve">0045.  </w:t>
      </w:r>
      <w:r>
        <w:t>【判断题】 强酸溅入眼内时，应立即用大量清水或生理盐水进行彻底冲洗，冲洗时必须将上下眼睑拉开，水不要流经未伤的眼睛，不可直接冲击眼球。（）</w:t>
      </w:r>
      <w:r>
        <w:rPr>
          <w:b w:val="0"/>
          <w:color w:val="6C7784"/>
          <w:sz w:val="15"/>
        </w:rPr>
        <w:t xml:space="preserve">   [原题号 204810]</w:t>
      </w:r>
    </w:p>
    <w:p w14:paraId="4F95B6E2">
      <w:pPr>
        <w:pStyle w:val="168"/>
        <w:keepLines/>
      </w:pPr>
      <w:r>
        <w:t>标准答案：正确</w:t>
      </w:r>
    </w:p>
    <w:p w14:paraId="1C6B7019">
      <w:pPr>
        <w:pStyle w:val="167"/>
        <w:keepNext/>
        <w:keepLines/>
      </w:pPr>
      <w:r>
        <w:rPr>
          <w:color w:val="972A36"/>
        </w:rPr>
        <w:t xml:space="preserve">0046.  </w:t>
      </w:r>
      <w:r>
        <w:t>【判断题】 对于含氰废液可以进行处理：加入氢氧化钠使pH值10以上，加入过量的高锰酸钾（3%）溶液，使CN根氧化分解。CN根含量高时，可加入过量的次氯酸钙和氢氧化钠溶液。（）</w:t>
      </w:r>
      <w:r>
        <w:rPr>
          <w:b w:val="0"/>
          <w:color w:val="6C7784"/>
          <w:sz w:val="15"/>
        </w:rPr>
        <w:t xml:space="preserve">   [原题号 204807]</w:t>
      </w:r>
    </w:p>
    <w:p w14:paraId="7C215FC4">
      <w:pPr>
        <w:pStyle w:val="168"/>
        <w:keepLines/>
      </w:pPr>
      <w:r>
        <w:t>标准答案：正确</w:t>
      </w:r>
    </w:p>
    <w:p w14:paraId="6777146D">
      <w:pPr>
        <w:pStyle w:val="167"/>
        <w:keepNext/>
        <w:keepLines/>
      </w:pPr>
      <w:r>
        <w:rPr>
          <w:color w:val="972A36"/>
        </w:rPr>
        <w:t xml:space="preserve">0047.  </w:t>
      </w:r>
      <w:r>
        <w:t>【判断题】 干燥箱和恒温箱的使用温度不能超过最高允许温度。（）</w:t>
      </w:r>
      <w:r>
        <w:rPr>
          <w:b w:val="0"/>
          <w:color w:val="6C7784"/>
          <w:sz w:val="15"/>
        </w:rPr>
        <w:t xml:space="preserve">   [原题号 204804]</w:t>
      </w:r>
    </w:p>
    <w:p w14:paraId="047E51AC">
      <w:pPr>
        <w:pStyle w:val="168"/>
        <w:keepLines/>
      </w:pPr>
      <w:r>
        <w:t>标准答案：正确</w:t>
      </w:r>
    </w:p>
    <w:p w14:paraId="4039B994">
      <w:pPr>
        <w:pStyle w:val="167"/>
        <w:keepNext/>
        <w:keepLines/>
      </w:pPr>
      <w:r>
        <w:rPr>
          <w:color w:val="972A36"/>
        </w:rPr>
        <w:t xml:space="preserve">0048.  </w:t>
      </w:r>
      <w:r>
        <w:t>【判断题】 Hg、As、Pb等急性中毒会引起牙龈出血、牙齿松动、恶心、呕吐、腹痛、腹泻等症状。（）</w:t>
      </w:r>
      <w:r>
        <w:rPr>
          <w:b w:val="0"/>
          <w:color w:val="6C7784"/>
          <w:sz w:val="15"/>
        </w:rPr>
        <w:t xml:space="preserve">   [原题号 204800]</w:t>
      </w:r>
    </w:p>
    <w:p w14:paraId="3780ED88">
      <w:pPr>
        <w:pStyle w:val="168"/>
        <w:keepLines/>
      </w:pPr>
      <w:r>
        <w:t>标准答案：正确</w:t>
      </w:r>
    </w:p>
    <w:p w14:paraId="0B6C7D3A">
      <w:pPr>
        <w:pStyle w:val="167"/>
        <w:keepNext/>
        <w:keepLines/>
      </w:pPr>
      <w:r>
        <w:rPr>
          <w:color w:val="972A36"/>
        </w:rPr>
        <w:t xml:space="preserve">0049.  </w:t>
      </w:r>
      <w:r>
        <w:t>【判断题】 仪器设备发生故障后，必须及时报告管理人员，并详细登记。（）</w:t>
      </w:r>
      <w:r>
        <w:rPr>
          <w:b w:val="0"/>
          <w:color w:val="6C7784"/>
          <w:sz w:val="15"/>
        </w:rPr>
        <w:t xml:space="preserve">   [原题号 204799]</w:t>
      </w:r>
    </w:p>
    <w:p w14:paraId="2489F691">
      <w:pPr>
        <w:pStyle w:val="168"/>
        <w:keepLines/>
      </w:pPr>
      <w:r>
        <w:t>标准答案：正确</w:t>
      </w:r>
    </w:p>
    <w:p w14:paraId="44926770">
      <w:pPr>
        <w:pStyle w:val="167"/>
        <w:keepNext/>
        <w:keepLines/>
      </w:pPr>
      <w:r>
        <w:rPr>
          <w:color w:val="972A36"/>
        </w:rPr>
        <w:t xml:space="preserve">0050.  </w:t>
      </w:r>
      <w:r>
        <w:t>【判断题】 开启气瓶瓶阀时，操作者应该站在气瓶正面。（）</w:t>
      </w:r>
      <w:r>
        <w:rPr>
          <w:b w:val="0"/>
          <w:color w:val="6C7784"/>
          <w:sz w:val="15"/>
        </w:rPr>
        <w:t xml:space="preserve">   [原题号 204791]</w:t>
      </w:r>
    </w:p>
    <w:p w14:paraId="398B61E5">
      <w:pPr>
        <w:pStyle w:val="168"/>
        <w:keepLines/>
      </w:pPr>
      <w:r>
        <w:t>标准答案：错误</w:t>
      </w:r>
    </w:p>
    <w:p w14:paraId="3DE3BB9A">
      <w:pPr>
        <w:pStyle w:val="167"/>
        <w:keepNext/>
        <w:keepLines/>
      </w:pPr>
      <w:r>
        <w:rPr>
          <w:color w:val="972A36"/>
        </w:rPr>
        <w:t xml:space="preserve">0051.  </w:t>
      </w:r>
      <w:r>
        <w:t>【判断题】 气瓶的充装和使用人员可以穿着化纤衣服。（）</w:t>
      </w:r>
      <w:r>
        <w:rPr>
          <w:b w:val="0"/>
          <w:color w:val="6C7784"/>
          <w:sz w:val="15"/>
        </w:rPr>
        <w:t xml:space="preserve">   [原题号 204788]</w:t>
      </w:r>
    </w:p>
    <w:p w14:paraId="5390CD9E">
      <w:pPr>
        <w:pStyle w:val="168"/>
        <w:keepLines/>
      </w:pPr>
      <w:r>
        <w:t>标准答案：错误</w:t>
      </w:r>
    </w:p>
    <w:p w14:paraId="0C844E9D">
      <w:pPr>
        <w:pStyle w:val="167"/>
        <w:keepNext/>
        <w:keepLines/>
      </w:pPr>
      <w:r>
        <w:rPr>
          <w:color w:val="972A36"/>
        </w:rPr>
        <w:t xml:space="preserve">0052.  </w:t>
      </w:r>
      <w:r>
        <w:t>【判断题】 实验室气体钢瓶必须用铁链、钢瓶柜等固定，以防止倾倒引发安全事故。（）</w:t>
      </w:r>
      <w:r>
        <w:rPr>
          <w:b w:val="0"/>
          <w:color w:val="6C7784"/>
          <w:sz w:val="15"/>
        </w:rPr>
        <w:t xml:space="preserve">   [原题号 204785]</w:t>
      </w:r>
    </w:p>
    <w:p w14:paraId="171D9EBD">
      <w:pPr>
        <w:pStyle w:val="168"/>
        <w:keepLines/>
      </w:pPr>
      <w:r>
        <w:t>标准答案：正确</w:t>
      </w:r>
    </w:p>
    <w:p w14:paraId="1644A101">
      <w:pPr>
        <w:pStyle w:val="167"/>
        <w:keepNext/>
        <w:keepLines/>
      </w:pPr>
      <w:r>
        <w:rPr>
          <w:color w:val="972A36"/>
        </w:rPr>
        <w:t xml:space="preserve">0053.  </w:t>
      </w:r>
      <w:r>
        <w:t>【判断题】 长期未使用的压力容器在准备投入使用前必须进行检验。</w:t>
      </w:r>
      <w:r>
        <w:rPr>
          <w:b w:val="0"/>
          <w:color w:val="6C7784"/>
          <w:sz w:val="15"/>
        </w:rPr>
        <w:t xml:space="preserve">   [原题号 204780]</w:t>
      </w:r>
    </w:p>
    <w:p w14:paraId="3A580AD2">
      <w:pPr>
        <w:pStyle w:val="168"/>
        <w:keepLines/>
      </w:pPr>
      <w:r>
        <w:t>标准答案：正确</w:t>
      </w:r>
    </w:p>
    <w:p w14:paraId="1EA8E6A6">
      <w:pPr>
        <w:pStyle w:val="167"/>
        <w:keepNext/>
        <w:keepLines/>
      </w:pPr>
      <w:r>
        <w:rPr>
          <w:color w:val="972A36"/>
        </w:rPr>
        <w:t xml:space="preserve">0054.  </w:t>
      </w:r>
      <w:r>
        <w:t>【判断题】 压力容器内部有压力时，不得进行任何修理工作。</w:t>
      </w:r>
      <w:r>
        <w:rPr>
          <w:b w:val="0"/>
          <w:color w:val="6C7784"/>
          <w:sz w:val="15"/>
        </w:rPr>
        <w:t xml:space="preserve">   [原题号 204779]</w:t>
      </w:r>
    </w:p>
    <w:p w14:paraId="507C71F3">
      <w:pPr>
        <w:pStyle w:val="168"/>
        <w:keepLines/>
      </w:pPr>
      <w:r>
        <w:t>标准答案：正确</w:t>
      </w:r>
    </w:p>
    <w:p w14:paraId="1F782AF2">
      <w:pPr>
        <w:pStyle w:val="167"/>
        <w:keepNext/>
        <w:keepLines/>
      </w:pPr>
      <w:r>
        <w:rPr>
          <w:color w:val="972A36"/>
        </w:rPr>
        <w:t xml:space="preserve">0055.  </w:t>
      </w:r>
      <w:r>
        <w:t>【判断题】 压力容器使用单位应建立健全压力容器安全管理制度和岗位安全责任制度。</w:t>
      </w:r>
      <w:r>
        <w:rPr>
          <w:b w:val="0"/>
          <w:color w:val="6C7784"/>
          <w:sz w:val="15"/>
        </w:rPr>
        <w:t xml:space="preserve">   [原题号 204777]</w:t>
      </w:r>
    </w:p>
    <w:p w14:paraId="09BCFD32">
      <w:pPr>
        <w:pStyle w:val="168"/>
        <w:keepLines/>
      </w:pPr>
      <w:r>
        <w:t>标准答案：正确</w:t>
      </w:r>
    </w:p>
    <w:p w14:paraId="54846CBD">
      <w:pPr>
        <w:pStyle w:val="167"/>
        <w:keepNext/>
        <w:keepLines/>
      </w:pPr>
      <w:r>
        <w:rPr>
          <w:color w:val="972A36"/>
        </w:rPr>
        <w:t xml:space="preserve">0056.  </w:t>
      </w:r>
      <w:r>
        <w:t>【判断题】 压缩气体和液化气体、易燃液体、易燃固体、自燃物品和遇湿易燃物品、氧化剂和有机过氧化物、有毒品和腐蚀品等分开放置。</w:t>
      </w:r>
      <w:r>
        <w:rPr>
          <w:b w:val="0"/>
          <w:color w:val="6C7784"/>
          <w:sz w:val="15"/>
        </w:rPr>
        <w:t xml:space="preserve">   [原题号 204773]</w:t>
      </w:r>
    </w:p>
    <w:p w14:paraId="6BE1C6DA">
      <w:pPr>
        <w:pStyle w:val="168"/>
        <w:keepLines/>
      </w:pPr>
      <w:r>
        <w:t>标准答案：正确</w:t>
      </w:r>
    </w:p>
    <w:p w14:paraId="62ED41F1">
      <w:pPr>
        <w:pStyle w:val="167"/>
        <w:keepNext/>
        <w:keepLines/>
      </w:pPr>
      <w:r>
        <w:rPr>
          <w:color w:val="972A36"/>
        </w:rPr>
        <w:t xml:space="preserve">0057.  </w:t>
      </w:r>
      <w:r>
        <w:t>【判断题】 各涉源单位要建立健全放射性同位素保管、领用和消耗的登记制度，做到帐物相符。实验过程必须小心谨慎，严格按照操作规程进行，做好安全防护工作。（）</w:t>
      </w:r>
      <w:r>
        <w:rPr>
          <w:b w:val="0"/>
          <w:color w:val="6C7784"/>
          <w:sz w:val="15"/>
        </w:rPr>
        <w:t xml:space="preserve">   [原题号 204770]</w:t>
      </w:r>
    </w:p>
    <w:p w14:paraId="07E00349">
      <w:pPr>
        <w:pStyle w:val="168"/>
        <w:keepLines/>
      </w:pPr>
      <w:r>
        <w:t>标准答案：正确</w:t>
      </w:r>
    </w:p>
    <w:p w14:paraId="6FA274C4">
      <w:pPr>
        <w:pStyle w:val="167"/>
        <w:keepNext/>
        <w:keepLines/>
      </w:pPr>
      <w:r>
        <w:rPr>
          <w:color w:val="972A36"/>
        </w:rPr>
        <w:t xml:space="preserve">0058.  </w:t>
      </w:r>
      <w:r>
        <w:t>【判断题】 半衰期长的同位素试剂及其实验废弃物必须送具有资质的单位进行处理。（）</w:t>
      </w:r>
      <w:r>
        <w:rPr>
          <w:b w:val="0"/>
          <w:color w:val="6C7784"/>
          <w:sz w:val="15"/>
        </w:rPr>
        <w:t xml:space="preserve">   [原题号 204769]</w:t>
      </w:r>
    </w:p>
    <w:p w14:paraId="742695A5">
      <w:pPr>
        <w:pStyle w:val="168"/>
        <w:keepLines/>
      </w:pPr>
      <w:r>
        <w:t>标准答案：正确</w:t>
      </w:r>
    </w:p>
    <w:p w14:paraId="3D7440BD">
      <w:pPr>
        <w:pStyle w:val="167"/>
        <w:keepNext/>
        <w:keepLines/>
      </w:pPr>
      <w:r>
        <w:rPr>
          <w:color w:val="972A36"/>
        </w:rPr>
        <w:t xml:space="preserve">0059.  </w:t>
      </w:r>
      <w:r>
        <w:t>【判断题】 各涉源单位不必健全放射性同位素保管、领用和消耗的登记制度。（）</w:t>
      </w:r>
      <w:r>
        <w:rPr>
          <w:b w:val="0"/>
          <w:color w:val="6C7784"/>
          <w:sz w:val="15"/>
        </w:rPr>
        <w:t xml:space="preserve">   [原题号 204766]</w:t>
      </w:r>
    </w:p>
    <w:p w14:paraId="09078202">
      <w:pPr>
        <w:pStyle w:val="168"/>
        <w:keepLines/>
      </w:pPr>
      <w:r>
        <w:t>标准答案：错误</w:t>
      </w:r>
    </w:p>
    <w:p w14:paraId="6A43F9B0">
      <w:pPr>
        <w:pStyle w:val="167"/>
        <w:keepNext/>
        <w:keepLines/>
      </w:pPr>
      <w:r>
        <w:rPr>
          <w:color w:val="972A36"/>
        </w:rPr>
        <w:t xml:space="preserve">0060.  </w:t>
      </w:r>
      <w:r>
        <w:t>【多选题】 恒温箱用于（）。</w:t>
      </w:r>
      <w:r>
        <w:rPr>
          <w:b w:val="0"/>
          <w:color w:val="6C7784"/>
          <w:sz w:val="15"/>
        </w:rPr>
        <w:t xml:space="preserve">   [原题号 204756]</w:t>
      </w:r>
    </w:p>
    <w:p w14:paraId="738406D8">
      <w:pPr>
        <w:pStyle w:val="169"/>
        <w:keepNext/>
        <w:keepLines/>
        <w:ind w:left="259" w:hanging="259"/>
      </w:pPr>
      <w:r>
        <w:rPr>
          <w:b/>
        </w:rPr>
        <w:t xml:space="preserve">A.  </w:t>
      </w:r>
      <w:r>
        <w:t>干燥</w:t>
      </w:r>
    </w:p>
    <w:p w14:paraId="23EBC3A0">
      <w:pPr>
        <w:pStyle w:val="169"/>
        <w:keepNext/>
        <w:keepLines/>
        <w:ind w:left="259" w:hanging="259"/>
      </w:pPr>
      <w:r>
        <w:rPr>
          <w:b/>
        </w:rPr>
        <w:t xml:space="preserve">B.  </w:t>
      </w:r>
      <w:r>
        <w:t>微生物培养</w:t>
      </w:r>
    </w:p>
    <w:p w14:paraId="693468CB">
      <w:pPr>
        <w:pStyle w:val="169"/>
        <w:keepNext/>
        <w:keepLines/>
        <w:ind w:left="259" w:hanging="259"/>
      </w:pPr>
      <w:r>
        <w:rPr>
          <w:b/>
        </w:rPr>
        <w:t xml:space="preserve">C.  </w:t>
      </w:r>
      <w:r>
        <w:t>干热灭菌</w:t>
      </w:r>
    </w:p>
    <w:p w14:paraId="33471C36">
      <w:pPr>
        <w:pStyle w:val="169"/>
        <w:keepNext/>
        <w:keepLines/>
        <w:ind w:left="259" w:hanging="259"/>
      </w:pPr>
      <w:r>
        <w:rPr>
          <w:b/>
        </w:rPr>
        <w:t xml:space="preserve">D.  </w:t>
      </w:r>
      <w:r>
        <w:t>生物材料培养</w:t>
      </w:r>
    </w:p>
    <w:p w14:paraId="612160C5">
      <w:pPr>
        <w:pStyle w:val="168"/>
        <w:keepLines/>
      </w:pPr>
      <w:r>
        <w:t>标准答案：B、D</w:t>
      </w:r>
    </w:p>
    <w:p w14:paraId="25E705B7">
      <w:pPr>
        <w:pStyle w:val="167"/>
        <w:keepNext/>
        <w:keepLines/>
      </w:pPr>
      <w:r>
        <w:rPr>
          <w:color w:val="972A36"/>
        </w:rPr>
        <w:t xml:space="preserve">0061.  </w:t>
      </w:r>
      <w:r>
        <w:t>【多选题】 身上着火，以下做法错误的是：</w:t>
      </w:r>
      <w:r>
        <w:rPr>
          <w:b w:val="0"/>
          <w:color w:val="6C7784"/>
          <w:sz w:val="15"/>
        </w:rPr>
        <w:t xml:space="preserve">   [原题号 204751]</w:t>
      </w:r>
    </w:p>
    <w:p w14:paraId="12AC13FC">
      <w:pPr>
        <w:pStyle w:val="169"/>
        <w:keepNext/>
        <w:keepLines/>
        <w:ind w:left="259" w:hanging="259"/>
      </w:pPr>
      <w:r>
        <w:rPr>
          <w:b/>
        </w:rPr>
        <w:t xml:space="preserve">A.  </w:t>
      </w:r>
      <w:r>
        <w:t>就地打滚</w:t>
      </w:r>
    </w:p>
    <w:p w14:paraId="6A73131F">
      <w:pPr>
        <w:pStyle w:val="169"/>
        <w:keepNext/>
        <w:keepLines/>
        <w:ind w:left="259" w:hanging="259"/>
      </w:pPr>
      <w:r>
        <w:rPr>
          <w:b/>
        </w:rPr>
        <w:t xml:space="preserve">B.  </w:t>
      </w:r>
      <w:r>
        <w:t>奔跑</w:t>
      </w:r>
    </w:p>
    <w:p w14:paraId="229EC25D">
      <w:pPr>
        <w:pStyle w:val="169"/>
        <w:keepNext/>
        <w:keepLines/>
        <w:ind w:left="259" w:hanging="259"/>
      </w:pPr>
      <w:r>
        <w:rPr>
          <w:b/>
        </w:rPr>
        <w:t xml:space="preserve">C.  </w:t>
      </w:r>
      <w:r>
        <w:t>用水冲</w:t>
      </w:r>
    </w:p>
    <w:p w14:paraId="6EB787BD">
      <w:pPr>
        <w:pStyle w:val="169"/>
        <w:keepNext/>
        <w:keepLines/>
        <w:ind w:left="259" w:hanging="259"/>
      </w:pPr>
      <w:r>
        <w:rPr>
          <w:b/>
        </w:rPr>
        <w:t xml:space="preserve">D.  </w:t>
      </w:r>
      <w:r>
        <w:t>边跑边脱衣服</w:t>
      </w:r>
    </w:p>
    <w:p w14:paraId="7717D2CE">
      <w:pPr>
        <w:pStyle w:val="168"/>
        <w:keepLines/>
      </w:pPr>
      <w:r>
        <w:t>标准答案：B、D</w:t>
      </w:r>
    </w:p>
    <w:p w14:paraId="62F693FF">
      <w:pPr>
        <w:pStyle w:val="167"/>
        <w:keepNext/>
        <w:keepLines/>
      </w:pPr>
      <w:r>
        <w:rPr>
          <w:color w:val="972A36"/>
        </w:rPr>
        <w:t xml:space="preserve">0062.  </w:t>
      </w:r>
      <w:r>
        <w:t>【多选题】 扑灭电器火灾宜使用下列何种灭火器材？</w:t>
      </w:r>
      <w:r>
        <w:rPr>
          <w:b w:val="0"/>
          <w:color w:val="6C7784"/>
          <w:sz w:val="15"/>
        </w:rPr>
        <w:t xml:space="preserve">   [原题号 204750]</w:t>
      </w:r>
    </w:p>
    <w:p w14:paraId="6C2C8A6F">
      <w:pPr>
        <w:pStyle w:val="169"/>
        <w:keepNext/>
        <w:keepLines/>
        <w:ind w:left="259" w:hanging="259"/>
      </w:pPr>
      <w:r>
        <w:rPr>
          <w:b/>
        </w:rPr>
        <w:t xml:space="preserve">A.  </w:t>
      </w:r>
      <w:r>
        <w:t>二氧化碳灭火器</w:t>
      </w:r>
    </w:p>
    <w:p w14:paraId="1E6583D4">
      <w:pPr>
        <w:pStyle w:val="169"/>
        <w:keepNext/>
        <w:keepLines/>
        <w:ind w:left="259" w:hanging="259"/>
      </w:pPr>
      <w:r>
        <w:rPr>
          <w:b/>
        </w:rPr>
        <w:t xml:space="preserve">B.  </w:t>
      </w:r>
      <w:r>
        <w:t>干粉灭火器</w:t>
      </w:r>
    </w:p>
    <w:p w14:paraId="607A9679">
      <w:pPr>
        <w:pStyle w:val="169"/>
        <w:keepNext/>
        <w:keepLines/>
        <w:ind w:left="259" w:hanging="259"/>
      </w:pPr>
      <w:r>
        <w:rPr>
          <w:b/>
        </w:rPr>
        <w:t xml:space="preserve">C.  </w:t>
      </w:r>
      <w:r>
        <w:t>泡沫灭火器</w:t>
      </w:r>
    </w:p>
    <w:p w14:paraId="2B5A2FC0">
      <w:pPr>
        <w:pStyle w:val="169"/>
        <w:keepNext/>
        <w:keepLines/>
        <w:ind w:left="259" w:hanging="259"/>
      </w:pPr>
      <w:r>
        <w:rPr>
          <w:b/>
        </w:rPr>
        <w:t xml:space="preserve">D.  </w:t>
      </w:r>
      <w:r>
        <w:t>灭火砂</w:t>
      </w:r>
    </w:p>
    <w:p w14:paraId="0D1B1D62">
      <w:pPr>
        <w:pStyle w:val="168"/>
        <w:keepLines/>
      </w:pPr>
      <w:r>
        <w:t>标准答案：A、B、D</w:t>
      </w:r>
    </w:p>
    <w:p w14:paraId="52309925">
      <w:pPr>
        <w:pStyle w:val="167"/>
        <w:keepNext/>
        <w:keepLines/>
      </w:pPr>
      <w:r>
        <w:rPr>
          <w:color w:val="972A36"/>
        </w:rPr>
        <w:t xml:space="preserve">0063.  </w:t>
      </w:r>
      <w:r>
        <w:t>【多选题】 实验室的废液应（）。</w:t>
      </w:r>
      <w:r>
        <w:rPr>
          <w:b w:val="0"/>
          <w:color w:val="6C7784"/>
          <w:sz w:val="15"/>
        </w:rPr>
        <w:t xml:space="preserve">   [原题号 204749]</w:t>
      </w:r>
    </w:p>
    <w:p w14:paraId="31F4D621">
      <w:pPr>
        <w:pStyle w:val="169"/>
        <w:keepNext/>
        <w:keepLines/>
        <w:ind w:left="259" w:hanging="259"/>
      </w:pPr>
      <w:r>
        <w:rPr>
          <w:b/>
        </w:rPr>
        <w:t xml:space="preserve">A.  </w:t>
      </w:r>
      <w:r>
        <w:t>未经处理不应随意向环境排放有毒、有害废物</w:t>
      </w:r>
    </w:p>
    <w:p w14:paraId="3858187A">
      <w:pPr>
        <w:pStyle w:val="169"/>
        <w:keepNext/>
        <w:keepLines/>
        <w:ind w:left="259" w:hanging="259"/>
      </w:pPr>
      <w:r>
        <w:rPr>
          <w:b/>
        </w:rPr>
        <w:t xml:space="preserve">B.  </w:t>
      </w:r>
      <w:r>
        <w:t>分别收集，集中预处理，将毒害降低到国家规定的范围，然后排放</w:t>
      </w:r>
    </w:p>
    <w:p w14:paraId="580BB32C">
      <w:pPr>
        <w:pStyle w:val="169"/>
        <w:keepNext/>
        <w:keepLines/>
        <w:ind w:left="259" w:hanging="259"/>
      </w:pPr>
      <w:r>
        <w:rPr>
          <w:b/>
        </w:rPr>
        <w:t xml:space="preserve">C.  </w:t>
      </w:r>
      <w:r>
        <w:t>应配备专门的废液回收桶，将废液上交有关部门处理回收</w:t>
      </w:r>
    </w:p>
    <w:p w14:paraId="4EDADF5D">
      <w:pPr>
        <w:pStyle w:val="169"/>
        <w:keepNext/>
        <w:keepLines/>
        <w:ind w:left="259" w:hanging="259"/>
      </w:pPr>
      <w:r>
        <w:rPr>
          <w:b/>
        </w:rPr>
        <w:t xml:space="preserve">D.  </w:t>
      </w:r>
      <w:r>
        <w:t>有毒化学类试剂与腐蚀性化学类试剂废弃物应根据性质不同分别单独存放</w:t>
      </w:r>
    </w:p>
    <w:p w14:paraId="56034BA8">
      <w:pPr>
        <w:pStyle w:val="168"/>
        <w:keepLines/>
      </w:pPr>
      <w:r>
        <w:t>标准答案：A、B、C、D</w:t>
      </w:r>
    </w:p>
    <w:p w14:paraId="1577E685">
      <w:pPr>
        <w:pStyle w:val="167"/>
        <w:keepNext/>
        <w:keepLines/>
      </w:pPr>
      <w:r>
        <w:rPr>
          <w:color w:val="972A36"/>
        </w:rPr>
        <w:t xml:space="preserve">0064.  </w:t>
      </w:r>
      <w:r>
        <w:t>【多选题】 实验过程中发生烧烫(灼)伤，正确的处理方法是（）。</w:t>
      </w:r>
      <w:r>
        <w:rPr>
          <w:b w:val="0"/>
          <w:color w:val="6C7784"/>
          <w:sz w:val="15"/>
        </w:rPr>
        <w:t xml:space="preserve">   [原题号 204748]</w:t>
      </w:r>
    </w:p>
    <w:p w14:paraId="196FDD2B">
      <w:pPr>
        <w:pStyle w:val="169"/>
        <w:keepNext/>
        <w:keepLines/>
        <w:ind w:left="259" w:hanging="259"/>
      </w:pPr>
      <w:r>
        <w:rPr>
          <w:b/>
        </w:rPr>
        <w:t xml:space="preserve">A.  </w:t>
      </w:r>
      <w:r>
        <w:t>浅表的小面积灼伤，以冷水冲洗15至30分钟至散热止痛</w:t>
      </w:r>
    </w:p>
    <w:p w14:paraId="686495EA">
      <w:pPr>
        <w:pStyle w:val="169"/>
        <w:keepNext/>
        <w:keepLines/>
        <w:ind w:left="259" w:hanging="259"/>
      </w:pPr>
      <w:r>
        <w:rPr>
          <w:b/>
        </w:rPr>
        <w:t xml:space="preserve">B.  </w:t>
      </w:r>
      <w:r>
        <w:t>以生理食盐水擦拭（勿以药膏、牙膏、酱油涂抹或以纱布盖住）</w:t>
      </w:r>
    </w:p>
    <w:p w14:paraId="06298721">
      <w:pPr>
        <w:pStyle w:val="169"/>
        <w:keepNext/>
        <w:keepLines/>
        <w:ind w:left="259" w:hanging="259"/>
      </w:pPr>
      <w:r>
        <w:rPr>
          <w:b/>
        </w:rPr>
        <w:t xml:space="preserve">C.  </w:t>
      </w:r>
      <w:r>
        <w:t>若有水泡可自行刺破</w:t>
      </w:r>
    </w:p>
    <w:p w14:paraId="37E6184E">
      <w:pPr>
        <w:pStyle w:val="169"/>
        <w:keepNext/>
        <w:keepLines/>
        <w:ind w:left="259" w:hanging="259"/>
      </w:pPr>
      <w:r>
        <w:rPr>
          <w:b/>
        </w:rPr>
        <w:t xml:space="preserve">D.  </w:t>
      </w:r>
      <w:r>
        <w:t>大面积的灼伤，应紧急送至医院</w:t>
      </w:r>
    </w:p>
    <w:p w14:paraId="7BC25459">
      <w:pPr>
        <w:pStyle w:val="168"/>
        <w:keepLines/>
      </w:pPr>
      <w:r>
        <w:t>标准答案：A、B、D</w:t>
      </w:r>
    </w:p>
    <w:p w14:paraId="5091E315">
      <w:pPr>
        <w:pStyle w:val="167"/>
        <w:keepNext/>
        <w:keepLines/>
      </w:pPr>
      <w:r>
        <w:rPr>
          <w:color w:val="972A36"/>
        </w:rPr>
        <w:t xml:space="preserve">0065.  </w:t>
      </w:r>
      <w:r>
        <w:t>【多选题】 使用和保存强氧化剂时，应注意（）。</w:t>
      </w:r>
      <w:r>
        <w:rPr>
          <w:b w:val="0"/>
          <w:color w:val="6C7784"/>
          <w:sz w:val="15"/>
        </w:rPr>
        <w:t xml:space="preserve">   [原题号 204745]</w:t>
      </w:r>
    </w:p>
    <w:p w14:paraId="13A388D3">
      <w:pPr>
        <w:pStyle w:val="169"/>
        <w:keepNext/>
        <w:keepLines/>
        <w:ind w:left="259" w:hanging="259"/>
      </w:pPr>
      <w:r>
        <w:rPr>
          <w:b/>
        </w:rPr>
        <w:t xml:space="preserve">A.  </w:t>
      </w:r>
      <w:r>
        <w:t>储存温度低于30℃</w:t>
      </w:r>
    </w:p>
    <w:p w14:paraId="3C743EE6">
      <w:pPr>
        <w:pStyle w:val="169"/>
        <w:keepNext/>
        <w:keepLines/>
        <w:ind w:left="259" w:hanging="259"/>
      </w:pPr>
      <w:r>
        <w:rPr>
          <w:b/>
        </w:rPr>
        <w:t xml:space="preserve">B.  </w:t>
      </w:r>
      <w:r>
        <w:t>通风良好</w:t>
      </w:r>
    </w:p>
    <w:p w14:paraId="2841121A">
      <w:pPr>
        <w:pStyle w:val="169"/>
        <w:keepNext/>
        <w:keepLines/>
        <w:ind w:left="259" w:hanging="259"/>
      </w:pPr>
      <w:r>
        <w:rPr>
          <w:b/>
        </w:rPr>
        <w:t xml:space="preserve">C.  </w:t>
      </w:r>
      <w:r>
        <w:t>禁止接触明火</w:t>
      </w:r>
    </w:p>
    <w:p w14:paraId="033264ED">
      <w:pPr>
        <w:pStyle w:val="169"/>
        <w:keepNext/>
        <w:keepLines/>
        <w:ind w:left="259" w:hanging="259"/>
      </w:pPr>
      <w:r>
        <w:rPr>
          <w:b/>
        </w:rPr>
        <w:t xml:space="preserve">D.  </w:t>
      </w:r>
      <w:r>
        <w:t>不要与有机物和还原性物质共同存放</w:t>
      </w:r>
    </w:p>
    <w:p w14:paraId="504BCC69">
      <w:pPr>
        <w:pStyle w:val="168"/>
        <w:keepLines/>
      </w:pPr>
      <w:r>
        <w:t>标准答案：A、B、C、D</w:t>
      </w:r>
    </w:p>
    <w:p w14:paraId="61119E28">
      <w:pPr>
        <w:pStyle w:val="167"/>
        <w:keepNext/>
        <w:keepLines/>
      </w:pPr>
      <w:r>
        <w:rPr>
          <w:color w:val="972A36"/>
        </w:rPr>
        <w:t xml:space="preserve">0066.  </w:t>
      </w:r>
      <w:r>
        <w:t>【多选题】 必须放在干燥器内的药品有（）。</w:t>
      </w:r>
      <w:r>
        <w:rPr>
          <w:b w:val="0"/>
          <w:color w:val="6C7784"/>
          <w:sz w:val="15"/>
        </w:rPr>
        <w:t xml:space="preserve">   [原题号 204742]</w:t>
      </w:r>
    </w:p>
    <w:p w14:paraId="6F853F1F">
      <w:pPr>
        <w:pStyle w:val="169"/>
        <w:keepNext/>
        <w:keepLines/>
        <w:ind w:left="259" w:hanging="259"/>
      </w:pPr>
      <w:r>
        <w:rPr>
          <w:b/>
        </w:rPr>
        <w:t xml:space="preserve">A.  </w:t>
      </w:r>
      <w:r>
        <w:t>氢化钙</w:t>
      </w:r>
    </w:p>
    <w:p w14:paraId="765B76DB">
      <w:pPr>
        <w:pStyle w:val="169"/>
        <w:keepNext/>
        <w:keepLines/>
        <w:ind w:left="259" w:hanging="259"/>
      </w:pPr>
      <w:r>
        <w:rPr>
          <w:b/>
        </w:rPr>
        <w:t xml:space="preserve">B.  </w:t>
      </w:r>
      <w:r>
        <w:t>五氧化二磷</w:t>
      </w:r>
    </w:p>
    <w:p w14:paraId="11D2E73B">
      <w:pPr>
        <w:pStyle w:val="169"/>
        <w:keepNext/>
        <w:keepLines/>
        <w:ind w:left="259" w:hanging="259"/>
      </w:pPr>
      <w:r>
        <w:rPr>
          <w:b/>
        </w:rPr>
        <w:t xml:space="preserve">C.  </w:t>
      </w:r>
      <w:r>
        <w:t>三氯化磷</w:t>
      </w:r>
    </w:p>
    <w:p w14:paraId="41A78B6F">
      <w:pPr>
        <w:pStyle w:val="169"/>
        <w:keepNext/>
        <w:keepLines/>
        <w:ind w:left="259" w:hanging="259"/>
      </w:pPr>
      <w:r>
        <w:rPr>
          <w:b/>
        </w:rPr>
        <w:t xml:space="preserve">D.  </w:t>
      </w:r>
      <w:r>
        <w:t>盐酸</w:t>
      </w:r>
    </w:p>
    <w:p w14:paraId="0006DD6C">
      <w:pPr>
        <w:pStyle w:val="168"/>
        <w:keepLines/>
      </w:pPr>
      <w:r>
        <w:t>标准答案：A、B、C</w:t>
      </w:r>
    </w:p>
    <w:p w14:paraId="36E20073">
      <w:pPr>
        <w:pStyle w:val="167"/>
        <w:keepNext/>
        <w:keepLines/>
      </w:pPr>
      <w:r>
        <w:rPr>
          <w:color w:val="972A36"/>
        </w:rPr>
        <w:t xml:space="preserve">0067.  </w:t>
      </w:r>
      <w:r>
        <w:t>【多选题】 少量溶剂溅出并燃烧时应（）。</w:t>
      </w:r>
      <w:r>
        <w:rPr>
          <w:b w:val="0"/>
          <w:color w:val="6C7784"/>
          <w:sz w:val="15"/>
        </w:rPr>
        <w:t xml:space="preserve">   [原题号 204741]</w:t>
      </w:r>
    </w:p>
    <w:p w14:paraId="593F7A08">
      <w:pPr>
        <w:pStyle w:val="169"/>
        <w:keepNext/>
        <w:keepLines/>
        <w:ind w:left="259" w:hanging="259"/>
      </w:pPr>
      <w:r>
        <w:rPr>
          <w:b/>
        </w:rPr>
        <w:t xml:space="preserve">A.  </w:t>
      </w:r>
      <w:r>
        <w:t>马上使用灭火器灭火</w:t>
      </w:r>
    </w:p>
    <w:p w14:paraId="70A95F2E">
      <w:pPr>
        <w:pStyle w:val="169"/>
        <w:keepNext/>
        <w:keepLines/>
        <w:ind w:left="259" w:hanging="259"/>
      </w:pPr>
      <w:r>
        <w:rPr>
          <w:b/>
        </w:rPr>
        <w:t xml:space="preserve">B.  </w:t>
      </w:r>
      <w:r>
        <w:t>马上向燃烧处盖砂子或浇水</w:t>
      </w:r>
    </w:p>
    <w:p w14:paraId="0A0C5155">
      <w:pPr>
        <w:pStyle w:val="169"/>
        <w:keepNext/>
        <w:keepLines/>
        <w:ind w:left="259" w:hanging="259"/>
      </w:pPr>
      <w:r>
        <w:rPr>
          <w:b/>
        </w:rPr>
        <w:t xml:space="preserve">C.  </w:t>
      </w:r>
      <w:r>
        <w:t>尽快移去临近可燃物，关闭热源和电源，再灭火</w:t>
      </w:r>
    </w:p>
    <w:p w14:paraId="3C9FEFE7">
      <w:pPr>
        <w:pStyle w:val="169"/>
        <w:keepNext/>
        <w:keepLines/>
        <w:ind w:left="259" w:hanging="259"/>
      </w:pPr>
      <w:r>
        <w:rPr>
          <w:b/>
        </w:rPr>
        <w:t xml:space="preserve">D.  </w:t>
      </w:r>
      <w:r>
        <w:t>马上用石棉布盖住燃烧处</w:t>
      </w:r>
    </w:p>
    <w:p w14:paraId="6D805373">
      <w:pPr>
        <w:pStyle w:val="168"/>
        <w:keepLines/>
      </w:pPr>
      <w:r>
        <w:t>标准答案：C、D</w:t>
      </w:r>
    </w:p>
    <w:p w14:paraId="0E76E251">
      <w:pPr>
        <w:pStyle w:val="167"/>
        <w:keepNext/>
        <w:keepLines/>
      </w:pPr>
      <w:r>
        <w:rPr>
          <w:color w:val="972A36"/>
        </w:rPr>
        <w:t xml:space="preserve">0068.  </w:t>
      </w:r>
      <w:r>
        <w:t>【多选题】 关于氧气瓶的使用，以下说法正确的是（）。</w:t>
      </w:r>
      <w:r>
        <w:rPr>
          <w:b w:val="0"/>
          <w:color w:val="6C7784"/>
          <w:sz w:val="15"/>
        </w:rPr>
        <w:t xml:space="preserve">   [原题号 204739]</w:t>
      </w:r>
    </w:p>
    <w:p w14:paraId="103E87C9">
      <w:pPr>
        <w:pStyle w:val="169"/>
        <w:keepNext/>
        <w:keepLines/>
        <w:ind w:left="259" w:hanging="259"/>
      </w:pPr>
      <w:r>
        <w:rPr>
          <w:b/>
        </w:rPr>
        <w:t xml:space="preserve">A.  </w:t>
      </w:r>
      <w:r>
        <w:t>氧气瓶附件有缺损，阀门螺杆滑丝时，应停止使用</w:t>
      </w:r>
    </w:p>
    <w:p w14:paraId="147EC5D3">
      <w:pPr>
        <w:pStyle w:val="169"/>
        <w:keepNext/>
        <w:keepLines/>
        <w:ind w:left="259" w:hanging="259"/>
      </w:pPr>
      <w:r>
        <w:rPr>
          <w:b/>
        </w:rPr>
        <w:t xml:space="preserve">B.  </w:t>
      </w:r>
      <w:r>
        <w:t>氧气瓶不能强烈碰撞，禁止采用抛、摔及其它容易引起撞击的方法进行装卸或搬运</w:t>
      </w:r>
    </w:p>
    <w:p w14:paraId="6AA8BA5B">
      <w:pPr>
        <w:pStyle w:val="169"/>
        <w:keepNext/>
        <w:keepLines/>
        <w:ind w:left="259" w:hanging="259"/>
      </w:pPr>
      <w:r>
        <w:rPr>
          <w:b/>
        </w:rPr>
        <w:t xml:space="preserve">C.  </w:t>
      </w:r>
      <w:r>
        <w:t>操作者的双手、手套及工具等不得沾染油脂</w:t>
      </w:r>
    </w:p>
    <w:p w14:paraId="779C518F">
      <w:pPr>
        <w:pStyle w:val="169"/>
        <w:keepNext/>
        <w:keepLines/>
        <w:ind w:left="259" w:hanging="259"/>
      </w:pPr>
      <w:r>
        <w:rPr>
          <w:b/>
        </w:rPr>
        <w:t xml:space="preserve">D.  </w:t>
      </w:r>
      <w:r>
        <w:t>氧气瓶不得靠近热源，与明火的距离一般不得小于10米</w:t>
      </w:r>
    </w:p>
    <w:p w14:paraId="56A6CAB2">
      <w:pPr>
        <w:pStyle w:val="168"/>
        <w:keepLines/>
      </w:pPr>
      <w:r>
        <w:t>标准答案：A、B、C、D</w:t>
      </w:r>
    </w:p>
    <w:p w14:paraId="10149261">
      <w:pPr>
        <w:pStyle w:val="167"/>
        <w:keepNext/>
        <w:keepLines/>
      </w:pPr>
      <w:r>
        <w:rPr>
          <w:color w:val="972A36"/>
        </w:rPr>
        <w:t xml:space="preserve">0069.  </w:t>
      </w:r>
      <w:r>
        <w:t>【多选题】 处置实验过程产生的有毒废液，下列说法正确的是（）。</w:t>
      </w:r>
      <w:r>
        <w:rPr>
          <w:b w:val="0"/>
          <w:color w:val="6C7784"/>
          <w:sz w:val="15"/>
        </w:rPr>
        <w:t xml:space="preserve">   [原题号 204737]</w:t>
      </w:r>
    </w:p>
    <w:p w14:paraId="2D05082D">
      <w:pPr>
        <w:pStyle w:val="169"/>
        <w:keepNext/>
        <w:keepLines/>
        <w:ind w:left="259" w:hanging="259"/>
      </w:pPr>
      <w:r>
        <w:rPr>
          <w:b/>
        </w:rPr>
        <w:t xml:space="preserve">A.  </w:t>
      </w:r>
      <w:r>
        <w:t>不得随意丢弃、掩埋</w:t>
      </w:r>
    </w:p>
    <w:p w14:paraId="5778F54F">
      <w:pPr>
        <w:pStyle w:val="169"/>
        <w:keepNext/>
        <w:keepLines/>
        <w:ind w:left="259" w:hanging="259"/>
      </w:pPr>
      <w:r>
        <w:rPr>
          <w:b/>
        </w:rPr>
        <w:t xml:space="preserve">B.  </w:t>
      </w:r>
      <w:r>
        <w:t>贴标识，妥善保管</w:t>
      </w:r>
    </w:p>
    <w:p w14:paraId="154FC3EE">
      <w:pPr>
        <w:pStyle w:val="169"/>
        <w:keepNext/>
        <w:keepLines/>
        <w:ind w:left="259" w:hanging="259"/>
      </w:pPr>
      <w:r>
        <w:rPr>
          <w:b/>
        </w:rPr>
        <w:t xml:space="preserve">C.  </w:t>
      </w:r>
      <w:r>
        <w:t>交有关部门统一处理</w:t>
      </w:r>
    </w:p>
    <w:p w14:paraId="44B68FBE">
      <w:pPr>
        <w:pStyle w:val="169"/>
        <w:keepNext/>
        <w:keepLines/>
        <w:ind w:left="259" w:hanging="259"/>
      </w:pPr>
      <w:r>
        <w:rPr>
          <w:b/>
        </w:rPr>
        <w:t xml:space="preserve">D.  </w:t>
      </w:r>
      <w:r>
        <w:t>稀释后用大量水冲净</w:t>
      </w:r>
    </w:p>
    <w:p w14:paraId="5D84D0D0">
      <w:pPr>
        <w:pStyle w:val="168"/>
        <w:keepLines/>
      </w:pPr>
      <w:r>
        <w:t>标准答案：A、B、C</w:t>
      </w:r>
    </w:p>
    <w:p w14:paraId="366FC6BD">
      <w:pPr>
        <w:pStyle w:val="167"/>
        <w:keepNext/>
        <w:keepLines/>
      </w:pPr>
      <w:r>
        <w:rPr>
          <w:color w:val="972A36"/>
        </w:rPr>
        <w:t xml:space="preserve">0070.  </w:t>
      </w:r>
      <w:r>
        <w:t>【多选题】 保证实验室使用的各种气体钢瓶的安全，下列正确的做法是（）。</w:t>
      </w:r>
      <w:r>
        <w:rPr>
          <w:b w:val="0"/>
          <w:color w:val="6C7784"/>
          <w:sz w:val="15"/>
        </w:rPr>
        <w:t xml:space="preserve">   [原题号 204734]</w:t>
      </w:r>
    </w:p>
    <w:p w14:paraId="5143E9D0">
      <w:pPr>
        <w:pStyle w:val="169"/>
        <w:keepNext/>
        <w:keepLines/>
        <w:ind w:left="259" w:hanging="259"/>
      </w:pPr>
      <w:r>
        <w:rPr>
          <w:b/>
        </w:rPr>
        <w:t xml:space="preserve">A.  </w:t>
      </w:r>
      <w:r>
        <w:t>加保险阀并用绳索相对稳定</w:t>
      </w:r>
    </w:p>
    <w:p w14:paraId="2A88B3AF">
      <w:pPr>
        <w:pStyle w:val="169"/>
        <w:keepNext/>
        <w:keepLines/>
        <w:ind w:left="259" w:hanging="259"/>
      </w:pPr>
      <w:r>
        <w:rPr>
          <w:b/>
        </w:rPr>
        <w:t xml:space="preserve">B.  </w:t>
      </w:r>
      <w:r>
        <w:t>远离火源、电和其它热源</w:t>
      </w:r>
    </w:p>
    <w:p w14:paraId="385EB2E9">
      <w:pPr>
        <w:pStyle w:val="169"/>
        <w:keepNext/>
        <w:keepLines/>
        <w:ind w:left="259" w:hanging="259"/>
      </w:pPr>
      <w:r>
        <w:rPr>
          <w:b/>
        </w:rPr>
        <w:t xml:space="preserve">C.  </w:t>
      </w:r>
      <w:r>
        <w:t>放置在阴凉或空气流通的地方</w:t>
      </w:r>
    </w:p>
    <w:p w14:paraId="6AD8591D">
      <w:pPr>
        <w:pStyle w:val="169"/>
        <w:keepNext/>
        <w:keepLines/>
        <w:ind w:left="259" w:hanging="259"/>
      </w:pPr>
      <w:r>
        <w:rPr>
          <w:b/>
        </w:rPr>
        <w:t xml:space="preserve">D.  </w:t>
      </w:r>
      <w:r>
        <w:t>紧靠设备放置</w:t>
      </w:r>
    </w:p>
    <w:p w14:paraId="72226D17">
      <w:pPr>
        <w:pStyle w:val="168"/>
        <w:keepLines/>
      </w:pPr>
      <w:r>
        <w:t>标准答案：A、B、C</w:t>
      </w:r>
    </w:p>
    <w:p w14:paraId="16E31D56">
      <w:pPr>
        <w:pStyle w:val="167"/>
        <w:keepNext/>
        <w:keepLines/>
      </w:pPr>
      <w:r>
        <w:rPr>
          <w:color w:val="972A36"/>
        </w:rPr>
        <w:t xml:space="preserve">0071.  </w:t>
      </w:r>
      <w:r>
        <w:t>【多选题】 关于氮气瓶的使用，下列说法正确的是（）。</w:t>
      </w:r>
      <w:r>
        <w:rPr>
          <w:b w:val="0"/>
          <w:color w:val="6C7784"/>
          <w:sz w:val="15"/>
        </w:rPr>
        <w:t xml:space="preserve">   [原题号 204733]</w:t>
      </w:r>
    </w:p>
    <w:p w14:paraId="3291C1DC">
      <w:pPr>
        <w:pStyle w:val="169"/>
        <w:keepNext/>
        <w:keepLines/>
        <w:ind w:left="259" w:hanging="259"/>
      </w:pPr>
      <w:r>
        <w:rPr>
          <w:b/>
        </w:rPr>
        <w:t xml:space="preserve">A.  </w:t>
      </w:r>
      <w:r>
        <w:t>氮气瓶的存放应远离火种、热源</w:t>
      </w:r>
    </w:p>
    <w:p w14:paraId="70BC72A9">
      <w:pPr>
        <w:pStyle w:val="169"/>
        <w:keepNext/>
        <w:keepLines/>
        <w:ind w:left="259" w:hanging="259"/>
      </w:pPr>
      <w:r>
        <w:rPr>
          <w:b/>
        </w:rPr>
        <w:t xml:space="preserve">B.  </w:t>
      </w:r>
      <w:r>
        <w:t>发生火灾时，应尽可能将气瓶从火场移至空旷处</w:t>
      </w:r>
    </w:p>
    <w:p w14:paraId="045ACAC7">
      <w:pPr>
        <w:pStyle w:val="169"/>
        <w:keepNext/>
        <w:keepLines/>
        <w:ind w:left="259" w:hanging="259"/>
      </w:pPr>
      <w:r>
        <w:rPr>
          <w:b/>
        </w:rPr>
        <w:t xml:space="preserve">C.  </w:t>
      </w:r>
      <w:r>
        <w:t>气瓶发生泄漏时，应迅速撤离泄漏污染区人员至安全区</w:t>
      </w:r>
    </w:p>
    <w:p w14:paraId="405139F8">
      <w:pPr>
        <w:pStyle w:val="169"/>
        <w:keepNext/>
        <w:keepLines/>
        <w:ind w:left="259" w:hanging="259"/>
      </w:pPr>
      <w:r>
        <w:rPr>
          <w:b/>
        </w:rPr>
        <w:t xml:space="preserve">D.  </w:t>
      </w:r>
      <w:r>
        <w:t>处理氮气泄漏时，由于氮气无毒、不燃，不需要注意现场通风</w:t>
      </w:r>
    </w:p>
    <w:p w14:paraId="4819F2F3">
      <w:pPr>
        <w:pStyle w:val="168"/>
        <w:keepLines/>
      </w:pPr>
      <w:r>
        <w:t>标准答案：A、B、C</w:t>
      </w:r>
    </w:p>
    <w:p w14:paraId="752E9882">
      <w:pPr>
        <w:pStyle w:val="167"/>
        <w:keepNext/>
        <w:keepLines/>
      </w:pPr>
      <w:r>
        <w:rPr>
          <w:color w:val="972A36"/>
        </w:rPr>
        <w:t xml:space="preserve">0072.  </w:t>
      </w:r>
      <w:r>
        <w:t>【多选题】 水不能扑救的火灾有（）。</w:t>
      </w:r>
      <w:r>
        <w:rPr>
          <w:b w:val="0"/>
          <w:color w:val="6C7784"/>
          <w:sz w:val="15"/>
        </w:rPr>
        <w:t xml:space="preserve">   [原题号 204731]</w:t>
      </w:r>
    </w:p>
    <w:p w14:paraId="48CF3E3B">
      <w:pPr>
        <w:pStyle w:val="169"/>
        <w:keepNext/>
        <w:keepLines/>
        <w:ind w:left="259" w:hanging="259"/>
      </w:pPr>
      <w:r>
        <w:rPr>
          <w:b/>
        </w:rPr>
        <w:t xml:space="preserve">A.  </w:t>
      </w:r>
      <w:r>
        <w:t>金属</w:t>
      </w:r>
    </w:p>
    <w:p w14:paraId="444F732A">
      <w:pPr>
        <w:pStyle w:val="169"/>
        <w:keepNext/>
        <w:keepLines/>
        <w:ind w:left="259" w:hanging="259"/>
      </w:pPr>
      <w:r>
        <w:rPr>
          <w:b/>
        </w:rPr>
        <w:t xml:space="preserve">B.  </w:t>
      </w:r>
      <w:r>
        <w:t>碱金属氢化物</w:t>
      </w:r>
    </w:p>
    <w:p w14:paraId="0810EC0D">
      <w:pPr>
        <w:pStyle w:val="169"/>
        <w:keepNext/>
        <w:keepLines/>
        <w:ind w:left="259" w:hanging="259"/>
      </w:pPr>
      <w:r>
        <w:rPr>
          <w:b/>
        </w:rPr>
        <w:t xml:space="preserve">C.  </w:t>
      </w:r>
      <w:r>
        <w:t>不溶于水的易燃液体</w:t>
      </w:r>
    </w:p>
    <w:p w14:paraId="6D647122">
      <w:pPr>
        <w:pStyle w:val="169"/>
        <w:keepNext/>
        <w:keepLines/>
        <w:ind w:left="259" w:hanging="259"/>
      </w:pPr>
      <w:r>
        <w:rPr>
          <w:b/>
        </w:rPr>
        <w:t xml:space="preserve">D.  </w:t>
      </w:r>
      <w:r>
        <w:t>高压电气装置火灾</w:t>
      </w:r>
    </w:p>
    <w:p w14:paraId="7D9224C1">
      <w:pPr>
        <w:pStyle w:val="168"/>
        <w:keepLines/>
      </w:pPr>
      <w:r>
        <w:t>标准答案：A、B、C、D</w:t>
      </w:r>
    </w:p>
    <w:p w14:paraId="0CB67E94">
      <w:pPr>
        <w:pStyle w:val="167"/>
        <w:keepNext/>
        <w:keepLines/>
      </w:pPr>
      <w:r>
        <w:rPr>
          <w:color w:val="972A36"/>
        </w:rPr>
        <w:t xml:space="preserve">0073.  </w:t>
      </w:r>
      <w:r>
        <w:t>【多选题】 使用分光光度计时，应注意的事项是（）。</w:t>
      </w:r>
      <w:r>
        <w:rPr>
          <w:b w:val="0"/>
          <w:color w:val="6C7784"/>
          <w:sz w:val="15"/>
        </w:rPr>
        <w:t xml:space="preserve">   [原题号 204730]</w:t>
      </w:r>
    </w:p>
    <w:p w14:paraId="6F574FFA">
      <w:pPr>
        <w:pStyle w:val="169"/>
        <w:keepNext/>
        <w:keepLines/>
        <w:ind w:left="259" w:hanging="259"/>
      </w:pPr>
      <w:r>
        <w:rPr>
          <w:b/>
        </w:rPr>
        <w:t xml:space="preserve">A.  </w:t>
      </w:r>
      <w:r>
        <w:t>使用光电池作为检测器的仪器连续使用不应超过2h，每次使用后需要间歇30min以上</w:t>
      </w:r>
    </w:p>
    <w:p w14:paraId="2DDDD795">
      <w:pPr>
        <w:pStyle w:val="169"/>
        <w:keepNext/>
        <w:keepLines/>
        <w:ind w:left="259" w:hanging="259"/>
      </w:pPr>
      <w:r>
        <w:rPr>
          <w:b/>
        </w:rPr>
        <w:t xml:space="preserve">B.  </w:t>
      </w:r>
      <w:r>
        <w:t>每台仪器所配备的比色皿其透射比是经过配对的，必须配套使用。不能与其他仪器上的比色皿单个调换，否则影响样品测试精度</w:t>
      </w:r>
    </w:p>
    <w:p w14:paraId="55FA1ECA">
      <w:pPr>
        <w:pStyle w:val="169"/>
        <w:keepNext/>
        <w:keepLines/>
        <w:ind w:left="259" w:hanging="259"/>
      </w:pPr>
      <w:r>
        <w:rPr>
          <w:b/>
        </w:rPr>
        <w:t xml:space="preserve">C.  </w:t>
      </w:r>
      <w:r>
        <w:t>测定过程中，不得用手触摸比色皿透光面。其透光面的清洁不可用滤纸、纱布或毛刷擦拭，只能用镜头纸擦拭</w:t>
      </w:r>
    </w:p>
    <w:p w14:paraId="3A8C1463">
      <w:pPr>
        <w:pStyle w:val="169"/>
        <w:keepNext/>
        <w:keepLines/>
        <w:ind w:left="259" w:hanging="259"/>
      </w:pPr>
      <w:r>
        <w:rPr>
          <w:b/>
        </w:rPr>
        <w:t xml:space="preserve">D.  </w:t>
      </w:r>
      <w:r>
        <w:t>分光光度计的吸光值在0.2~0.7（透光率在20%~60%）准确度最高，低于0.1或超1.0时误差较大。如未知样品的读数不在此范围时，应将样品做适当稀释。</w:t>
      </w:r>
    </w:p>
    <w:p w14:paraId="3F50405E">
      <w:pPr>
        <w:pStyle w:val="168"/>
        <w:keepLines/>
      </w:pPr>
      <w:r>
        <w:t>标准答案：A、B、C、D</w:t>
      </w:r>
    </w:p>
    <w:p w14:paraId="30E29FDC">
      <w:pPr>
        <w:pStyle w:val="167"/>
        <w:keepNext/>
        <w:keepLines/>
      </w:pPr>
      <w:r>
        <w:rPr>
          <w:color w:val="972A36"/>
        </w:rPr>
        <w:t xml:space="preserve">0074.  </w:t>
      </w:r>
      <w:r>
        <w:t>【多选题】 超级恒温水浴使用注意事项是（）。</w:t>
      </w:r>
      <w:r>
        <w:rPr>
          <w:b w:val="0"/>
          <w:color w:val="6C7784"/>
          <w:sz w:val="15"/>
        </w:rPr>
        <w:t xml:space="preserve">   [原题号 204729]</w:t>
      </w:r>
    </w:p>
    <w:p w14:paraId="00CD7F0C">
      <w:pPr>
        <w:pStyle w:val="169"/>
        <w:keepNext/>
        <w:keepLines/>
        <w:ind w:left="259" w:hanging="259"/>
      </w:pPr>
      <w:r>
        <w:rPr>
          <w:b/>
        </w:rPr>
        <w:t xml:space="preserve">A.  </w:t>
      </w:r>
      <w:r>
        <w:t>超级恒温水浴内加热用水一定要使用去离子水（或蒸馏水），切勿使用硬水</w:t>
      </w:r>
    </w:p>
    <w:p w14:paraId="200DC48C">
      <w:pPr>
        <w:pStyle w:val="169"/>
        <w:keepNext/>
        <w:keepLines/>
        <w:ind w:left="259" w:hanging="259"/>
      </w:pPr>
      <w:r>
        <w:rPr>
          <w:b/>
        </w:rPr>
        <w:t xml:space="preserve">B.  </w:t>
      </w:r>
      <w:r>
        <w:t>恒温水浴内去离子水未加到“正常水位”严禁通电，防止干烧</w:t>
      </w:r>
    </w:p>
    <w:p w14:paraId="4730A4AC">
      <w:pPr>
        <w:pStyle w:val="169"/>
        <w:keepNext/>
        <w:keepLines/>
        <w:ind w:left="259" w:hanging="259"/>
      </w:pPr>
      <w:r>
        <w:rPr>
          <w:b/>
        </w:rPr>
        <w:t xml:space="preserve">C.  </w:t>
      </w:r>
      <w:r>
        <w:t>可以使用自来水</w:t>
      </w:r>
    </w:p>
    <w:p w14:paraId="3E5E35B7">
      <w:pPr>
        <w:pStyle w:val="169"/>
        <w:keepNext/>
        <w:keepLines/>
        <w:ind w:left="259" w:hanging="259"/>
      </w:pPr>
      <w:r>
        <w:rPr>
          <w:b/>
        </w:rPr>
        <w:t xml:space="preserve">D.  </w:t>
      </w:r>
      <w:r>
        <w:t>无人看管时也可以运转</w:t>
      </w:r>
    </w:p>
    <w:p w14:paraId="4894CB09">
      <w:pPr>
        <w:pStyle w:val="168"/>
        <w:keepLines/>
      </w:pPr>
      <w:r>
        <w:t>标准答案：A、B</w:t>
      </w:r>
    </w:p>
    <w:p w14:paraId="518E452D">
      <w:pPr>
        <w:pStyle w:val="167"/>
        <w:keepNext/>
        <w:keepLines/>
      </w:pPr>
      <w:r>
        <w:rPr>
          <w:color w:val="972A36"/>
        </w:rPr>
        <w:t xml:space="preserve">0075.  </w:t>
      </w:r>
      <w:r>
        <w:t>【多选题】 高速离心机使用注意事项是（）。</w:t>
      </w:r>
      <w:r>
        <w:rPr>
          <w:b w:val="0"/>
          <w:color w:val="6C7784"/>
          <w:sz w:val="15"/>
        </w:rPr>
        <w:t xml:space="preserve">   [原题号 204728]</w:t>
      </w:r>
    </w:p>
    <w:p w14:paraId="6DD8BA11">
      <w:pPr>
        <w:pStyle w:val="169"/>
        <w:keepNext/>
        <w:keepLines/>
        <w:ind w:left="259" w:hanging="259"/>
      </w:pPr>
      <w:r>
        <w:rPr>
          <w:b/>
        </w:rPr>
        <w:t xml:space="preserve">A.  </w:t>
      </w:r>
      <w:r>
        <w:t>各转头不能超过其额定转速使用</w:t>
      </w:r>
    </w:p>
    <w:p w14:paraId="5563F323">
      <w:pPr>
        <w:pStyle w:val="169"/>
        <w:keepNext/>
        <w:keepLines/>
        <w:ind w:left="259" w:hanging="259"/>
      </w:pPr>
      <w:r>
        <w:rPr>
          <w:b/>
        </w:rPr>
        <w:t xml:space="preserve">B.  </w:t>
      </w:r>
      <w:r>
        <w:t>离心管在外单独平衡后，直接两两对称地插入转头中，并拧紧转头盖后再开始离心</w:t>
      </w:r>
    </w:p>
    <w:p w14:paraId="0E478D18">
      <w:pPr>
        <w:pStyle w:val="169"/>
        <w:keepNext/>
        <w:keepLines/>
        <w:ind w:left="259" w:hanging="259"/>
      </w:pPr>
      <w:r>
        <w:rPr>
          <w:b/>
        </w:rPr>
        <w:t xml:space="preserve">C.  </w:t>
      </w:r>
      <w:r>
        <w:t>操作生物材料样品时，转头的装载、平衡、密封和打开必须在生物安全柜内进行</w:t>
      </w:r>
    </w:p>
    <w:p w14:paraId="7C3FEDC5">
      <w:pPr>
        <w:pStyle w:val="169"/>
        <w:keepNext/>
        <w:keepLines/>
        <w:ind w:left="259" w:hanging="259"/>
      </w:pPr>
      <w:r>
        <w:rPr>
          <w:b/>
        </w:rPr>
        <w:t xml:space="preserve">D.  </w:t>
      </w:r>
      <w:r>
        <w:t>离心完毕后，转头必须作消毒灭菌处理，清洗干净后待用</w:t>
      </w:r>
    </w:p>
    <w:p w14:paraId="7A7320B9">
      <w:pPr>
        <w:pStyle w:val="168"/>
        <w:keepLines/>
      </w:pPr>
      <w:r>
        <w:t>标准答案：A、B、C、D</w:t>
      </w:r>
    </w:p>
    <w:p w14:paraId="013BDB12">
      <w:pPr>
        <w:pStyle w:val="167"/>
        <w:keepNext/>
        <w:keepLines/>
      </w:pPr>
      <w:r>
        <w:rPr>
          <w:color w:val="972A36"/>
        </w:rPr>
        <w:t xml:space="preserve">0076.  </w:t>
      </w:r>
      <w:r>
        <w:t>【多选题】 属于强氧化试剂，与有机物、镁粉、铝粉、锌粉可形成爆炸性混合物的有（）。</w:t>
      </w:r>
      <w:r>
        <w:rPr>
          <w:b w:val="0"/>
          <w:color w:val="6C7784"/>
          <w:sz w:val="15"/>
        </w:rPr>
        <w:t xml:space="preserve">   [原题号 204724]</w:t>
      </w:r>
    </w:p>
    <w:p w14:paraId="609E6843">
      <w:pPr>
        <w:pStyle w:val="169"/>
        <w:keepNext/>
        <w:keepLines/>
        <w:ind w:left="259" w:hanging="259"/>
      </w:pPr>
      <w:r>
        <w:rPr>
          <w:b/>
        </w:rPr>
        <w:t xml:space="preserve">A.  </w:t>
      </w:r>
      <w:r>
        <w:t>H2O2</w:t>
      </w:r>
    </w:p>
    <w:p w14:paraId="7D60A0E3">
      <w:pPr>
        <w:pStyle w:val="169"/>
        <w:keepNext/>
        <w:keepLines/>
        <w:ind w:left="259" w:hanging="259"/>
      </w:pPr>
      <w:r>
        <w:rPr>
          <w:b/>
        </w:rPr>
        <w:t xml:space="preserve">B.  </w:t>
      </w:r>
      <w:r>
        <w:t>NH4NO3</w:t>
      </w:r>
    </w:p>
    <w:p w14:paraId="10C7D13F">
      <w:pPr>
        <w:pStyle w:val="169"/>
        <w:keepNext/>
        <w:keepLines/>
        <w:ind w:left="259" w:hanging="259"/>
      </w:pPr>
      <w:r>
        <w:rPr>
          <w:b/>
        </w:rPr>
        <w:t xml:space="preserve">C.  </w:t>
      </w:r>
      <w:r>
        <w:t>高氯酸及其盐</w:t>
      </w:r>
    </w:p>
    <w:p w14:paraId="6202360C">
      <w:pPr>
        <w:pStyle w:val="169"/>
        <w:keepNext/>
        <w:keepLines/>
        <w:ind w:left="259" w:hanging="259"/>
      </w:pPr>
      <w:r>
        <w:rPr>
          <w:b/>
        </w:rPr>
        <w:t xml:space="preserve">D.  </w:t>
      </w:r>
      <w:r>
        <w:t>重铬酸及其盐</w:t>
      </w:r>
    </w:p>
    <w:p w14:paraId="7E08F25E">
      <w:pPr>
        <w:pStyle w:val="168"/>
        <w:keepLines/>
      </w:pPr>
      <w:r>
        <w:t>标准答案：A、B、C、D</w:t>
      </w:r>
    </w:p>
    <w:p w14:paraId="2B02D623">
      <w:pPr>
        <w:pStyle w:val="167"/>
        <w:keepNext/>
        <w:keepLines/>
      </w:pPr>
      <w:r>
        <w:rPr>
          <w:color w:val="972A36"/>
        </w:rPr>
        <w:t xml:space="preserve">0077.  </w:t>
      </w:r>
      <w:r>
        <w:t>【多选题】 24-二硝基苯甲醚、萘、二硝基萘等可升华固体药品燃烧，燃烧后的灭火措施有（）。</w:t>
      </w:r>
      <w:r>
        <w:rPr>
          <w:b w:val="0"/>
          <w:color w:val="6C7784"/>
          <w:sz w:val="15"/>
        </w:rPr>
        <w:t xml:space="preserve">   [原题号 204722]</w:t>
      </w:r>
    </w:p>
    <w:p w14:paraId="50CDA104">
      <w:pPr>
        <w:pStyle w:val="169"/>
        <w:keepNext/>
        <w:keepLines/>
        <w:ind w:left="259" w:hanging="259"/>
      </w:pPr>
      <w:r>
        <w:rPr>
          <w:b/>
        </w:rPr>
        <w:t xml:space="preserve">A.  </w:t>
      </w:r>
      <w:r>
        <w:t>用灭火器灭火</w:t>
      </w:r>
    </w:p>
    <w:p w14:paraId="53E2BED4">
      <w:pPr>
        <w:pStyle w:val="169"/>
        <w:keepNext/>
        <w:keepLines/>
        <w:ind w:left="259" w:hanging="259"/>
      </w:pPr>
      <w:r>
        <w:rPr>
          <w:b/>
        </w:rPr>
        <w:t xml:space="preserve">B.  </w:t>
      </w:r>
      <w:r>
        <w:t>火灭后还要不断向燃烧区域上空及周围喷雾水</w:t>
      </w:r>
    </w:p>
    <w:p w14:paraId="456684FF">
      <w:pPr>
        <w:pStyle w:val="169"/>
        <w:keepNext/>
        <w:keepLines/>
        <w:ind w:left="259" w:hanging="259"/>
      </w:pPr>
      <w:r>
        <w:rPr>
          <w:b/>
        </w:rPr>
        <w:t xml:space="preserve">C.  </w:t>
      </w:r>
      <w:r>
        <w:t>用水灭火，并不断向燃烧区域上空及周围喷雾水至可燃物完全冷却</w:t>
      </w:r>
    </w:p>
    <w:p w14:paraId="20F8E36C">
      <w:pPr>
        <w:pStyle w:val="169"/>
        <w:keepNext/>
        <w:keepLines/>
        <w:ind w:left="259" w:hanging="259"/>
      </w:pPr>
      <w:r>
        <w:rPr>
          <w:b/>
        </w:rPr>
        <w:t xml:space="preserve">D.  </w:t>
      </w:r>
      <w:r>
        <w:t>拨打119求救</w:t>
      </w:r>
    </w:p>
    <w:p w14:paraId="59189D2E">
      <w:pPr>
        <w:pStyle w:val="168"/>
        <w:keepLines/>
      </w:pPr>
      <w:r>
        <w:t>标准答案：A、B、C、D</w:t>
      </w:r>
    </w:p>
    <w:p w14:paraId="0BD3B979">
      <w:pPr>
        <w:pStyle w:val="167"/>
        <w:keepNext/>
        <w:keepLines/>
      </w:pPr>
      <w:r>
        <w:rPr>
          <w:color w:val="972A36"/>
        </w:rPr>
        <w:t xml:space="preserve">0078.  </w:t>
      </w:r>
      <w:r>
        <w:t>【多选题】 需要放在密封的干燥器内的药品有（）。</w:t>
      </w:r>
      <w:r>
        <w:rPr>
          <w:b w:val="0"/>
          <w:color w:val="6C7784"/>
          <w:sz w:val="15"/>
        </w:rPr>
        <w:t xml:space="preserve">   [原题号 204721]</w:t>
      </w:r>
    </w:p>
    <w:p w14:paraId="75DEB524">
      <w:pPr>
        <w:pStyle w:val="169"/>
        <w:keepNext/>
        <w:keepLines/>
        <w:ind w:left="259" w:hanging="259"/>
      </w:pPr>
      <w:r>
        <w:rPr>
          <w:b/>
        </w:rPr>
        <w:t xml:space="preserve">A.  </w:t>
      </w:r>
      <w:r>
        <w:t>过硫酸盐</w:t>
      </w:r>
    </w:p>
    <w:p w14:paraId="4A793A2E">
      <w:pPr>
        <w:pStyle w:val="169"/>
        <w:keepNext/>
        <w:keepLines/>
        <w:ind w:left="259" w:hanging="259"/>
      </w:pPr>
      <w:r>
        <w:rPr>
          <w:b/>
        </w:rPr>
        <w:t xml:space="preserve">B.  </w:t>
      </w:r>
      <w:r>
        <w:t>五氧化二磷</w:t>
      </w:r>
    </w:p>
    <w:p w14:paraId="78A21214">
      <w:pPr>
        <w:pStyle w:val="169"/>
        <w:keepNext/>
        <w:keepLines/>
        <w:ind w:left="259" w:hanging="259"/>
      </w:pPr>
      <w:r>
        <w:rPr>
          <w:b/>
        </w:rPr>
        <w:t xml:space="preserve">C.  </w:t>
      </w:r>
      <w:r>
        <w:t>三氯化磷</w:t>
      </w:r>
    </w:p>
    <w:p w14:paraId="1A30D6E8">
      <w:pPr>
        <w:pStyle w:val="169"/>
        <w:keepNext/>
        <w:keepLines/>
        <w:ind w:left="259" w:hanging="259"/>
      </w:pPr>
      <w:r>
        <w:rPr>
          <w:b/>
        </w:rPr>
        <w:t xml:space="preserve">D.  </w:t>
      </w:r>
      <w:r>
        <w:t>盐酸</w:t>
      </w:r>
    </w:p>
    <w:p w14:paraId="29150948">
      <w:pPr>
        <w:pStyle w:val="168"/>
        <w:keepLines/>
      </w:pPr>
      <w:r>
        <w:t>标准答案：A、B、C</w:t>
      </w:r>
    </w:p>
    <w:p w14:paraId="5E88A2BB">
      <w:pPr>
        <w:pStyle w:val="167"/>
        <w:keepNext/>
        <w:keepLines/>
      </w:pPr>
      <w:r>
        <w:rPr>
          <w:color w:val="972A36"/>
        </w:rPr>
        <w:t xml:space="preserve">0079.  </w:t>
      </w:r>
      <w:r>
        <w:t>【多选题】 干燥箱可以用于物品的（）。</w:t>
      </w:r>
      <w:r>
        <w:rPr>
          <w:b w:val="0"/>
          <w:color w:val="6C7784"/>
          <w:sz w:val="15"/>
        </w:rPr>
        <w:t xml:space="preserve">   [原题号 204720]</w:t>
      </w:r>
    </w:p>
    <w:p w14:paraId="34381874">
      <w:pPr>
        <w:pStyle w:val="169"/>
        <w:keepNext/>
        <w:keepLines/>
        <w:ind w:left="259" w:hanging="259"/>
      </w:pPr>
      <w:r>
        <w:rPr>
          <w:b/>
        </w:rPr>
        <w:t xml:space="preserve">A.  </w:t>
      </w:r>
      <w:r>
        <w:t>干燥</w:t>
      </w:r>
    </w:p>
    <w:p w14:paraId="4C51112A">
      <w:pPr>
        <w:pStyle w:val="169"/>
        <w:keepNext/>
        <w:keepLines/>
        <w:ind w:left="259" w:hanging="259"/>
      </w:pPr>
      <w:r>
        <w:rPr>
          <w:b/>
        </w:rPr>
        <w:t xml:space="preserve">B.  </w:t>
      </w:r>
      <w:r>
        <w:t>微生物培养</w:t>
      </w:r>
    </w:p>
    <w:p w14:paraId="39737FBB">
      <w:pPr>
        <w:pStyle w:val="169"/>
        <w:keepNext/>
        <w:keepLines/>
        <w:ind w:left="259" w:hanging="259"/>
      </w:pPr>
      <w:r>
        <w:rPr>
          <w:b/>
        </w:rPr>
        <w:t xml:space="preserve">C.  </w:t>
      </w:r>
      <w:r>
        <w:t>干热灭菌</w:t>
      </w:r>
    </w:p>
    <w:p w14:paraId="5D7B6624">
      <w:pPr>
        <w:pStyle w:val="169"/>
        <w:keepNext/>
        <w:keepLines/>
        <w:ind w:left="259" w:hanging="259"/>
      </w:pPr>
      <w:r>
        <w:rPr>
          <w:b/>
        </w:rPr>
        <w:t xml:space="preserve">D.  </w:t>
      </w:r>
      <w:r>
        <w:t>生物材料培养</w:t>
      </w:r>
    </w:p>
    <w:p w14:paraId="73CE1C7A">
      <w:pPr>
        <w:pStyle w:val="168"/>
        <w:keepLines/>
      </w:pPr>
      <w:r>
        <w:t>标准答案：A、C</w:t>
      </w:r>
    </w:p>
    <w:p w14:paraId="5AF5B049">
      <w:pPr>
        <w:pStyle w:val="167"/>
        <w:keepNext/>
        <w:keepLines/>
      </w:pPr>
      <w:r>
        <w:rPr>
          <w:color w:val="972A36"/>
        </w:rPr>
        <w:t xml:space="preserve">0080.  </w:t>
      </w:r>
      <w:r>
        <w:t>【多选题】 下列物质中，玻璃离心管可以盛放（）。</w:t>
      </w:r>
      <w:r>
        <w:rPr>
          <w:b w:val="0"/>
          <w:color w:val="6C7784"/>
          <w:sz w:val="15"/>
        </w:rPr>
        <w:t xml:space="preserve">   [原题号 204719]</w:t>
      </w:r>
    </w:p>
    <w:p w14:paraId="5C8B9805">
      <w:pPr>
        <w:pStyle w:val="169"/>
        <w:keepNext/>
        <w:keepLines/>
        <w:ind w:left="259" w:hanging="259"/>
      </w:pPr>
      <w:r>
        <w:rPr>
          <w:b/>
        </w:rPr>
        <w:t xml:space="preserve">A.  </w:t>
      </w:r>
      <w:r>
        <w:t>有机溶剂</w:t>
      </w:r>
    </w:p>
    <w:p w14:paraId="680C9E83">
      <w:pPr>
        <w:pStyle w:val="169"/>
        <w:keepNext/>
        <w:keepLines/>
        <w:ind w:left="259" w:hanging="259"/>
      </w:pPr>
      <w:r>
        <w:rPr>
          <w:b/>
        </w:rPr>
        <w:t xml:space="preserve">B.  </w:t>
      </w:r>
      <w:r>
        <w:t>酶溶液</w:t>
      </w:r>
    </w:p>
    <w:p w14:paraId="6B0D245A">
      <w:pPr>
        <w:pStyle w:val="169"/>
        <w:keepNext/>
        <w:keepLines/>
        <w:ind w:left="259" w:hanging="259"/>
      </w:pPr>
      <w:r>
        <w:rPr>
          <w:b/>
        </w:rPr>
        <w:t xml:space="preserve">C.  </w:t>
      </w:r>
      <w:r>
        <w:t>盐溶液</w:t>
      </w:r>
    </w:p>
    <w:p w14:paraId="08BE42FD">
      <w:pPr>
        <w:pStyle w:val="169"/>
        <w:keepNext/>
        <w:keepLines/>
        <w:ind w:left="259" w:hanging="259"/>
      </w:pPr>
      <w:r>
        <w:rPr>
          <w:b/>
        </w:rPr>
        <w:t xml:space="preserve">D.  </w:t>
      </w:r>
      <w:r>
        <w:t>普通水溶液</w:t>
      </w:r>
    </w:p>
    <w:p w14:paraId="3BFAED3F">
      <w:pPr>
        <w:pStyle w:val="168"/>
        <w:keepLines/>
      </w:pPr>
      <w:r>
        <w:t>标准答案：A、B、C、D</w:t>
      </w:r>
    </w:p>
    <w:p w14:paraId="1F1E30CB">
      <w:pPr>
        <w:pStyle w:val="167"/>
        <w:keepNext/>
        <w:keepLines/>
      </w:pPr>
      <w:r>
        <w:rPr>
          <w:color w:val="972A36"/>
        </w:rPr>
        <w:t xml:space="preserve">0081.  </w:t>
      </w:r>
      <w:r>
        <w:t>【多选题】 下列物质中，金属离心管可以盛放（）。</w:t>
      </w:r>
      <w:r>
        <w:rPr>
          <w:b w:val="0"/>
          <w:color w:val="6C7784"/>
          <w:sz w:val="15"/>
        </w:rPr>
        <w:t xml:space="preserve">   [原题号 204718]</w:t>
      </w:r>
    </w:p>
    <w:p w14:paraId="3CA81806">
      <w:pPr>
        <w:pStyle w:val="169"/>
        <w:keepNext/>
        <w:keepLines/>
        <w:ind w:left="259" w:hanging="259"/>
      </w:pPr>
      <w:r>
        <w:rPr>
          <w:b/>
        </w:rPr>
        <w:t xml:space="preserve">A.  </w:t>
      </w:r>
      <w:r>
        <w:t>有机溶剂</w:t>
      </w:r>
    </w:p>
    <w:p w14:paraId="341E9556">
      <w:pPr>
        <w:pStyle w:val="169"/>
        <w:keepNext/>
        <w:keepLines/>
        <w:ind w:left="259" w:hanging="259"/>
      </w:pPr>
      <w:r>
        <w:rPr>
          <w:b/>
        </w:rPr>
        <w:t xml:space="preserve">B.  </w:t>
      </w:r>
      <w:r>
        <w:t>酶溶液</w:t>
      </w:r>
    </w:p>
    <w:p w14:paraId="0D369956">
      <w:pPr>
        <w:pStyle w:val="169"/>
        <w:keepNext/>
        <w:keepLines/>
        <w:ind w:left="259" w:hanging="259"/>
      </w:pPr>
      <w:r>
        <w:rPr>
          <w:b/>
        </w:rPr>
        <w:t xml:space="preserve">C.  </w:t>
      </w:r>
      <w:r>
        <w:t>盐溶液</w:t>
      </w:r>
    </w:p>
    <w:p w14:paraId="756526EE">
      <w:pPr>
        <w:pStyle w:val="169"/>
        <w:keepNext/>
        <w:keepLines/>
        <w:ind w:left="259" w:hanging="259"/>
      </w:pPr>
      <w:r>
        <w:rPr>
          <w:b/>
        </w:rPr>
        <w:t xml:space="preserve">D.  </w:t>
      </w:r>
      <w:r>
        <w:t>普通水溶液</w:t>
      </w:r>
    </w:p>
    <w:p w14:paraId="702994D3">
      <w:pPr>
        <w:pStyle w:val="168"/>
        <w:keepLines/>
      </w:pPr>
      <w:r>
        <w:t>标准答案：A、B、D</w:t>
      </w:r>
    </w:p>
    <w:p w14:paraId="0E30F21B">
      <w:pPr>
        <w:pStyle w:val="167"/>
        <w:keepNext/>
        <w:keepLines/>
      </w:pPr>
      <w:r>
        <w:rPr>
          <w:color w:val="972A36"/>
        </w:rPr>
        <w:t xml:space="preserve">0082.  </w:t>
      </w:r>
      <w:r>
        <w:t>【多选题】 自燃性试剂存放时应（）。</w:t>
      </w:r>
      <w:r>
        <w:rPr>
          <w:b w:val="0"/>
          <w:color w:val="6C7784"/>
          <w:sz w:val="15"/>
        </w:rPr>
        <w:t xml:space="preserve">   [原题号 204714]</w:t>
      </w:r>
    </w:p>
    <w:p w14:paraId="72D93D31">
      <w:pPr>
        <w:pStyle w:val="169"/>
        <w:keepNext/>
        <w:keepLines/>
        <w:ind w:left="259" w:hanging="259"/>
      </w:pPr>
      <w:r>
        <w:rPr>
          <w:b/>
        </w:rPr>
        <w:t xml:space="preserve">A.  </w:t>
      </w:r>
      <w:r>
        <w:t>单独储存</w:t>
      </w:r>
    </w:p>
    <w:p w14:paraId="11EC527E">
      <w:pPr>
        <w:pStyle w:val="169"/>
        <w:keepNext/>
        <w:keepLines/>
        <w:ind w:left="259" w:hanging="259"/>
      </w:pPr>
      <w:r>
        <w:rPr>
          <w:b/>
        </w:rPr>
        <w:t xml:space="preserve">B.  </w:t>
      </w:r>
      <w:r>
        <w:t>储存于通风、阴凉、干燥处</w:t>
      </w:r>
    </w:p>
    <w:p w14:paraId="4634D61C">
      <w:pPr>
        <w:pStyle w:val="169"/>
        <w:keepNext/>
        <w:keepLines/>
        <w:ind w:left="259" w:hanging="259"/>
      </w:pPr>
      <w:r>
        <w:rPr>
          <w:b/>
        </w:rPr>
        <w:t xml:space="preserve">C.  </w:t>
      </w:r>
      <w:r>
        <w:t>存放于试剂架上</w:t>
      </w:r>
    </w:p>
    <w:p w14:paraId="056C773C">
      <w:pPr>
        <w:pStyle w:val="169"/>
        <w:keepNext/>
        <w:keepLines/>
        <w:ind w:left="259" w:hanging="259"/>
      </w:pPr>
      <w:r>
        <w:rPr>
          <w:b/>
        </w:rPr>
        <w:t xml:space="preserve">D.  </w:t>
      </w:r>
      <w:r>
        <w:t>远离明火及热源，防止太阳直射</w:t>
      </w:r>
    </w:p>
    <w:p w14:paraId="533E7A31">
      <w:pPr>
        <w:pStyle w:val="168"/>
        <w:keepLines/>
      </w:pPr>
      <w:r>
        <w:t>标准答案：A、B、D</w:t>
      </w:r>
    </w:p>
    <w:p w14:paraId="3271FEA3">
      <w:pPr>
        <w:pStyle w:val="167"/>
        <w:keepNext/>
        <w:keepLines/>
      </w:pPr>
      <w:r>
        <w:rPr>
          <w:color w:val="972A36"/>
        </w:rPr>
        <w:t xml:space="preserve">0083.  </w:t>
      </w:r>
      <w:r>
        <w:t>【多选题】 一固体化学类试剂如金属钾、钠、锂、钙、电石等，遇水即可发生激烈反应，并放出大量热，也可产生爆炸，存放这试剂时应（）。</w:t>
      </w:r>
      <w:r>
        <w:rPr>
          <w:b w:val="0"/>
          <w:color w:val="6C7784"/>
          <w:sz w:val="15"/>
        </w:rPr>
        <w:t xml:space="preserve">   [原题号 204711]</w:t>
      </w:r>
    </w:p>
    <w:p w14:paraId="3E1E550F">
      <w:pPr>
        <w:pStyle w:val="169"/>
        <w:keepNext/>
        <w:keepLines/>
        <w:ind w:left="259" w:hanging="259"/>
      </w:pPr>
      <w:r>
        <w:rPr>
          <w:b/>
        </w:rPr>
        <w:t xml:space="preserve">A.  </w:t>
      </w:r>
      <w:r>
        <w:t>直接放在试剂瓶中保存</w:t>
      </w:r>
    </w:p>
    <w:p w14:paraId="26A8BACC">
      <w:pPr>
        <w:pStyle w:val="169"/>
        <w:keepNext/>
        <w:keepLines/>
        <w:ind w:left="259" w:hanging="259"/>
      </w:pPr>
      <w:r>
        <w:rPr>
          <w:b/>
        </w:rPr>
        <w:t xml:space="preserve">B.  </w:t>
      </w:r>
      <w:r>
        <w:t>浸没在煤油中保存（容器不得渗漏）</w:t>
      </w:r>
    </w:p>
    <w:p w14:paraId="02F1D967">
      <w:pPr>
        <w:pStyle w:val="169"/>
        <w:keepNext/>
        <w:keepLines/>
        <w:ind w:left="259" w:hanging="259"/>
      </w:pPr>
      <w:r>
        <w:rPr>
          <w:b/>
        </w:rPr>
        <w:t xml:space="preserve">C.  </w:t>
      </w:r>
      <w:r>
        <w:t>用纸密封包裹存放</w:t>
      </w:r>
    </w:p>
    <w:p w14:paraId="1F7972F6">
      <w:pPr>
        <w:pStyle w:val="169"/>
        <w:keepNext/>
        <w:keepLines/>
        <w:ind w:left="259" w:hanging="259"/>
      </w:pPr>
      <w:r>
        <w:rPr>
          <w:b/>
        </w:rPr>
        <w:t xml:space="preserve">D.  </w:t>
      </w:r>
      <w:r>
        <w:t>附近不得有盐酸、硝酸等散发酸雾的物质存在</w:t>
      </w:r>
    </w:p>
    <w:p w14:paraId="1BCD2D65">
      <w:pPr>
        <w:pStyle w:val="168"/>
        <w:keepLines/>
      </w:pPr>
      <w:r>
        <w:t>标准答案：B、D</w:t>
      </w:r>
    </w:p>
    <w:p w14:paraId="01342612">
      <w:pPr>
        <w:pStyle w:val="167"/>
        <w:keepNext/>
        <w:keepLines/>
      </w:pPr>
      <w:r>
        <w:rPr>
          <w:color w:val="972A36"/>
        </w:rPr>
        <w:t xml:space="preserve">0084.  </w:t>
      </w:r>
      <w:r>
        <w:t>【多选题】 易燃化学类试剂存放和使用时应注意（）。</w:t>
      </w:r>
      <w:r>
        <w:rPr>
          <w:b w:val="0"/>
          <w:color w:val="6C7784"/>
          <w:sz w:val="15"/>
        </w:rPr>
        <w:t xml:space="preserve">   [原题号 204710]</w:t>
      </w:r>
    </w:p>
    <w:p w14:paraId="3C17B525">
      <w:pPr>
        <w:pStyle w:val="169"/>
        <w:keepNext/>
        <w:keepLines/>
        <w:ind w:left="259" w:hanging="259"/>
      </w:pPr>
      <w:r>
        <w:rPr>
          <w:b/>
        </w:rPr>
        <w:t xml:space="preserve">A.  </w:t>
      </w:r>
      <w:r>
        <w:t>要求单独存放于阴凉通风处</w:t>
      </w:r>
    </w:p>
    <w:p w14:paraId="3F493CB1">
      <w:pPr>
        <w:pStyle w:val="169"/>
        <w:keepNext/>
        <w:keepLines/>
        <w:ind w:left="259" w:hanging="259"/>
      </w:pPr>
      <w:r>
        <w:rPr>
          <w:b/>
        </w:rPr>
        <w:t xml:space="preserve">B.  </w:t>
      </w:r>
      <w:r>
        <w:t>要求单独存放于干燥密封处</w:t>
      </w:r>
    </w:p>
    <w:p w14:paraId="7DE8D803">
      <w:pPr>
        <w:pStyle w:val="169"/>
        <w:keepNext/>
        <w:keepLines/>
        <w:ind w:left="259" w:hanging="259"/>
      </w:pPr>
      <w:r>
        <w:rPr>
          <w:b/>
        </w:rPr>
        <w:t xml:space="preserve">C.  </w:t>
      </w:r>
      <w:r>
        <w:t>放在冰箱中时，一定要使用防爆冰箱</w:t>
      </w:r>
    </w:p>
    <w:p w14:paraId="313BEF83">
      <w:pPr>
        <w:pStyle w:val="169"/>
        <w:keepNext/>
        <w:keepLines/>
        <w:ind w:left="259" w:hanging="259"/>
      </w:pPr>
      <w:r>
        <w:rPr>
          <w:b/>
        </w:rPr>
        <w:t xml:space="preserve">D.  </w:t>
      </w:r>
      <w:r>
        <w:t>特别要注意远离火源，使用时绝对不能使用明火加热</w:t>
      </w:r>
    </w:p>
    <w:p w14:paraId="4E7FA432">
      <w:pPr>
        <w:pStyle w:val="168"/>
        <w:keepLines/>
      </w:pPr>
      <w:r>
        <w:t>标准答案：A、C、D</w:t>
      </w:r>
    </w:p>
    <w:p w14:paraId="29E43F06">
      <w:pPr>
        <w:pStyle w:val="167"/>
        <w:keepNext/>
        <w:keepLines/>
      </w:pPr>
      <w:r>
        <w:rPr>
          <w:color w:val="972A36"/>
        </w:rPr>
        <w:t xml:space="preserve">0085.  </w:t>
      </w:r>
      <w:r>
        <w:t>【多选题】 下列物质中，闪点在－4℃以下的有（）。</w:t>
      </w:r>
      <w:r>
        <w:rPr>
          <w:b w:val="0"/>
          <w:color w:val="6C7784"/>
          <w:sz w:val="15"/>
        </w:rPr>
        <w:t xml:space="preserve">   [原题号 204709]</w:t>
      </w:r>
    </w:p>
    <w:p w14:paraId="42CC076D">
      <w:pPr>
        <w:pStyle w:val="169"/>
        <w:keepNext/>
        <w:keepLines/>
        <w:ind w:left="259" w:hanging="259"/>
      </w:pPr>
      <w:r>
        <w:rPr>
          <w:b/>
        </w:rPr>
        <w:t xml:space="preserve">A.  </w:t>
      </w:r>
      <w:r>
        <w:t>乙酸乙酯、乙酸甲酯</w:t>
      </w:r>
    </w:p>
    <w:p w14:paraId="59B3BF22">
      <w:pPr>
        <w:pStyle w:val="169"/>
        <w:keepNext/>
        <w:keepLines/>
        <w:ind w:left="259" w:hanging="259"/>
      </w:pPr>
      <w:r>
        <w:rPr>
          <w:b/>
        </w:rPr>
        <w:t xml:space="preserve">B.  </w:t>
      </w:r>
      <w:r>
        <w:t>乙醚、石油醚</w:t>
      </w:r>
    </w:p>
    <w:p w14:paraId="5C927CC9">
      <w:pPr>
        <w:pStyle w:val="169"/>
        <w:keepNext/>
        <w:keepLines/>
        <w:ind w:left="259" w:hanging="259"/>
      </w:pPr>
      <w:r>
        <w:rPr>
          <w:b/>
        </w:rPr>
        <w:t xml:space="preserve">C.  </w:t>
      </w:r>
      <w:r>
        <w:t>汽油、丙酮、苯</w:t>
      </w:r>
    </w:p>
    <w:p w14:paraId="5EAA8AB4">
      <w:pPr>
        <w:pStyle w:val="169"/>
        <w:keepNext/>
        <w:keepLines/>
        <w:ind w:left="259" w:hanging="259"/>
      </w:pPr>
      <w:r>
        <w:rPr>
          <w:b/>
        </w:rPr>
        <w:t xml:space="preserve">D.  </w:t>
      </w:r>
      <w:r>
        <w:t>甲醇、乙醇</w:t>
      </w:r>
    </w:p>
    <w:p w14:paraId="20BF5EEA">
      <w:pPr>
        <w:pStyle w:val="168"/>
        <w:keepLines/>
      </w:pPr>
      <w:r>
        <w:t>标准答案：A、B、C</w:t>
      </w:r>
    </w:p>
    <w:p w14:paraId="7023A66E">
      <w:pPr>
        <w:pStyle w:val="167"/>
        <w:keepNext/>
        <w:keepLines/>
      </w:pPr>
      <w:r>
        <w:rPr>
          <w:color w:val="972A36"/>
        </w:rPr>
        <w:t xml:space="preserve">0086.  </w:t>
      </w:r>
      <w:r>
        <w:t>【多选题】 下面溶剂中属于易燃液体（闪点在25℃以下）的是（）。</w:t>
      </w:r>
      <w:r>
        <w:rPr>
          <w:b w:val="0"/>
          <w:color w:val="6C7784"/>
          <w:sz w:val="15"/>
        </w:rPr>
        <w:t xml:space="preserve">   [原题号 204708]</w:t>
      </w:r>
    </w:p>
    <w:p w14:paraId="6DCC0BE6">
      <w:pPr>
        <w:pStyle w:val="169"/>
        <w:keepNext/>
        <w:keepLines/>
        <w:ind w:left="259" w:hanging="259"/>
      </w:pPr>
      <w:r>
        <w:rPr>
          <w:b/>
        </w:rPr>
        <w:t xml:space="preserve">A.  </w:t>
      </w:r>
      <w:r>
        <w:t>甲醇、乙醇</w:t>
      </w:r>
    </w:p>
    <w:p w14:paraId="77CF5677">
      <w:pPr>
        <w:pStyle w:val="169"/>
        <w:keepNext/>
        <w:keepLines/>
        <w:ind w:left="259" w:hanging="259"/>
      </w:pPr>
      <w:r>
        <w:rPr>
          <w:b/>
        </w:rPr>
        <w:t xml:space="preserve">B.  </w:t>
      </w:r>
      <w:r>
        <w:t>乙酸丁酯、石油醚</w:t>
      </w:r>
    </w:p>
    <w:p w14:paraId="42CA191F">
      <w:pPr>
        <w:pStyle w:val="169"/>
        <w:keepNext/>
        <w:keepLines/>
        <w:ind w:left="259" w:hanging="259"/>
      </w:pPr>
      <w:r>
        <w:rPr>
          <w:b/>
        </w:rPr>
        <w:t xml:space="preserve">C.  </w:t>
      </w:r>
      <w:r>
        <w:t>丙酮、甲苯</w:t>
      </w:r>
    </w:p>
    <w:p w14:paraId="0D75CC11">
      <w:pPr>
        <w:pStyle w:val="169"/>
        <w:keepNext/>
        <w:keepLines/>
        <w:ind w:left="259" w:hanging="259"/>
      </w:pPr>
      <w:r>
        <w:rPr>
          <w:b/>
        </w:rPr>
        <w:t xml:space="preserve">D.  </w:t>
      </w:r>
      <w:r>
        <w:t>异丙醇、二甲苯</w:t>
      </w:r>
    </w:p>
    <w:p w14:paraId="23E6C121">
      <w:pPr>
        <w:pStyle w:val="168"/>
        <w:keepLines/>
      </w:pPr>
      <w:r>
        <w:t>标准答案：A、B、C、D</w:t>
      </w:r>
    </w:p>
    <w:p w14:paraId="7112A9DA">
      <w:pPr>
        <w:pStyle w:val="167"/>
        <w:keepNext/>
        <w:keepLines/>
      </w:pPr>
      <w:r>
        <w:rPr>
          <w:color w:val="972A36"/>
        </w:rPr>
        <w:t xml:space="preserve">0087.  </w:t>
      </w:r>
      <w:r>
        <w:t>【多选题】 使用干燥箱和恒温箱，应注意的事项有（）。</w:t>
      </w:r>
      <w:r>
        <w:rPr>
          <w:b w:val="0"/>
          <w:color w:val="6C7784"/>
          <w:sz w:val="15"/>
        </w:rPr>
        <w:t xml:space="preserve">   [原题号 204704]</w:t>
      </w:r>
    </w:p>
    <w:p w14:paraId="137354BB">
      <w:pPr>
        <w:pStyle w:val="169"/>
        <w:keepNext/>
        <w:keepLines/>
        <w:ind w:left="259" w:hanging="259"/>
      </w:pPr>
      <w:r>
        <w:rPr>
          <w:b/>
        </w:rPr>
        <w:t xml:space="preserve">A.  </w:t>
      </w:r>
      <w:r>
        <w:t>使用前检查电源，要有良好的接地线</w:t>
      </w:r>
    </w:p>
    <w:p w14:paraId="2963C075">
      <w:pPr>
        <w:pStyle w:val="169"/>
        <w:keepNext/>
        <w:keepLines/>
        <w:ind w:left="259" w:hanging="259"/>
      </w:pPr>
      <w:r>
        <w:rPr>
          <w:b/>
        </w:rPr>
        <w:t xml:space="preserve">B.  </w:t>
      </w:r>
      <w:r>
        <w:t>箱内应保持清洁，放物网篮不得有锈，否则影响待干燥物品的洁净度</w:t>
      </w:r>
    </w:p>
    <w:p w14:paraId="4AE9CE9D">
      <w:pPr>
        <w:pStyle w:val="169"/>
        <w:keepNext/>
        <w:keepLines/>
        <w:ind w:left="259" w:hanging="259"/>
      </w:pPr>
      <w:r>
        <w:rPr>
          <w:b/>
        </w:rPr>
        <w:t xml:space="preserve">C.  </w:t>
      </w:r>
      <w:r>
        <w:t>塑料、有机玻璃制品的加热温度不能超过60℃，玻璃制品的温度不能超过180℃</w:t>
      </w:r>
    </w:p>
    <w:p w14:paraId="236A2F0B">
      <w:pPr>
        <w:pStyle w:val="169"/>
        <w:keepNext/>
        <w:keepLines/>
        <w:ind w:left="259" w:hanging="259"/>
      </w:pPr>
      <w:r>
        <w:rPr>
          <w:b/>
        </w:rPr>
        <w:t xml:space="preserve">D.  </w:t>
      </w:r>
      <w:r>
        <w:t>使用温度不能超过干燥箱的最高允许温度，用毕要及时切断电源</w:t>
      </w:r>
    </w:p>
    <w:p w14:paraId="15C0FAC1">
      <w:pPr>
        <w:pStyle w:val="168"/>
        <w:keepLines/>
      </w:pPr>
      <w:r>
        <w:t>标准答案：A、B、C、D</w:t>
      </w:r>
    </w:p>
    <w:p w14:paraId="34AC6272">
      <w:pPr>
        <w:pStyle w:val="167"/>
        <w:keepNext/>
        <w:keepLines/>
      </w:pPr>
      <w:r>
        <w:rPr>
          <w:color w:val="972A36"/>
        </w:rPr>
        <w:t xml:space="preserve">0088.  </w:t>
      </w:r>
      <w:r>
        <w:t>【多选题】 常用的化学类毒性防护用品有（）。</w:t>
      </w:r>
      <w:r>
        <w:rPr>
          <w:b w:val="0"/>
          <w:color w:val="6C7784"/>
          <w:sz w:val="15"/>
        </w:rPr>
        <w:t xml:space="preserve">   [原题号 204700]</w:t>
      </w:r>
    </w:p>
    <w:p w14:paraId="25092AEE">
      <w:pPr>
        <w:pStyle w:val="169"/>
        <w:keepNext/>
        <w:keepLines/>
        <w:ind w:left="259" w:hanging="259"/>
      </w:pPr>
      <w:r>
        <w:rPr>
          <w:b/>
        </w:rPr>
        <w:t xml:space="preserve">A.  </w:t>
      </w:r>
      <w:r>
        <w:t>工作服</w:t>
      </w:r>
    </w:p>
    <w:p w14:paraId="7630A587">
      <w:pPr>
        <w:pStyle w:val="169"/>
        <w:keepNext/>
        <w:keepLines/>
        <w:ind w:left="259" w:hanging="259"/>
      </w:pPr>
      <w:r>
        <w:rPr>
          <w:b/>
        </w:rPr>
        <w:t xml:space="preserve">B.  </w:t>
      </w:r>
      <w:r>
        <w:t>防毒面具（配有相应的吸附剂）</w:t>
      </w:r>
    </w:p>
    <w:p w14:paraId="1EFF0DD8">
      <w:pPr>
        <w:pStyle w:val="169"/>
        <w:keepNext/>
        <w:keepLines/>
        <w:ind w:left="259" w:hanging="259"/>
      </w:pPr>
      <w:r>
        <w:rPr>
          <w:b/>
        </w:rPr>
        <w:t xml:space="preserve">C.  </w:t>
      </w:r>
      <w:r>
        <w:t>橡胶手套</w:t>
      </w:r>
    </w:p>
    <w:p w14:paraId="324E7AFC">
      <w:pPr>
        <w:pStyle w:val="169"/>
        <w:keepNext/>
        <w:keepLines/>
        <w:ind w:left="259" w:hanging="259"/>
      </w:pPr>
      <w:r>
        <w:rPr>
          <w:b/>
        </w:rPr>
        <w:t xml:space="preserve">D.  </w:t>
      </w:r>
      <w:r>
        <w:t>防护眼镜</w:t>
      </w:r>
    </w:p>
    <w:p w14:paraId="2ACEFBC3">
      <w:pPr>
        <w:pStyle w:val="168"/>
        <w:keepLines/>
      </w:pPr>
      <w:r>
        <w:t>标准答案：A、B、C、D</w:t>
      </w:r>
    </w:p>
    <w:p w14:paraId="4ACA7BB3">
      <w:pPr>
        <w:pStyle w:val="167"/>
        <w:keepNext/>
        <w:keepLines/>
      </w:pPr>
      <w:r>
        <w:rPr>
          <w:color w:val="972A36"/>
        </w:rPr>
        <w:t xml:space="preserve">0089.  </w:t>
      </w:r>
      <w:r>
        <w:t>【多选题】 化学类试剂应根据（），以不同的方式妥善管理和存放</w:t>
      </w:r>
      <w:r>
        <w:rPr>
          <w:b w:val="0"/>
          <w:color w:val="6C7784"/>
          <w:sz w:val="15"/>
        </w:rPr>
        <w:t xml:space="preserve">   [原题号 204698]</w:t>
      </w:r>
    </w:p>
    <w:p w14:paraId="0495A8D9">
      <w:pPr>
        <w:pStyle w:val="169"/>
        <w:keepNext/>
        <w:keepLines/>
        <w:ind w:left="259" w:hanging="259"/>
      </w:pPr>
      <w:r>
        <w:rPr>
          <w:b/>
        </w:rPr>
        <w:t xml:space="preserve">A.  </w:t>
      </w:r>
      <w:r>
        <w:t>毒性</w:t>
      </w:r>
    </w:p>
    <w:p w14:paraId="26100E85">
      <w:pPr>
        <w:pStyle w:val="169"/>
        <w:keepNext/>
        <w:keepLines/>
        <w:ind w:left="259" w:hanging="259"/>
      </w:pPr>
      <w:r>
        <w:rPr>
          <w:b/>
        </w:rPr>
        <w:t xml:space="preserve">B.  </w:t>
      </w:r>
      <w:r>
        <w:t>易燃易爆性</w:t>
      </w:r>
    </w:p>
    <w:p w14:paraId="18A36260">
      <w:pPr>
        <w:pStyle w:val="169"/>
        <w:keepNext/>
        <w:keepLines/>
        <w:ind w:left="259" w:hanging="259"/>
      </w:pPr>
      <w:r>
        <w:rPr>
          <w:b/>
        </w:rPr>
        <w:t xml:space="preserve">C.  </w:t>
      </w:r>
      <w:r>
        <w:t>腐蚀性</w:t>
      </w:r>
    </w:p>
    <w:p w14:paraId="1473EE7D">
      <w:pPr>
        <w:pStyle w:val="169"/>
        <w:keepNext/>
        <w:keepLines/>
        <w:ind w:left="259" w:hanging="259"/>
      </w:pPr>
      <w:r>
        <w:rPr>
          <w:b/>
        </w:rPr>
        <w:t xml:space="preserve">D.  </w:t>
      </w:r>
      <w:r>
        <w:t>放射性</w:t>
      </w:r>
    </w:p>
    <w:p w14:paraId="776EC62D">
      <w:pPr>
        <w:pStyle w:val="168"/>
        <w:keepLines/>
      </w:pPr>
      <w:r>
        <w:t>标准答案：A、B、C、D</w:t>
      </w:r>
    </w:p>
    <w:p w14:paraId="6AE33451">
      <w:pPr>
        <w:pStyle w:val="167"/>
        <w:keepNext/>
        <w:keepLines/>
      </w:pPr>
      <w:r>
        <w:rPr>
          <w:color w:val="972A36"/>
        </w:rPr>
        <w:t xml:space="preserve">0090.  </w:t>
      </w:r>
      <w:r>
        <w:t>【多选题】 下列描述中属于诱发安全事故原因的是（）。</w:t>
      </w:r>
      <w:r>
        <w:rPr>
          <w:b w:val="0"/>
          <w:color w:val="6C7784"/>
          <w:sz w:val="15"/>
        </w:rPr>
        <w:t xml:space="preserve">   [原题号 204697]</w:t>
      </w:r>
    </w:p>
    <w:p w14:paraId="00D79F9F">
      <w:pPr>
        <w:pStyle w:val="169"/>
        <w:keepNext/>
        <w:keepLines/>
        <w:ind w:left="259" w:hanging="259"/>
      </w:pPr>
      <w:r>
        <w:rPr>
          <w:b/>
        </w:rPr>
        <w:t xml:space="preserve">A.  </w:t>
      </w:r>
      <w:r>
        <w:t>设备的不安全状态</w:t>
      </w:r>
    </w:p>
    <w:p w14:paraId="004C72D0">
      <w:pPr>
        <w:pStyle w:val="169"/>
        <w:keepNext/>
        <w:keepLines/>
        <w:ind w:left="259" w:hanging="259"/>
      </w:pPr>
      <w:r>
        <w:rPr>
          <w:b/>
        </w:rPr>
        <w:t xml:space="preserve">B.  </w:t>
      </w:r>
      <w:r>
        <w:t>人的不安全行为</w:t>
      </w:r>
    </w:p>
    <w:p w14:paraId="14D5DB90">
      <w:pPr>
        <w:pStyle w:val="169"/>
        <w:keepNext/>
        <w:keepLines/>
        <w:ind w:left="259" w:hanging="259"/>
      </w:pPr>
      <w:r>
        <w:rPr>
          <w:b/>
        </w:rPr>
        <w:t xml:space="preserve">C.  </w:t>
      </w:r>
      <w:r>
        <w:t>不良的工作环境</w:t>
      </w:r>
    </w:p>
    <w:p w14:paraId="183DC353">
      <w:pPr>
        <w:pStyle w:val="169"/>
        <w:keepNext/>
        <w:keepLines/>
        <w:ind w:left="259" w:hanging="259"/>
      </w:pPr>
      <w:r>
        <w:rPr>
          <w:b/>
        </w:rPr>
        <w:t xml:space="preserve">D.  </w:t>
      </w:r>
      <w:r>
        <w:t>劳动组织管理的缺陷</w:t>
      </w:r>
    </w:p>
    <w:p w14:paraId="5ABF0610">
      <w:pPr>
        <w:pStyle w:val="168"/>
        <w:keepLines/>
      </w:pPr>
      <w:r>
        <w:t>标准答案：A、B、C、D</w:t>
      </w:r>
    </w:p>
    <w:p w14:paraId="5610798F">
      <w:pPr>
        <w:pStyle w:val="167"/>
        <w:keepNext/>
        <w:keepLines/>
      </w:pPr>
      <w:r>
        <w:rPr>
          <w:color w:val="972A36"/>
        </w:rPr>
        <w:t xml:space="preserve">0091.  </w:t>
      </w:r>
      <w:r>
        <w:t>【多选题】 关于重铬酸钾洗液，下列陈述正确的是（）。</w:t>
      </w:r>
      <w:r>
        <w:rPr>
          <w:b w:val="0"/>
          <w:color w:val="6C7784"/>
          <w:sz w:val="15"/>
        </w:rPr>
        <w:t xml:space="preserve">   [原题号 204695]</w:t>
      </w:r>
    </w:p>
    <w:p w14:paraId="6FBF3172">
      <w:pPr>
        <w:pStyle w:val="169"/>
        <w:keepNext/>
        <w:keepLines/>
        <w:ind w:left="259" w:hanging="259"/>
      </w:pPr>
      <w:r>
        <w:rPr>
          <w:b/>
        </w:rPr>
        <w:t xml:space="preserve">A.  </w:t>
      </w:r>
      <w:r>
        <w:t>重铬酸钾洗液是用于浸泡各器皿的</w:t>
      </w:r>
    </w:p>
    <w:p w14:paraId="62694EDA">
      <w:pPr>
        <w:pStyle w:val="169"/>
        <w:keepNext/>
        <w:keepLines/>
        <w:ind w:left="259" w:hanging="259"/>
      </w:pPr>
      <w:r>
        <w:rPr>
          <w:b/>
        </w:rPr>
        <w:t xml:space="preserve">B.  </w:t>
      </w:r>
      <w:r>
        <w:t>重铬酸钾洗液浸泡玻璃器皿时，为防止洗液的迸溅或器皿损坏，可以将手直接插入洗液缸里取放器皿</w:t>
      </w:r>
    </w:p>
    <w:p w14:paraId="604C0D51">
      <w:pPr>
        <w:pStyle w:val="169"/>
        <w:keepNext/>
        <w:keepLines/>
        <w:ind w:left="259" w:hanging="259"/>
      </w:pPr>
      <w:r>
        <w:rPr>
          <w:b/>
        </w:rPr>
        <w:t xml:space="preserve">C.  </w:t>
      </w:r>
      <w:r>
        <w:t>捞出器皿后，立即放进清洗杯，避免洗液滴落在洗液缸外等处。然后马上用水连同手套一起清洗</w:t>
      </w:r>
    </w:p>
    <w:p w14:paraId="5B7E6BAD">
      <w:pPr>
        <w:pStyle w:val="169"/>
        <w:keepNext/>
        <w:keepLines/>
        <w:ind w:left="259" w:hanging="259"/>
      </w:pPr>
      <w:r>
        <w:rPr>
          <w:b/>
        </w:rPr>
        <w:t xml:space="preserve">D.  </w:t>
      </w:r>
      <w:r>
        <w:t>避免用手在洗液缸里取放器皿的时间过长，即便戴上了专用手套</w:t>
      </w:r>
    </w:p>
    <w:p w14:paraId="1EDA5D4F">
      <w:pPr>
        <w:pStyle w:val="168"/>
        <w:keepLines/>
      </w:pPr>
      <w:r>
        <w:t>标准答案：C、D</w:t>
      </w:r>
    </w:p>
    <w:p w14:paraId="0CF5A9F3">
      <w:pPr>
        <w:pStyle w:val="167"/>
        <w:keepNext/>
        <w:keepLines/>
      </w:pPr>
      <w:r>
        <w:rPr>
          <w:color w:val="972A36"/>
        </w:rPr>
        <w:t xml:space="preserve">0092.  </w:t>
      </w:r>
      <w:r>
        <w:t>【多选题】 处理使用后的废液时，下列陈述正确的是（）。</w:t>
      </w:r>
      <w:r>
        <w:rPr>
          <w:b w:val="0"/>
          <w:color w:val="6C7784"/>
          <w:sz w:val="15"/>
        </w:rPr>
        <w:t xml:space="preserve">   [原题号 204694]</w:t>
      </w:r>
    </w:p>
    <w:p w14:paraId="3EEAE63F">
      <w:pPr>
        <w:pStyle w:val="169"/>
        <w:keepNext/>
        <w:keepLines/>
        <w:ind w:left="259" w:hanging="259"/>
      </w:pPr>
      <w:r>
        <w:rPr>
          <w:b/>
        </w:rPr>
        <w:t xml:space="preserve">A.  </w:t>
      </w:r>
      <w:r>
        <w:t>用剩的液体倒回原瓶中以免浪费</w:t>
      </w:r>
    </w:p>
    <w:p w14:paraId="2147AAD3">
      <w:pPr>
        <w:pStyle w:val="169"/>
        <w:keepNext/>
        <w:keepLines/>
        <w:ind w:left="259" w:hanging="259"/>
      </w:pPr>
      <w:r>
        <w:rPr>
          <w:b/>
        </w:rPr>
        <w:t xml:space="preserve">B.  </w:t>
      </w:r>
      <w:r>
        <w:t>废液收集起来放在指定位置，统一进行处理</w:t>
      </w:r>
    </w:p>
    <w:p w14:paraId="1E21D570">
      <w:pPr>
        <w:pStyle w:val="169"/>
        <w:keepNext/>
        <w:keepLines/>
        <w:ind w:left="259" w:hanging="259"/>
      </w:pPr>
      <w:r>
        <w:rPr>
          <w:b/>
        </w:rPr>
        <w:t xml:space="preserve">C.  </w:t>
      </w:r>
      <w:r>
        <w:t>禁止将水以外的任何物质倒入下水道，以免造成环境污染和处理人员危险</w:t>
      </w:r>
    </w:p>
    <w:p w14:paraId="761D60AB">
      <w:pPr>
        <w:pStyle w:val="169"/>
        <w:keepNext/>
        <w:keepLines/>
        <w:ind w:left="259" w:hanging="259"/>
      </w:pPr>
      <w:r>
        <w:rPr>
          <w:b/>
        </w:rPr>
        <w:t xml:space="preserve">D.  </w:t>
      </w:r>
      <w:r>
        <w:t>因为氢氟酸为弱酸，因此可以将其废液倒入到浓硫酸的收集桶里，但是禁止倒入氢氧化钠桶里</w:t>
      </w:r>
    </w:p>
    <w:p w14:paraId="2C8BBE0F">
      <w:pPr>
        <w:pStyle w:val="168"/>
        <w:keepLines/>
      </w:pPr>
      <w:r>
        <w:t>标准答案：B、C</w:t>
      </w:r>
    </w:p>
    <w:p w14:paraId="5EA4E8D5">
      <w:pPr>
        <w:pStyle w:val="167"/>
        <w:keepNext/>
        <w:keepLines/>
      </w:pPr>
      <w:r>
        <w:rPr>
          <w:color w:val="972A36"/>
        </w:rPr>
        <w:t xml:space="preserve">0093.  </w:t>
      </w:r>
      <w:r>
        <w:t>【多选题】 下列物质在操作时应该在通风橱中的是（）。</w:t>
      </w:r>
      <w:r>
        <w:rPr>
          <w:b w:val="0"/>
          <w:color w:val="6C7784"/>
          <w:sz w:val="15"/>
        </w:rPr>
        <w:t xml:space="preserve">   [原题号 204693]</w:t>
      </w:r>
    </w:p>
    <w:p w14:paraId="337C27E4">
      <w:pPr>
        <w:pStyle w:val="169"/>
        <w:keepNext/>
        <w:keepLines/>
        <w:ind w:left="259" w:hanging="259"/>
      </w:pPr>
      <w:r>
        <w:rPr>
          <w:b/>
        </w:rPr>
        <w:t xml:space="preserve">A.  </w:t>
      </w:r>
      <w:r>
        <w:t>氢气</w:t>
      </w:r>
    </w:p>
    <w:p w14:paraId="2CE528A9">
      <w:pPr>
        <w:pStyle w:val="169"/>
        <w:keepNext/>
        <w:keepLines/>
        <w:ind w:left="259" w:hanging="259"/>
      </w:pPr>
      <w:r>
        <w:rPr>
          <w:b/>
        </w:rPr>
        <w:t xml:space="preserve">B.  </w:t>
      </w:r>
      <w:r>
        <w:t>氨水</w:t>
      </w:r>
    </w:p>
    <w:p w14:paraId="175F6788">
      <w:pPr>
        <w:pStyle w:val="169"/>
        <w:keepNext/>
        <w:keepLines/>
        <w:ind w:left="259" w:hanging="259"/>
      </w:pPr>
      <w:r>
        <w:rPr>
          <w:b/>
        </w:rPr>
        <w:t xml:space="preserve">C.  </w:t>
      </w:r>
      <w:r>
        <w:t>氦气</w:t>
      </w:r>
    </w:p>
    <w:p w14:paraId="35C3FE4A">
      <w:pPr>
        <w:pStyle w:val="169"/>
        <w:keepNext/>
        <w:keepLines/>
        <w:ind w:left="259" w:hanging="259"/>
      </w:pPr>
      <w:r>
        <w:rPr>
          <w:b/>
        </w:rPr>
        <w:t xml:space="preserve">D.  </w:t>
      </w:r>
      <w:r>
        <w:t>盐酸</w:t>
      </w:r>
    </w:p>
    <w:p w14:paraId="17655C63">
      <w:pPr>
        <w:pStyle w:val="168"/>
        <w:keepLines/>
      </w:pPr>
      <w:r>
        <w:t>标准答案：B、D</w:t>
      </w:r>
    </w:p>
    <w:p w14:paraId="1DB1E825">
      <w:pPr>
        <w:pStyle w:val="167"/>
        <w:keepNext/>
        <w:keepLines/>
      </w:pPr>
      <w:r>
        <w:rPr>
          <w:color w:val="972A36"/>
        </w:rPr>
        <w:t xml:space="preserve">0094.  </w:t>
      </w:r>
      <w:r>
        <w:t>【多选题】 实验人员都要注意防止被实验设备产生的X射线照射，下列能够产生X射线的仪器是（）。</w:t>
      </w:r>
      <w:r>
        <w:rPr>
          <w:b w:val="0"/>
          <w:color w:val="6C7784"/>
          <w:sz w:val="15"/>
        </w:rPr>
        <w:t xml:space="preserve">   [原题号 204691]</w:t>
      </w:r>
    </w:p>
    <w:p w14:paraId="0911817C">
      <w:pPr>
        <w:pStyle w:val="169"/>
        <w:keepNext/>
        <w:keepLines/>
        <w:ind w:left="259" w:hanging="259"/>
      </w:pPr>
      <w:r>
        <w:rPr>
          <w:b/>
        </w:rPr>
        <w:t xml:space="preserve">A.  </w:t>
      </w:r>
      <w:r>
        <w:t>X射线衍射仪</w:t>
      </w:r>
    </w:p>
    <w:p w14:paraId="3E34F991">
      <w:pPr>
        <w:pStyle w:val="169"/>
        <w:keepNext/>
        <w:keepLines/>
        <w:ind w:left="259" w:hanging="259"/>
      </w:pPr>
      <w:r>
        <w:rPr>
          <w:b/>
        </w:rPr>
        <w:t xml:space="preserve">B.  </w:t>
      </w:r>
      <w:r>
        <w:t>721分光光度计</w:t>
      </w:r>
    </w:p>
    <w:p w14:paraId="69080140">
      <w:pPr>
        <w:pStyle w:val="169"/>
        <w:keepNext/>
        <w:keepLines/>
        <w:ind w:left="259" w:hanging="259"/>
      </w:pPr>
      <w:r>
        <w:rPr>
          <w:b/>
        </w:rPr>
        <w:t xml:space="preserve">C.  </w:t>
      </w:r>
      <w:r>
        <w:t>X射线荧光分析仪</w:t>
      </w:r>
    </w:p>
    <w:p w14:paraId="20E55506">
      <w:pPr>
        <w:pStyle w:val="169"/>
        <w:keepNext/>
        <w:keepLines/>
        <w:ind w:left="259" w:hanging="259"/>
      </w:pPr>
      <w:r>
        <w:rPr>
          <w:b/>
        </w:rPr>
        <w:t xml:space="preserve">D.  </w:t>
      </w:r>
      <w:r>
        <w:t>气相色谱</w:t>
      </w:r>
    </w:p>
    <w:p w14:paraId="1C803DE1">
      <w:pPr>
        <w:pStyle w:val="168"/>
        <w:keepLines/>
      </w:pPr>
      <w:r>
        <w:t>标准答案：A、C</w:t>
      </w:r>
    </w:p>
    <w:p w14:paraId="44F461DD">
      <w:pPr>
        <w:pStyle w:val="167"/>
        <w:keepNext/>
        <w:keepLines/>
      </w:pPr>
      <w:r>
        <w:rPr>
          <w:color w:val="972A36"/>
        </w:rPr>
        <w:t xml:space="preserve">0095.  </w:t>
      </w:r>
      <w:r>
        <w:t>【多选题】 实验中用到很多玻璃器皿，容易破碎，为避免造成割伤应该注意（）。</w:t>
      </w:r>
      <w:r>
        <w:rPr>
          <w:b w:val="0"/>
          <w:color w:val="6C7784"/>
          <w:sz w:val="15"/>
        </w:rPr>
        <w:t xml:space="preserve">   [原题号 204690]</w:t>
      </w:r>
    </w:p>
    <w:p w14:paraId="56923817">
      <w:pPr>
        <w:pStyle w:val="169"/>
        <w:keepNext/>
        <w:keepLines/>
        <w:ind w:left="259" w:hanging="259"/>
      </w:pPr>
      <w:r>
        <w:rPr>
          <w:b/>
        </w:rPr>
        <w:t xml:space="preserve">A.  </w:t>
      </w:r>
      <w:r>
        <w:t>装配仪器时用力过猛或装配不当</w:t>
      </w:r>
    </w:p>
    <w:p w14:paraId="0E4635ED">
      <w:pPr>
        <w:pStyle w:val="169"/>
        <w:keepNext/>
        <w:keepLines/>
        <w:ind w:left="259" w:hanging="259"/>
      </w:pPr>
      <w:r>
        <w:rPr>
          <w:b/>
        </w:rPr>
        <w:t xml:space="preserve">B.  </w:t>
      </w:r>
      <w:r>
        <w:t>装配仪器时用力处远离连接部位</w:t>
      </w:r>
    </w:p>
    <w:p w14:paraId="5B9355F8">
      <w:pPr>
        <w:pStyle w:val="169"/>
        <w:keepNext/>
        <w:keepLines/>
        <w:ind w:left="259" w:hanging="259"/>
      </w:pPr>
      <w:r>
        <w:rPr>
          <w:b/>
        </w:rPr>
        <w:t xml:space="preserve">C.  </w:t>
      </w:r>
      <w:r>
        <w:t>仪器口径不合而勉强连接</w:t>
      </w:r>
    </w:p>
    <w:p w14:paraId="727FA00F">
      <w:pPr>
        <w:pStyle w:val="169"/>
        <w:keepNext/>
        <w:keepLines/>
        <w:ind w:left="259" w:hanging="259"/>
      </w:pPr>
      <w:r>
        <w:rPr>
          <w:b/>
        </w:rPr>
        <w:t xml:space="preserve">D.  </w:t>
      </w:r>
      <w:r>
        <w:t>玻璃折断面未烧圆滑，有棱角</w:t>
      </w:r>
    </w:p>
    <w:p w14:paraId="37DA3D87">
      <w:pPr>
        <w:pStyle w:val="168"/>
        <w:keepLines/>
      </w:pPr>
      <w:r>
        <w:t>标准答案：A、B、C、D</w:t>
      </w:r>
    </w:p>
    <w:p w14:paraId="74A7282C">
      <w:pPr>
        <w:pStyle w:val="167"/>
        <w:keepNext/>
        <w:keepLines/>
      </w:pPr>
      <w:r>
        <w:rPr>
          <w:color w:val="972A36"/>
        </w:rPr>
        <w:t xml:space="preserve">0096.  </w:t>
      </w:r>
      <w:r>
        <w:t>【多选题】 下列试剂应放在棕色瓶内保藏的是（）。</w:t>
      </w:r>
      <w:r>
        <w:rPr>
          <w:b w:val="0"/>
          <w:color w:val="6C7784"/>
          <w:sz w:val="15"/>
        </w:rPr>
        <w:t xml:space="preserve">   [原题号 204688]</w:t>
      </w:r>
    </w:p>
    <w:p w14:paraId="42C51F5E">
      <w:pPr>
        <w:pStyle w:val="169"/>
        <w:keepNext/>
        <w:keepLines/>
        <w:ind w:left="259" w:hanging="259"/>
      </w:pPr>
      <w:r>
        <w:rPr>
          <w:b/>
        </w:rPr>
        <w:t xml:space="preserve">A.  </w:t>
      </w:r>
      <w:r>
        <w:t>硫酸亚铁</w:t>
      </w:r>
    </w:p>
    <w:p w14:paraId="70DA6041">
      <w:pPr>
        <w:pStyle w:val="169"/>
        <w:keepNext/>
        <w:keepLines/>
        <w:ind w:left="259" w:hanging="259"/>
      </w:pPr>
      <w:r>
        <w:rPr>
          <w:b/>
        </w:rPr>
        <w:t xml:space="preserve">B.  </w:t>
      </w:r>
      <w:r>
        <w:t>高锰酸钾</w:t>
      </w:r>
    </w:p>
    <w:p w14:paraId="17335463">
      <w:pPr>
        <w:pStyle w:val="169"/>
        <w:keepNext/>
        <w:keepLines/>
        <w:ind w:left="259" w:hanging="259"/>
      </w:pPr>
      <w:r>
        <w:rPr>
          <w:b/>
        </w:rPr>
        <w:t xml:space="preserve">C.  </w:t>
      </w:r>
      <w:r>
        <w:t>亚硫酸钠</w:t>
      </w:r>
    </w:p>
    <w:p w14:paraId="74CC71B5">
      <w:pPr>
        <w:pStyle w:val="169"/>
        <w:keepNext/>
        <w:keepLines/>
        <w:ind w:left="259" w:hanging="259"/>
      </w:pPr>
      <w:r>
        <w:rPr>
          <w:b/>
        </w:rPr>
        <w:t xml:space="preserve">D.  </w:t>
      </w:r>
      <w:r>
        <w:t>硫酸钠</w:t>
      </w:r>
    </w:p>
    <w:p w14:paraId="030CB8FE">
      <w:pPr>
        <w:pStyle w:val="168"/>
        <w:keepLines/>
      </w:pPr>
      <w:r>
        <w:t>标准答案：A、B、C</w:t>
      </w:r>
    </w:p>
    <w:p w14:paraId="027D27E8">
      <w:pPr>
        <w:pStyle w:val="167"/>
        <w:keepNext/>
        <w:keepLines/>
      </w:pPr>
      <w:r>
        <w:rPr>
          <w:color w:val="972A36"/>
        </w:rPr>
        <w:t xml:space="preserve">0097.  </w:t>
      </w:r>
      <w:r>
        <w:t>【多选题】 使用酸度计时，需要注意的是（）。</w:t>
      </w:r>
      <w:r>
        <w:rPr>
          <w:b w:val="0"/>
          <w:color w:val="6C7784"/>
          <w:sz w:val="15"/>
        </w:rPr>
        <w:t xml:space="preserve">   [原题号 204685]</w:t>
      </w:r>
    </w:p>
    <w:p w14:paraId="5DE92479">
      <w:pPr>
        <w:pStyle w:val="169"/>
        <w:keepNext/>
        <w:keepLines/>
        <w:ind w:left="259" w:hanging="259"/>
      </w:pPr>
      <w:r>
        <w:rPr>
          <w:b/>
        </w:rPr>
        <w:t xml:space="preserve">A.  </w:t>
      </w:r>
      <w:r>
        <w:t>玻璃电极初次使用前必须在蒸馏水中浸泡数日。平时也应经常浸泡在蒸馏水中，备随时用</w:t>
      </w:r>
    </w:p>
    <w:p w14:paraId="7DDC4E54">
      <w:pPr>
        <w:pStyle w:val="169"/>
        <w:keepNext/>
        <w:keepLines/>
        <w:ind w:left="259" w:hanging="259"/>
      </w:pPr>
      <w:r>
        <w:rPr>
          <w:b/>
        </w:rPr>
        <w:t xml:space="preserve">B.  </w:t>
      </w:r>
      <w:r>
        <w:t>玻璃电极不要与强烈吸水的溶剂接触太久。在强碱溶液中应快速操作，用毕立即用水冲净</w:t>
      </w:r>
    </w:p>
    <w:p w14:paraId="246C29AA">
      <w:pPr>
        <w:pStyle w:val="169"/>
        <w:keepNext/>
        <w:keepLines/>
        <w:ind w:left="259" w:hanging="259"/>
      </w:pPr>
      <w:r>
        <w:rPr>
          <w:b/>
        </w:rPr>
        <w:t xml:space="preserve">C.  </w:t>
      </w:r>
      <w:r>
        <w:t>玻璃电极的玻璃膜表面不要沾上油污。若有油污应先用酒精，再用四氯化碳或乙醚，再用酒精浸洗，最后用蒸馏水洗净</w:t>
      </w:r>
    </w:p>
    <w:p w14:paraId="628B0372">
      <w:pPr>
        <w:pStyle w:val="169"/>
        <w:keepNext/>
        <w:keepLines/>
        <w:ind w:left="259" w:hanging="259"/>
      </w:pPr>
      <w:r>
        <w:rPr>
          <w:b/>
        </w:rPr>
        <w:t xml:space="preserve">D.  </w:t>
      </w:r>
      <w:r>
        <w:t>玻璃电极的玻璃膜很薄，每次只能冲洗并用滤纸吸干，切勿用手揩擦；</w:t>
      </w:r>
    </w:p>
    <w:p w14:paraId="1A5F7367">
      <w:pPr>
        <w:pStyle w:val="168"/>
        <w:keepLines/>
      </w:pPr>
      <w:r>
        <w:t>标准答案：A、B、C、D</w:t>
      </w:r>
    </w:p>
    <w:p w14:paraId="2E3083B9">
      <w:pPr>
        <w:pStyle w:val="167"/>
        <w:keepNext/>
        <w:keepLines/>
      </w:pPr>
      <w:r>
        <w:rPr>
          <w:color w:val="972A36"/>
        </w:rPr>
        <w:t xml:space="preserve">0098.  </w:t>
      </w:r>
      <w:r>
        <w:t>【多选题】 使用显微镜时，需要注意的是（）。</w:t>
      </w:r>
      <w:r>
        <w:rPr>
          <w:b w:val="0"/>
          <w:color w:val="6C7784"/>
          <w:sz w:val="15"/>
        </w:rPr>
        <w:t xml:space="preserve">   [原题号 204684]</w:t>
      </w:r>
    </w:p>
    <w:p w14:paraId="1A732EDE">
      <w:pPr>
        <w:pStyle w:val="169"/>
        <w:keepNext/>
        <w:keepLines/>
        <w:ind w:left="259" w:hanging="259"/>
      </w:pPr>
      <w:r>
        <w:rPr>
          <w:b/>
        </w:rPr>
        <w:t xml:space="preserve">A.  </w:t>
      </w:r>
      <w:r>
        <w:t>应放在干燥通风地方，并避免阳光直射或暴晒</w:t>
      </w:r>
    </w:p>
    <w:p w14:paraId="12742375">
      <w:pPr>
        <w:pStyle w:val="169"/>
        <w:keepNext/>
        <w:keepLines/>
        <w:ind w:left="259" w:hanging="259"/>
      </w:pPr>
      <w:r>
        <w:rPr>
          <w:b/>
        </w:rPr>
        <w:t xml:space="preserve">B.  </w:t>
      </w:r>
      <w:r>
        <w:t>避免与酸、碱和易挥发、腐蚀性的化学类试剂放在一起</w:t>
      </w:r>
    </w:p>
    <w:p w14:paraId="2E720F47">
      <w:pPr>
        <w:pStyle w:val="169"/>
        <w:keepNext/>
        <w:keepLines/>
        <w:ind w:left="259" w:hanging="259"/>
      </w:pPr>
      <w:r>
        <w:rPr>
          <w:b/>
        </w:rPr>
        <w:t xml:space="preserve">C.  </w:t>
      </w:r>
      <w:r>
        <w:t>物镜和目镜必须保持清洁，如有灰尘应用擦镜纸擦拭，不要用布或其他物品擦拭</w:t>
      </w:r>
    </w:p>
    <w:p w14:paraId="339EF9E5">
      <w:pPr>
        <w:pStyle w:val="169"/>
        <w:keepNext/>
        <w:keepLines/>
        <w:ind w:left="259" w:hanging="259"/>
      </w:pPr>
      <w:r>
        <w:rPr>
          <w:b/>
        </w:rPr>
        <w:t xml:space="preserve">D.  </w:t>
      </w:r>
      <w:r>
        <w:t>用油镜观察后，应先用擦镜纸将镜头上的油擦去，再用蘸有少许二甲苯的擦镜纸擦拭2-3次，最后用干净的擦镜纸将二甲苯擦去</w:t>
      </w:r>
    </w:p>
    <w:p w14:paraId="6D6EC77A">
      <w:pPr>
        <w:pStyle w:val="168"/>
        <w:keepLines/>
      </w:pPr>
      <w:r>
        <w:t>标准答案：A、B、C、D</w:t>
      </w:r>
    </w:p>
    <w:p w14:paraId="229C3636">
      <w:pPr>
        <w:pStyle w:val="167"/>
        <w:keepNext/>
        <w:keepLines/>
      </w:pPr>
      <w:r>
        <w:rPr>
          <w:color w:val="972A36"/>
        </w:rPr>
        <w:t xml:space="preserve">0099.  </w:t>
      </w:r>
      <w:r>
        <w:t>【多选题】 以下属于剧毒化学类试剂的是（）。</w:t>
      </w:r>
      <w:r>
        <w:rPr>
          <w:b w:val="0"/>
          <w:color w:val="6C7784"/>
          <w:sz w:val="15"/>
        </w:rPr>
        <w:t xml:space="preserve">   [原题号 204682]</w:t>
      </w:r>
    </w:p>
    <w:p w14:paraId="5881967F">
      <w:pPr>
        <w:pStyle w:val="169"/>
        <w:keepNext/>
        <w:keepLines/>
        <w:ind w:left="259" w:hanging="259"/>
      </w:pPr>
      <w:r>
        <w:rPr>
          <w:b/>
        </w:rPr>
        <w:t xml:space="preserve">A.  </w:t>
      </w:r>
      <w:r>
        <w:t>氰化钾</w:t>
      </w:r>
    </w:p>
    <w:p w14:paraId="79C84FB8">
      <w:pPr>
        <w:pStyle w:val="169"/>
        <w:keepNext/>
        <w:keepLines/>
        <w:ind w:left="259" w:hanging="259"/>
      </w:pPr>
      <w:r>
        <w:rPr>
          <w:b/>
        </w:rPr>
        <w:t xml:space="preserve">B.  </w:t>
      </w:r>
      <w:r>
        <w:t>三氧化二砷</w:t>
      </w:r>
    </w:p>
    <w:p w14:paraId="67008E9B">
      <w:pPr>
        <w:pStyle w:val="169"/>
        <w:keepNext/>
        <w:keepLines/>
        <w:ind w:left="259" w:hanging="259"/>
      </w:pPr>
      <w:r>
        <w:rPr>
          <w:b/>
        </w:rPr>
        <w:t xml:space="preserve">C.  </w:t>
      </w:r>
      <w:r>
        <w:t>四氯化碳</w:t>
      </w:r>
    </w:p>
    <w:p w14:paraId="15648E71">
      <w:pPr>
        <w:pStyle w:val="169"/>
        <w:keepNext/>
        <w:keepLines/>
        <w:ind w:left="259" w:hanging="259"/>
      </w:pPr>
      <w:r>
        <w:rPr>
          <w:b/>
        </w:rPr>
        <w:t xml:space="preserve">D.  </w:t>
      </w:r>
      <w:r>
        <w:t>二氯化汞</w:t>
      </w:r>
    </w:p>
    <w:p w14:paraId="39DECD8B">
      <w:pPr>
        <w:pStyle w:val="168"/>
        <w:keepLines/>
      </w:pPr>
      <w:r>
        <w:t>标准答案：A、B、D</w:t>
      </w:r>
    </w:p>
    <w:p w14:paraId="55205C84">
      <w:pPr>
        <w:pStyle w:val="167"/>
        <w:keepNext/>
        <w:keepLines/>
      </w:pPr>
      <w:r>
        <w:rPr>
          <w:color w:val="972A36"/>
        </w:rPr>
        <w:t xml:space="preserve">0100.  </w:t>
      </w:r>
      <w:r>
        <w:t>【多选题】 下列物质会灼伤皮肤的是（）。</w:t>
      </w:r>
      <w:r>
        <w:rPr>
          <w:b w:val="0"/>
          <w:color w:val="6C7784"/>
          <w:sz w:val="15"/>
        </w:rPr>
        <w:t xml:space="preserve">   [原题号 204681]</w:t>
      </w:r>
    </w:p>
    <w:p w14:paraId="63936116">
      <w:pPr>
        <w:pStyle w:val="169"/>
        <w:keepNext/>
        <w:keepLines/>
        <w:ind w:left="259" w:hanging="259"/>
      </w:pPr>
      <w:r>
        <w:rPr>
          <w:b/>
        </w:rPr>
        <w:t xml:space="preserve">A.  </w:t>
      </w:r>
      <w:r>
        <w:t>液氮</w:t>
      </w:r>
    </w:p>
    <w:p w14:paraId="4284B834">
      <w:pPr>
        <w:pStyle w:val="169"/>
        <w:keepNext/>
        <w:keepLines/>
        <w:ind w:left="259" w:hanging="259"/>
      </w:pPr>
      <w:r>
        <w:rPr>
          <w:b/>
        </w:rPr>
        <w:t xml:space="preserve">B.  </w:t>
      </w:r>
      <w:r>
        <w:t>强碱</w:t>
      </w:r>
    </w:p>
    <w:p w14:paraId="650D5919">
      <w:pPr>
        <w:pStyle w:val="169"/>
        <w:keepNext/>
        <w:keepLines/>
        <w:ind w:left="259" w:hanging="259"/>
      </w:pPr>
      <w:r>
        <w:rPr>
          <w:b/>
        </w:rPr>
        <w:t xml:space="preserve">C.  </w:t>
      </w:r>
      <w:r>
        <w:t>强氧化剂</w:t>
      </w:r>
    </w:p>
    <w:p w14:paraId="56647A1F">
      <w:pPr>
        <w:pStyle w:val="169"/>
        <w:keepNext/>
        <w:keepLines/>
        <w:ind w:left="259" w:hanging="259"/>
      </w:pPr>
      <w:r>
        <w:rPr>
          <w:b/>
        </w:rPr>
        <w:t xml:space="preserve">D.  </w:t>
      </w:r>
      <w:r>
        <w:t>溴</w:t>
      </w:r>
    </w:p>
    <w:p w14:paraId="09188C1D">
      <w:pPr>
        <w:pStyle w:val="168"/>
        <w:keepLines/>
      </w:pPr>
      <w:r>
        <w:t>标准答案：A、B、C、D</w:t>
      </w:r>
    </w:p>
    <w:p w14:paraId="018CA1FB">
      <w:pPr>
        <w:pStyle w:val="167"/>
        <w:keepNext/>
        <w:keepLines/>
      </w:pPr>
      <w:r>
        <w:rPr>
          <w:color w:val="972A36"/>
        </w:rPr>
        <w:t xml:space="preserve">0101.  </w:t>
      </w:r>
      <w:r>
        <w:t>【多选题】 下面试剂易侵蚀玻璃而影响纯度，应保存在塑料瓶中的是（）。</w:t>
      </w:r>
      <w:r>
        <w:rPr>
          <w:b w:val="0"/>
          <w:color w:val="6C7784"/>
          <w:sz w:val="15"/>
        </w:rPr>
        <w:t xml:space="preserve">   [原题号 204680]</w:t>
      </w:r>
    </w:p>
    <w:p w14:paraId="6B06FC9A">
      <w:pPr>
        <w:pStyle w:val="169"/>
        <w:keepNext/>
        <w:keepLines/>
        <w:ind w:left="259" w:hanging="259"/>
      </w:pPr>
      <w:r>
        <w:rPr>
          <w:b/>
        </w:rPr>
        <w:t xml:space="preserve">A.  </w:t>
      </w:r>
      <w:r>
        <w:t>浓硫酸</w:t>
      </w:r>
    </w:p>
    <w:p w14:paraId="455F8EAD">
      <w:pPr>
        <w:pStyle w:val="169"/>
        <w:keepNext/>
        <w:keepLines/>
        <w:ind w:left="259" w:hanging="259"/>
      </w:pPr>
      <w:r>
        <w:rPr>
          <w:b/>
        </w:rPr>
        <w:t xml:space="preserve">B.  </w:t>
      </w:r>
      <w:r>
        <w:t>氢氟酸</w:t>
      </w:r>
    </w:p>
    <w:p w14:paraId="4E75EC6B">
      <w:pPr>
        <w:pStyle w:val="169"/>
        <w:keepNext/>
        <w:keepLines/>
        <w:ind w:left="259" w:hanging="259"/>
      </w:pPr>
      <w:r>
        <w:rPr>
          <w:b/>
        </w:rPr>
        <w:t xml:space="preserve">C.  </w:t>
      </w:r>
      <w:r>
        <w:t>氟化物</w:t>
      </w:r>
    </w:p>
    <w:p w14:paraId="4FF1F986">
      <w:pPr>
        <w:pStyle w:val="169"/>
        <w:keepNext/>
        <w:keepLines/>
        <w:ind w:left="259" w:hanging="259"/>
      </w:pPr>
      <w:r>
        <w:rPr>
          <w:b/>
        </w:rPr>
        <w:t xml:space="preserve">D.  </w:t>
      </w:r>
      <w:r>
        <w:t>苛性碱</w:t>
      </w:r>
    </w:p>
    <w:p w14:paraId="7C84DC97">
      <w:pPr>
        <w:pStyle w:val="168"/>
        <w:keepLines/>
      </w:pPr>
      <w:r>
        <w:t>标准答案：B、C、D</w:t>
      </w:r>
    </w:p>
    <w:p w14:paraId="521AC2BA">
      <w:pPr>
        <w:pStyle w:val="167"/>
        <w:keepNext/>
        <w:keepLines/>
      </w:pPr>
      <w:r>
        <w:rPr>
          <w:color w:val="972A36"/>
        </w:rPr>
        <w:t xml:space="preserve">0102.  </w:t>
      </w:r>
      <w:r>
        <w:t>【多选题】 下面溶剂属易燃液体的是（）。</w:t>
      </w:r>
      <w:r>
        <w:rPr>
          <w:b w:val="0"/>
          <w:color w:val="6C7784"/>
          <w:sz w:val="15"/>
        </w:rPr>
        <w:t xml:space="preserve">   [原题号 204677]</w:t>
      </w:r>
    </w:p>
    <w:p w14:paraId="19828373">
      <w:pPr>
        <w:pStyle w:val="169"/>
        <w:keepNext/>
        <w:keepLines/>
        <w:ind w:left="259" w:hanging="259"/>
      </w:pPr>
      <w:r>
        <w:rPr>
          <w:b/>
        </w:rPr>
        <w:t xml:space="preserve">A.  </w:t>
      </w:r>
      <w:r>
        <w:t>甲醇、乙醇</w:t>
      </w:r>
    </w:p>
    <w:p w14:paraId="47402A26">
      <w:pPr>
        <w:pStyle w:val="169"/>
        <w:keepNext/>
        <w:keepLines/>
        <w:ind w:left="259" w:hanging="259"/>
      </w:pPr>
      <w:r>
        <w:rPr>
          <w:b/>
        </w:rPr>
        <w:t xml:space="preserve">B.  </w:t>
      </w:r>
      <w:r>
        <w:t>四氯化碳、乙酸</w:t>
      </w:r>
    </w:p>
    <w:p w14:paraId="0887A598">
      <w:pPr>
        <w:pStyle w:val="169"/>
        <w:keepNext/>
        <w:keepLines/>
        <w:ind w:left="259" w:hanging="259"/>
      </w:pPr>
      <w:r>
        <w:rPr>
          <w:b/>
        </w:rPr>
        <w:t xml:space="preserve">C.  </w:t>
      </w:r>
      <w:r>
        <w:t>乙醚、石油醚</w:t>
      </w:r>
    </w:p>
    <w:p w14:paraId="0D76BEBE">
      <w:pPr>
        <w:pStyle w:val="169"/>
        <w:keepNext/>
        <w:keepLines/>
        <w:ind w:left="259" w:hanging="259"/>
      </w:pPr>
      <w:r>
        <w:rPr>
          <w:b/>
        </w:rPr>
        <w:t xml:space="preserve">D.  </w:t>
      </w:r>
      <w:r>
        <w:t>丙酮、甲苯</w:t>
      </w:r>
    </w:p>
    <w:p w14:paraId="1D9528DC">
      <w:pPr>
        <w:pStyle w:val="168"/>
        <w:keepLines/>
      </w:pPr>
      <w:r>
        <w:t>标准答案：A、C、D</w:t>
      </w:r>
    </w:p>
    <w:p w14:paraId="26E07D30">
      <w:pPr>
        <w:pStyle w:val="167"/>
        <w:keepNext/>
        <w:keepLines/>
      </w:pPr>
      <w:r>
        <w:rPr>
          <w:color w:val="972A36"/>
        </w:rPr>
        <w:t xml:space="preserve">0103.  </w:t>
      </w:r>
      <w:r>
        <w:t>【多选题】 活泼金属遇水即可发生激烈反应，存放时应（）。</w:t>
      </w:r>
      <w:r>
        <w:rPr>
          <w:b w:val="0"/>
          <w:color w:val="6C7784"/>
          <w:sz w:val="15"/>
        </w:rPr>
        <w:t xml:space="preserve">   [原题号 204676]</w:t>
      </w:r>
    </w:p>
    <w:p w14:paraId="4E81CBA2">
      <w:pPr>
        <w:pStyle w:val="169"/>
        <w:keepNext/>
        <w:keepLines/>
        <w:ind w:left="259" w:hanging="259"/>
      </w:pPr>
      <w:r>
        <w:rPr>
          <w:b/>
        </w:rPr>
        <w:t xml:space="preserve">A.  </w:t>
      </w:r>
      <w:r>
        <w:t>直接放在试剂瓶中保存</w:t>
      </w:r>
    </w:p>
    <w:p w14:paraId="53454020">
      <w:pPr>
        <w:pStyle w:val="169"/>
        <w:keepNext/>
        <w:keepLines/>
        <w:ind w:left="259" w:hanging="259"/>
      </w:pPr>
      <w:r>
        <w:rPr>
          <w:b/>
        </w:rPr>
        <w:t xml:space="preserve">B.  </w:t>
      </w:r>
      <w:r>
        <w:t>浸没在煤油或石蜡中密闭保存</w:t>
      </w:r>
    </w:p>
    <w:p w14:paraId="683C9C54">
      <w:pPr>
        <w:pStyle w:val="169"/>
        <w:keepNext/>
        <w:keepLines/>
        <w:ind w:left="259" w:hanging="259"/>
      </w:pPr>
      <w:r>
        <w:rPr>
          <w:b/>
        </w:rPr>
        <w:t xml:space="preserve">C.  </w:t>
      </w:r>
      <w:r>
        <w:t>用纸密封包裹存放</w:t>
      </w:r>
    </w:p>
    <w:p w14:paraId="6C68E8E7">
      <w:pPr>
        <w:pStyle w:val="169"/>
        <w:keepNext/>
        <w:keepLines/>
        <w:ind w:left="259" w:hanging="259"/>
      </w:pPr>
      <w:r>
        <w:rPr>
          <w:b/>
        </w:rPr>
        <w:t xml:space="preserve">D.  </w:t>
      </w:r>
      <w:r>
        <w:t>不得和酸性物质及氧化剂一起存放</w:t>
      </w:r>
    </w:p>
    <w:p w14:paraId="7C54880C">
      <w:pPr>
        <w:pStyle w:val="168"/>
        <w:keepLines/>
      </w:pPr>
      <w:r>
        <w:t>标准答案：B、D</w:t>
      </w:r>
    </w:p>
    <w:p w14:paraId="7343F6EB">
      <w:pPr>
        <w:pStyle w:val="167"/>
        <w:keepNext/>
        <w:keepLines/>
      </w:pPr>
      <w:r>
        <w:rPr>
          <w:color w:val="972A36"/>
        </w:rPr>
        <w:t xml:space="preserve">0104.  </w:t>
      </w:r>
      <w:r>
        <w:t>【多选题】 下列物质与有机物、镁粉、铝粉、锌粉可形成爆炸性混合物的是（）。</w:t>
      </w:r>
      <w:r>
        <w:rPr>
          <w:b w:val="0"/>
          <w:color w:val="6C7784"/>
          <w:sz w:val="15"/>
        </w:rPr>
        <w:t xml:space="preserve">   [原题号 204674]</w:t>
      </w:r>
    </w:p>
    <w:p w14:paraId="5DA0B8D4">
      <w:pPr>
        <w:pStyle w:val="169"/>
        <w:keepNext/>
        <w:keepLines/>
        <w:ind w:left="259" w:hanging="259"/>
      </w:pPr>
      <w:r>
        <w:rPr>
          <w:b/>
        </w:rPr>
        <w:t xml:space="preserve">A.  </w:t>
      </w:r>
      <w:r>
        <w:t>H2O2</w:t>
      </w:r>
    </w:p>
    <w:p w14:paraId="5D89C2CB">
      <w:pPr>
        <w:pStyle w:val="169"/>
        <w:keepNext/>
        <w:keepLines/>
        <w:ind w:left="259" w:hanging="259"/>
      </w:pPr>
      <w:r>
        <w:rPr>
          <w:b/>
        </w:rPr>
        <w:t xml:space="preserve">B.  </w:t>
      </w:r>
      <w:r>
        <w:t>NH4NO3</w:t>
      </w:r>
    </w:p>
    <w:p w14:paraId="41EE7D43">
      <w:pPr>
        <w:pStyle w:val="169"/>
        <w:keepNext/>
        <w:keepLines/>
        <w:ind w:left="259" w:hanging="259"/>
      </w:pPr>
      <w:r>
        <w:rPr>
          <w:b/>
        </w:rPr>
        <w:t xml:space="preserve">C.  </w:t>
      </w:r>
      <w:r>
        <w:t>高氯酸及其盐</w:t>
      </w:r>
    </w:p>
    <w:p w14:paraId="285E26E1">
      <w:pPr>
        <w:pStyle w:val="169"/>
        <w:keepNext/>
        <w:keepLines/>
        <w:ind w:left="259" w:hanging="259"/>
      </w:pPr>
      <w:r>
        <w:rPr>
          <w:b/>
        </w:rPr>
        <w:t xml:space="preserve">D.  </w:t>
      </w:r>
      <w:r>
        <w:t>重铬酸及其盐</w:t>
      </w:r>
    </w:p>
    <w:p w14:paraId="10965432">
      <w:pPr>
        <w:pStyle w:val="168"/>
        <w:keepLines/>
      </w:pPr>
      <w:r>
        <w:t>标准答案：A、B、C、D</w:t>
      </w:r>
    </w:p>
    <w:p w14:paraId="75EAF98D">
      <w:pPr>
        <w:pStyle w:val="167"/>
        <w:keepNext/>
        <w:keepLines/>
      </w:pPr>
      <w:r>
        <w:rPr>
          <w:color w:val="972A36"/>
        </w:rPr>
        <w:t xml:space="preserve">0105.  </w:t>
      </w:r>
      <w:r>
        <w:t>【多选题】 相互接触时，可能会大量放热并着火、爆炸的有（）。</w:t>
      </w:r>
      <w:r>
        <w:rPr>
          <w:b w:val="0"/>
          <w:color w:val="6C7784"/>
          <w:sz w:val="15"/>
        </w:rPr>
        <w:t xml:space="preserve">   [原题号 204673]</w:t>
      </w:r>
    </w:p>
    <w:p w14:paraId="2D668F0A">
      <w:pPr>
        <w:pStyle w:val="169"/>
        <w:keepNext/>
        <w:keepLines/>
        <w:ind w:left="259" w:hanging="259"/>
      </w:pPr>
      <w:r>
        <w:rPr>
          <w:b/>
        </w:rPr>
        <w:t xml:space="preserve">A.  </w:t>
      </w:r>
      <w:r>
        <w:t>KMnO4和乙醇</w:t>
      </w:r>
    </w:p>
    <w:p w14:paraId="2B9B1E30">
      <w:pPr>
        <w:pStyle w:val="169"/>
        <w:keepNext/>
        <w:keepLines/>
        <w:ind w:left="259" w:hanging="259"/>
      </w:pPr>
      <w:r>
        <w:rPr>
          <w:b/>
        </w:rPr>
        <w:t xml:space="preserve">B.  </w:t>
      </w:r>
      <w:r>
        <w:t>KMnO4和浓硫酸</w:t>
      </w:r>
    </w:p>
    <w:p w14:paraId="185FD86A">
      <w:pPr>
        <w:pStyle w:val="169"/>
        <w:keepNext/>
        <w:keepLines/>
        <w:ind w:left="259" w:hanging="259"/>
      </w:pPr>
      <w:r>
        <w:rPr>
          <w:b/>
        </w:rPr>
        <w:t xml:space="preserve">C.  </w:t>
      </w:r>
      <w:r>
        <w:t>CCl4和碱金属</w:t>
      </w:r>
    </w:p>
    <w:p w14:paraId="7495D956">
      <w:pPr>
        <w:pStyle w:val="169"/>
        <w:keepNext/>
        <w:keepLines/>
        <w:ind w:left="259" w:hanging="259"/>
      </w:pPr>
      <w:r>
        <w:rPr>
          <w:b/>
        </w:rPr>
        <w:t xml:space="preserve">D.  </w:t>
      </w:r>
      <w:r>
        <w:t>浓HNO3和胺</w:t>
      </w:r>
    </w:p>
    <w:p w14:paraId="4325C9F9">
      <w:pPr>
        <w:pStyle w:val="168"/>
        <w:keepLines/>
      </w:pPr>
      <w:r>
        <w:t>标准答案：A、B、C、D</w:t>
      </w:r>
    </w:p>
    <w:p w14:paraId="108D1864">
      <w:pPr>
        <w:pStyle w:val="167"/>
        <w:keepNext/>
        <w:keepLines/>
      </w:pPr>
      <w:r>
        <w:rPr>
          <w:color w:val="972A36"/>
        </w:rPr>
        <w:t xml:space="preserve">0106.  </w:t>
      </w:r>
      <w:r>
        <w:t>【多选题】 以下药品（试剂）在使用时需要注意干燥防潮的是（）。</w:t>
      </w:r>
      <w:r>
        <w:rPr>
          <w:b w:val="0"/>
          <w:color w:val="6C7784"/>
          <w:sz w:val="15"/>
        </w:rPr>
        <w:t xml:space="preserve">   [原题号 204671]</w:t>
      </w:r>
    </w:p>
    <w:p w14:paraId="0918267E">
      <w:pPr>
        <w:pStyle w:val="169"/>
        <w:keepNext/>
        <w:keepLines/>
        <w:ind w:left="259" w:hanging="259"/>
      </w:pPr>
      <w:r>
        <w:rPr>
          <w:b/>
        </w:rPr>
        <w:t xml:space="preserve">A.  </w:t>
      </w:r>
      <w:r>
        <w:t>锂</w:t>
      </w:r>
    </w:p>
    <w:p w14:paraId="1913B9C4">
      <w:pPr>
        <w:pStyle w:val="169"/>
        <w:keepNext/>
        <w:keepLines/>
        <w:ind w:left="259" w:hanging="259"/>
      </w:pPr>
      <w:r>
        <w:rPr>
          <w:b/>
        </w:rPr>
        <w:t xml:space="preserve">B.  </w:t>
      </w:r>
      <w:r>
        <w:t>碳化钙</w:t>
      </w:r>
    </w:p>
    <w:p w14:paraId="1667C7B1">
      <w:pPr>
        <w:pStyle w:val="169"/>
        <w:keepNext/>
        <w:keepLines/>
        <w:ind w:left="259" w:hanging="259"/>
      </w:pPr>
      <w:r>
        <w:rPr>
          <w:b/>
        </w:rPr>
        <w:t xml:space="preserve">C.  </w:t>
      </w:r>
      <w:r>
        <w:t>磷化钙</w:t>
      </w:r>
    </w:p>
    <w:p w14:paraId="60EC4A14">
      <w:pPr>
        <w:pStyle w:val="169"/>
        <w:keepNext/>
        <w:keepLines/>
        <w:ind w:left="259" w:hanging="259"/>
      </w:pPr>
      <w:r>
        <w:rPr>
          <w:b/>
        </w:rPr>
        <w:t xml:space="preserve">D.  </w:t>
      </w:r>
      <w:r>
        <w:t>二氧化硅</w:t>
      </w:r>
    </w:p>
    <w:p w14:paraId="40AF5A04">
      <w:pPr>
        <w:pStyle w:val="168"/>
        <w:keepLines/>
      </w:pPr>
      <w:r>
        <w:t>标准答案：A、B、C</w:t>
      </w:r>
    </w:p>
    <w:p w14:paraId="3DF80A50">
      <w:pPr>
        <w:pStyle w:val="167"/>
        <w:keepNext/>
        <w:keepLines/>
      </w:pPr>
      <w:r>
        <w:rPr>
          <w:color w:val="972A36"/>
        </w:rPr>
        <w:t xml:space="preserve">0107.  </w:t>
      </w:r>
      <w:r>
        <w:t>【多选题】 硝酸铵俗称硝铵，下列说法中正确的是（）。</w:t>
      </w:r>
      <w:r>
        <w:rPr>
          <w:b w:val="0"/>
          <w:color w:val="6C7784"/>
          <w:sz w:val="15"/>
        </w:rPr>
        <w:t xml:space="preserve">   [原题号 204669]</w:t>
      </w:r>
    </w:p>
    <w:p w14:paraId="28B87214">
      <w:pPr>
        <w:pStyle w:val="169"/>
        <w:keepNext/>
        <w:keepLines/>
        <w:ind w:left="259" w:hanging="259"/>
      </w:pPr>
      <w:r>
        <w:rPr>
          <w:b/>
        </w:rPr>
        <w:t xml:space="preserve">A.  </w:t>
      </w:r>
      <w:r>
        <w:t>强氧化剂，可做烟花</w:t>
      </w:r>
    </w:p>
    <w:p w14:paraId="437FB087">
      <w:pPr>
        <w:pStyle w:val="169"/>
        <w:keepNext/>
        <w:keepLines/>
        <w:ind w:left="259" w:hanging="259"/>
      </w:pPr>
      <w:r>
        <w:rPr>
          <w:b/>
        </w:rPr>
        <w:t xml:space="preserve">B.  </w:t>
      </w:r>
      <w:r>
        <w:t>与易燃物混合可能爆炸</w:t>
      </w:r>
    </w:p>
    <w:p w14:paraId="09A82224">
      <w:pPr>
        <w:pStyle w:val="169"/>
        <w:keepNext/>
        <w:keepLines/>
        <w:ind w:left="259" w:hanging="259"/>
      </w:pPr>
      <w:r>
        <w:rPr>
          <w:b/>
        </w:rPr>
        <w:t xml:space="preserve">C.  </w:t>
      </w:r>
      <w:r>
        <w:t>与还原物、有机物混合可能爆炸</w:t>
      </w:r>
    </w:p>
    <w:p w14:paraId="0BA7888B">
      <w:pPr>
        <w:pStyle w:val="169"/>
        <w:keepNext/>
        <w:keepLines/>
        <w:ind w:left="259" w:hanging="259"/>
      </w:pPr>
      <w:r>
        <w:rPr>
          <w:b/>
        </w:rPr>
        <w:t xml:space="preserve">D.  </w:t>
      </w:r>
      <w:r>
        <w:t>皮肤接触没有问题</w:t>
      </w:r>
    </w:p>
    <w:p w14:paraId="4796D441">
      <w:pPr>
        <w:pStyle w:val="168"/>
        <w:keepLines/>
      </w:pPr>
      <w:r>
        <w:t>标准答案：A、B、C</w:t>
      </w:r>
    </w:p>
    <w:p w14:paraId="1F57120C">
      <w:pPr>
        <w:pStyle w:val="167"/>
        <w:keepNext/>
        <w:keepLines/>
      </w:pPr>
      <w:r>
        <w:rPr>
          <w:color w:val="972A36"/>
        </w:rPr>
        <w:t xml:space="preserve">0108.  </w:t>
      </w:r>
      <w:r>
        <w:t>【多选题】 除了高温以外，下列物质会灼伤皮肤的是（）。</w:t>
      </w:r>
      <w:r>
        <w:rPr>
          <w:b w:val="0"/>
          <w:color w:val="6C7784"/>
          <w:sz w:val="15"/>
        </w:rPr>
        <w:t xml:space="preserve">   [原题号 204667]</w:t>
      </w:r>
    </w:p>
    <w:p w14:paraId="3164CA55">
      <w:pPr>
        <w:pStyle w:val="169"/>
        <w:keepNext/>
        <w:keepLines/>
        <w:ind w:left="259" w:hanging="259"/>
      </w:pPr>
      <w:r>
        <w:rPr>
          <w:b/>
        </w:rPr>
        <w:t xml:space="preserve">A.  </w:t>
      </w:r>
      <w:r>
        <w:t>液氮</w:t>
      </w:r>
    </w:p>
    <w:p w14:paraId="05093C7A">
      <w:pPr>
        <w:pStyle w:val="169"/>
        <w:keepNext/>
        <w:keepLines/>
        <w:ind w:left="259" w:hanging="259"/>
      </w:pPr>
      <w:r>
        <w:rPr>
          <w:b/>
        </w:rPr>
        <w:t xml:space="preserve">B.  </w:t>
      </w:r>
      <w:r>
        <w:t>强碱</w:t>
      </w:r>
    </w:p>
    <w:p w14:paraId="7138AC58">
      <w:pPr>
        <w:pStyle w:val="169"/>
        <w:keepNext/>
        <w:keepLines/>
        <w:ind w:left="259" w:hanging="259"/>
      </w:pPr>
      <w:r>
        <w:rPr>
          <w:b/>
        </w:rPr>
        <w:t xml:space="preserve">C.  </w:t>
      </w:r>
      <w:r>
        <w:t>溴</w:t>
      </w:r>
    </w:p>
    <w:p w14:paraId="0CB7C5CB">
      <w:pPr>
        <w:pStyle w:val="169"/>
        <w:keepNext/>
        <w:keepLines/>
        <w:ind w:left="259" w:hanging="259"/>
      </w:pPr>
      <w:r>
        <w:rPr>
          <w:b/>
        </w:rPr>
        <w:t xml:space="preserve">D.  </w:t>
      </w:r>
      <w:r>
        <w:t>冰醋酸</w:t>
      </w:r>
    </w:p>
    <w:p w14:paraId="04C2253C">
      <w:pPr>
        <w:pStyle w:val="168"/>
        <w:keepLines/>
      </w:pPr>
      <w:r>
        <w:t>标准答案：A、B、C、D</w:t>
      </w:r>
    </w:p>
    <w:p w14:paraId="0735BD02">
      <w:pPr>
        <w:pStyle w:val="167"/>
        <w:keepNext/>
        <w:keepLines/>
      </w:pPr>
      <w:r>
        <w:rPr>
          <w:color w:val="972A36"/>
        </w:rPr>
        <w:t xml:space="preserve">0109.  </w:t>
      </w:r>
      <w:r>
        <w:t>【多选题】 下面物质彼此混合时特别容易引起火灾的是（）。</w:t>
      </w:r>
      <w:r>
        <w:rPr>
          <w:b w:val="0"/>
          <w:color w:val="6C7784"/>
          <w:sz w:val="15"/>
        </w:rPr>
        <w:t xml:space="preserve">   [原题号 204664]</w:t>
      </w:r>
    </w:p>
    <w:p w14:paraId="59460794">
      <w:pPr>
        <w:pStyle w:val="169"/>
        <w:keepNext/>
        <w:keepLines/>
        <w:ind w:left="259" w:hanging="259"/>
      </w:pPr>
      <w:r>
        <w:rPr>
          <w:b/>
        </w:rPr>
        <w:t xml:space="preserve">A.  </w:t>
      </w:r>
      <w:r>
        <w:t>活性炭与硝酸铵</w:t>
      </w:r>
    </w:p>
    <w:p w14:paraId="4055FD66">
      <w:pPr>
        <w:pStyle w:val="169"/>
        <w:keepNext/>
        <w:keepLines/>
        <w:ind w:left="259" w:hanging="259"/>
      </w:pPr>
      <w:r>
        <w:rPr>
          <w:b/>
        </w:rPr>
        <w:t xml:space="preserve">B.  </w:t>
      </w:r>
      <w:r>
        <w:t>抹布与浓硫酸</w:t>
      </w:r>
    </w:p>
    <w:p w14:paraId="22C8AD7F">
      <w:pPr>
        <w:pStyle w:val="169"/>
        <w:keepNext/>
        <w:keepLines/>
        <w:ind w:left="259" w:hanging="259"/>
      </w:pPr>
      <w:r>
        <w:rPr>
          <w:b/>
        </w:rPr>
        <w:t xml:space="preserve">C.  </w:t>
      </w:r>
      <w:r>
        <w:t>液氧与有机物</w:t>
      </w:r>
    </w:p>
    <w:p w14:paraId="4F807859">
      <w:pPr>
        <w:pStyle w:val="169"/>
        <w:keepNext/>
        <w:keepLines/>
        <w:ind w:left="259" w:hanging="259"/>
      </w:pPr>
      <w:r>
        <w:rPr>
          <w:b/>
        </w:rPr>
        <w:t xml:space="preserve">D.  </w:t>
      </w:r>
      <w:r>
        <w:t>磷化氢、硅化氢、烷基金属及白磷等物质与空气接触</w:t>
      </w:r>
    </w:p>
    <w:p w14:paraId="185D4E40">
      <w:pPr>
        <w:pStyle w:val="168"/>
        <w:keepLines/>
      </w:pPr>
      <w:r>
        <w:t>标准答案：A、B、C、D</w:t>
      </w:r>
    </w:p>
    <w:p w14:paraId="797AD9F2">
      <w:pPr>
        <w:pStyle w:val="167"/>
        <w:keepNext/>
        <w:keepLines/>
      </w:pPr>
      <w:r>
        <w:rPr>
          <w:color w:val="972A36"/>
        </w:rPr>
        <w:t xml:space="preserve">0110.  </w:t>
      </w:r>
      <w:r>
        <w:t>【多选题】 混和或相互接触时发生反应、产生大量热量而着火、爆炸的物质组合有（）。</w:t>
      </w:r>
      <w:r>
        <w:rPr>
          <w:b w:val="0"/>
          <w:color w:val="6C7784"/>
          <w:sz w:val="15"/>
        </w:rPr>
        <w:t xml:space="preserve">   [原题号 204662]</w:t>
      </w:r>
    </w:p>
    <w:p w14:paraId="15F1FAC2">
      <w:pPr>
        <w:pStyle w:val="169"/>
        <w:keepNext/>
        <w:keepLines/>
        <w:ind w:left="259" w:hanging="259"/>
      </w:pPr>
      <w:r>
        <w:rPr>
          <w:b/>
        </w:rPr>
        <w:t xml:space="preserve">A.  </w:t>
      </w:r>
      <w:r>
        <w:t>KMnO4和可燃物</w:t>
      </w:r>
    </w:p>
    <w:p w14:paraId="6A3AF186">
      <w:pPr>
        <w:pStyle w:val="169"/>
        <w:keepNext/>
        <w:keepLines/>
        <w:ind w:left="259" w:hanging="259"/>
      </w:pPr>
      <w:r>
        <w:rPr>
          <w:b/>
        </w:rPr>
        <w:t xml:space="preserve">B.  </w:t>
      </w:r>
      <w:r>
        <w:t>KMnO4和浓硫酸</w:t>
      </w:r>
    </w:p>
    <w:p w14:paraId="3CC49ACE">
      <w:pPr>
        <w:pStyle w:val="169"/>
        <w:keepNext/>
        <w:keepLines/>
        <w:ind w:left="259" w:hanging="259"/>
      </w:pPr>
      <w:r>
        <w:rPr>
          <w:b/>
        </w:rPr>
        <w:t xml:space="preserve">C.  </w:t>
      </w:r>
      <w:r>
        <w:t>硝铵和酸</w:t>
      </w:r>
    </w:p>
    <w:p w14:paraId="2FAA838E">
      <w:pPr>
        <w:pStyle w:val="169"/>
        <w:keepNext/>
        <w:keepLines/>
        <w:ind w:left="259" w:hanging="259"/>
      </w:pPr>
      <w:r>
        <w:rPr>
          <w:b/>
        </w:rPr>
        <w:t xml:space="preserve">D.  </w:t>
      </w:r>
      <w:r>
        <w:t>浓HNO3和胺</w:t>
      </w:r>
    </w:p>
    <w:p w14:paraId="53E6953D">
      <w:pPr>
        <w:pStyle w:val="168"/>
        <w:keepLines/>
      </w:pPr>
      <w:r>
        <w:t>标准答案：A、B、C、D</w:t>
      </w:r>
    </w:p>
    <w:p w14:paraId="1A9757ED">
      <w:pPr>
        <w:pStyle w:val="167"/>
        <w:keepNext/>
        <w:keepLines/>
      </w:pPr>
      <w:r>
        <w:rPr>
          <w:color w:val="972A36"/>
        </w:rPr>
        <w:t xml:space="preserve">0111.  </w:t>
      </w:r>
      <w:r>
        <w:t>【多选题】 过氧化酸、硝酸铵、硝酸钾、高氯酸及其盐、重铬酸及其盐、高锰酸及其盐、过氧化苯甲酸、五氧化二磷等强氧化剂，在适当条件下可放出氧发生爆炸，在使用这强氧化性化学类试剂时，应注意（）。</w:t>
      </w:r>
      <w:r>
        <w:rPr>
          <w:b w:val="0"/>
          <w:color w:val="6C7784"/>
          <w:sz w:val="15"/>
        </w:rPr>
        <w:t xml:space="preserve">   [原题号 204660]</w:t>
      </w:r>
    </w:p>
    <w:p w14:paraId="03805FBC">
      <w:pPr>
        <w:pStyle w:val="169"/>
        <w:keepNext/>
        <w:keepLines/>
        <w:ind w:left="259" w:hanging="259"/>
      </w:pPr>
      <w:r>
        <w:rPr>
          <w:b/>
        </w:rPr>
        <w:t xml:space="preserve">A.  </w:t>
      </w:r>
      <w:r>
        <w:t>环境温度不要高于30℃</w:t>
      </w:r>
    </w:p>
    <w:p w14:paraId="4A9A8B3C">
      <w:pPr>
        <w:pStyle w:val="169"/>
        <w:keepNext/>
        <w:keepLines/>
        <w:ind w:left="259" w:hanging="259"/>
      </w:pPr>
      <w:r>
        <w:rPr>
          <w:b/>
        </w:rPr>
        <w:t xml:space="preserve">B.  </w:t>
      </w:r>
      <w:r>
        <w:t>通风要良好</w:t>
      </w:r>
    </w:p>
    <w:p w14:paraId="1A8D5BBF">
      <w:pPr>
        <w:pStyle w:val="169"/>
        <w:keepNext/>
        <w:keepLines/>
        <w:ind w:left="259" w:hanging="259"/>
      </w:pPr>
      <w:r>
        <w:rPr>
          <w:b/>
        </w:rPr>
        <w:t xml:space="preserve">C.  </w:t>
      </w:r>
      <w:r>
        <w:t>要加热</w:t>
      </w:r>
    </w:p>
    <w:p w14:paraId="143D0358">
      <w:pPr>
        <w:pStyle w:val="169"/>
        <w:keepNext/>
        <w:keepLines/>
        <w:ind w:left="259" w:hanging="259"/>
      </w:pPr>
      <w:r>
        <w:rPr>
          <w:b/>
        </w:rPr>
        <w:t xml:space="preserve">D.  </w:t>
      </w:r>
      <w:r>
        <w:t>不要与有机物或还原性物质共同使用</w:t>
      </w:r>
    </w:p>
    <w:p w14:paraId="64243601">
      <w:pPr>
        <w:pStyle w:val="168"/>
        <w:keepLines/>
      </w:pPr>
      <w:r>
        <w:t>标准答案：A、B、C、D</w:t>
      </w:r>
    </w:p>
    <w:p w14:paraId="380D6875">
      <w:pPr>
        <w:pStyle w:val="167"/>
        <w:keepNext/>
        <w:keepLines/>
      </w:pPr>
      <w:r>
        <w:rPr>
          <w:color w:val="972A36"/>
        </w:rPr>
        <w:t xml:space="preserve">0112.  </w:t>
      </w:r>
      <w:r>
        <w:t>【多选题】 以下药品需在储存在棕色瓶中或用黑纸包裹、且置于低温阴凉处的是（）。</w:t>
      </w:r>
      <w:r>
        <w:rPr>
          <w:b w:val="0"/>
          <w:color w:val="6C7784"/>
          <w:sz w:val="15"/>
        </w:rPr>
        <w:t xml:space="preserve">   [原题号 204658]</w:t>
      </w:r>
    </w:p>
    <w:p w14:paraId="17097DED">
      <w:pPr>
        <w:pStyle w:val="169"/>
        <w:keepNext/>
        <w:keepLines/>
        <w:ind w:left="259" w:hanging="259"/>
      </w:pPr>
      <w:r>
        <w:rPr>
          <w:b/>
        </w:rPr>
        <w:t xml:space="preserve">A.  </w:t>
      </w:r>
      <w:r>
        <w:t>卤化银</w:t>
      </w:r>
    </w:p>
    <w:p w14:paraId="30C02DB3">
      <w:pPr>
        <w:pStyle w:val="169"/>
        <w:keepNext/>
        <w:keepLines/>
        <w:ind w:left="259" w:hanging="259"/>
      </w:pPr>
      <w:r>
        <w:rPr>
          <w:b/>
        </w:rPr>
        <w:t xml:space="preserve">B.  </w:t>
      </w:r>
      <w:r>
        <w:t>浓硝酸</w:t>
      </w:r>
    </w:p>
    <w:p w14:paraId="6DB02565">
      <w:pPr>
        <w:pStyle w:val="169"/>
        <w:keepNext/>
        <w:keepLines/>
        <w:ind w:left="259" w:hanging="259"/>
      </w:pPr>
      <w:r>
        <w:rPr>
          <w:b/>
        </w:rPr>
        <w:t xml:space="preserve">C.  </w:t>
      </w:r>
      <w:r>
        <w:t>过氧化氢</w:t>
      </w:r>
    </w:p>
    <w:p w14:paraId="4F1CECEE">
      <w:pPr>
        <w:pStyle w:val="169"/>
        <w:keepNext/>
        <w:keepLines/>
        <w:ind w:left="259" w:hanging="259"/>
      </w:pPr>
      <w:r>
        <w:rPr>
          <w:b/>
        </w:rPr>
        <w:t xml:space="preserve">D.  </w:t>
      </w:r>
      <w:r>
        <w:t>催化剂</w:t>
      </w:r>
    </w:p>
    <w:p w14:paraId="7F3BAA9E">
      <w:pPr>
        <w:pStyle w:val="168"/>
        <w:keepLines/>
      </w:pPr>
      <w:r>
        <w:t>标准答案：A、B、C</w:t>
      </w:r>
    </w:p>
    <w:p w14:paraId="718E793C">
      <w:pPr>
        <w:pStyle w:val="167"/>
        <w:keepNext/>
        <w:keepLines/>
      </w:pPr>
      <w:r>
        <w:rPr>
          <w:color w:val="972A36"/>
        </w:rPr>
        <w:t xml:space="preserve">0113.  </w:t>
      </w:r>
      <w:r>
        <w:t>【多选题】 下列物品，（）属于强氧化试剂并能与有机物、镁粉、铝粉、锌粉形成爆炸性混合物。</w:t>
      </w:r>
      <w:r>
        <w:rPr>
          <w:b w:val="0"/>
          <w:color w:val="6C7784"/>
          <w:sz w:val="15"/>
        </w:rPr>
        <w:t xml:space="preserve">   [原题号 204656]</w:t>
      </w:r>
    </w:p>
    <w:p w14:paraId="6042ADD9">
      <w:pPr>
        <w:pStyle w:val="169"/>
        <w:keepNext/>
        <w:keepLines/>
        <w:ind w:left="259" w:hanging="259"/>
      </w:pPr>
      <w:r>
        <w:rPr>
          <w:b/>
        </w:rPr>
        <w:t xml:space="preserve">A.  </w:t>
      </w:r>
      <w:r>
        <w:t>H2O2</w:t>
      </w:r>
    </w:p>
    <w:p w14:paraId="1E032CB8">
      <w:pPr>
        <w:pStyle w:val="169"/>
        <w:keepNext/>
        <w:keepLines/>
        <w:ind w:left="259" w:hanging="259"/>
      </w:pPr>
      <w:r>
        <w:rPr>
          <w:b/>
        </w:rPr>
        <w:t xml:space="preserve">B.  </w:t>
      </w:r>
      <w:r>
        <w:t>NH4NO3</w:t>
      </w:r>
    </w:p>
    <w:p w14:paraId="15484D47">
      <w:pPr>
        <w:pStyle w:val="169"/>
        <w:keepNext/>
        <w:keepLines/>
        <w:ind w:left="259" w:hanging="259"/>
      </w:pPr>
      <w:r>
        <w:rPr>
          <w:b/>
        </w:rPr>
        <w:t xml:space="preserve">C.  </w:t>
      </w:r>
      <w:r>
        <w:t>高氯酸及其盐</w:t>
      </w:r>
    </w:p>
    <w:p w14:paraId="3B3D3FA3">
      <w:pPr>
        <w:pStyle w:val="169"/>
        <w:keepNext/>
        <w:keepLines/>
        <w:ind w:left="259" w:hanging="259"/>
      </w:pPr>
      <w:r>
        <w:rPr>
          <w:b/>
        </w:rPr>
        <w:t xml:space="preserve">D.  </w:t>
      </w:r>
      <w:r>
        <w:t>高锰酸及其盐</w:t>
      </w:r>
    </w:p>
    <w:p w14:paraId="724BD7D5">
      <w:pPr>
        <w:pStyle w:val="168"/>
        <w:keepLines/>
      </w:pPr>
      <w:r>
        <w:t>标准答案：A、B、C、D</w:t>
      </w:r>
    </w:p>
    <w:p w14:paraId="562F06E0">
      <w:pPr>
        <w:pStyle w:val="167"/>
        <w:keepNext/>
        <w:keepLines/>
      </w:pPr>
      <w:r>
        <w:rPr>
          <w:color w:val="972A36"/>
        </w:rPr>
        <w:t xml:space="preserve">0114.  </w:t>
      </w:r>
      <w:r>
        <w:t>【多选题】 以下几种气体中，有毒的气体为（）。</w:t>
      </w:r>
      <w:r>
        <w:rPr>
          <w:b w:val="0"/>
          <w:color w:val="6C7784"/>
          <w:sz w:val="15"/>
        </w:rPr>
        <w:t xml:space="preserve">   [原题号 204654]</w:t>
      </w:r>
    </w:p>
    <w:p w14:paraId="76E046F0">
      <w:pPr>
        <w:pStyle w:val="169"/>
        <w:keepNext/>
        <w:keepLines/>
        <w:ind w:left="259" w:hanging="259"/>
      </w:pPr>
      <w:r>
        <w:rPr>
          <w:b/>
        </w:rPr>
        <w:t xml:space="preserve">A.  </w:t>
      </w:r>
      <w:r>
        <w:t>氯气</w:t>
      </w:r>
    </w:p>
    <w:p w14:paraId="1BB6031F">
      <w:pPr>
        <w:pStyle w:val="169"/>
        <w:keepNext/>
        <w:keepLines/>
        <w:ind w:left="259" w:hanging="259"/>
      </w:pPr>
      <w:r>
        <w:rPr>
          <w:b/>
        </w:rPr>
        <w:t xml:space="preserve">B.  </w:t>
      </w:r>
      <w:r>
        <w:t>氧气</w:t>
      </w:r>
    </w:p>
    <w:p w14:paraId="5985C676">
      <w:pPr>
        <w:pStyle w:val="169"/>
        <w:keepNext/>
        <w:keepLines/>
        <w:ind w:left="259" w:hanging="259"/>
      </w:pPr>
      <w:r>
        <w:rPr>
          <w:b/>
        </w:rPr>
        <w:t xml:space="preserve">C.  </w:t>
      </w:r>
      <w:r>
        <w:t>二氧化硫</w:t>
      </w:r>
    </w:p>
    <w:p w14:paraId="03C5B53E">
      <w:pPr>
        <w:pStyle w:val="169"/>
        <w:keepNext/>
        <w:keepLines/>
        <w:ind w:left="259" w:hanging="259"/>
      </w:pPr>
      <w:r>
        <w:rPr>
          <w:b/>
        </w:rPr>
        <w:t xml:space="preserve">D.  </w:t>
      </w:r>
      <w:r>
        <w:t>三氧化硫</w:t>
      </w:r>
    </w:p>
    <w:p w14:paraId="6F3EEED5">
      <w:pPr>
        <w:pStyle w:val="168"/>
        <w:keepLines/>
      </w:pPr>
      <w:r>
        <w:t>标准答案：A、C、D</w:t>
      </w:r>
    </w:p>
    <w:p w14:paraId="0FA2683B">
      <w:pPr>
        <w:pStyle w:val="167"/>
        <w:keepNext/>
        <w:keepLines/>
      </w:pPr>
      <w:r>
        <w:rPr>
          <w:color w:val="972A36"/>
        </w:rPr>
        <w:t xml:space="preserve">0115.  </w:t>
      </w:r>
      <w:r>
        <w:t>【多选题】 从化学类试剂瓶中向烧杯等容器中倒液体时，下列陈述正确的是（）。</w:t>
      </w:r>
      <w:r>
        <w:rPr>
          <w:b w:val="0"/>
          <w:color w:val="6C7784"/>
          <w:sz w:val="15"/>
        </w:rPr>
        <w:t xml:space="preserve">   [原题号 204652]</w:t>
      </w:r>
    </w:p>
    <w:p w14:paraId="02D76CB8">
      <w:pPr>
        <w:pStyle w:val="169"/>
        <w:keepNext/>
        <w:keepLines/>
        <w:ind w:left="259" w:hanging="259"/>
      </w:pPr>
      <w:r>
        <w:rPr>
          <w:b/>
        </w:rPr>
        <w:t xml:space="preserve">A.  </w:t>
      </w:r>
      <w:r>
        <w:t>为了防止液体滴落到桌面，要用瓶子嘴压住烧杯边缘</w:t>
      </w:r>
    </w:p>
    <w:p w14:paraId="608F1282">
      <w:pPr>
        <w:pStyle w:val="169"/>
        <w:keepNext/>
        <w:keepLines/>
        <w:ind w:left="259" w:hanging="259"/>
      </w:pPr>
      <w:r>
        <w:rPr>
          <w:b/>
        </w:rPr>
        <w:t xml:space="preserve">B.  </w:t>
      </w:r>
      <w:r>
        <w:t>倾倒液体时，眼睛远离瓶子</w:t>
      </w:r>
    </w:p>
    <w:p w14:paraId="478AA380">
      <w:pPr>
        <w:pStyle w:val="169"/>
        <w:keepNext/>
        <w:keepLines/>
        <w:ind w:left="259" w:hanging="259"/>
      </w:pPr>
      <w:r>
        <w:rPr>
          <w:b/>
        </w:rPr>
        <w:t xml:space="preserve">C.  </w:t>
      </w:r>
      <w:r>
        <w:t>必须使用滤纸、超净间专用绵纸等擦干瓶子外流下的液滴，但是不能盖紧瓶盖后在龙头下冲洗</w:t>
      </w:r>
    </w:p>
    <w:p w14:paraId="7A45DCC7">
      <w:pPr>
        <w:pStyle w:val="169"/>
        <w:keepNext/>
        <w:keepLines/>
        <w:ind w:left="259" w:hanging="259"/>
      </w:pPr>
      <w:r>
        <w:rPr>
          <w:b/>
        </w:rPr>
        <w:t xml:space="preserve">D.  </w:t>
      </w:r>
      <w:r>
        <w:t>通常情况下，禁止使用吸管从试剂瓶中向外取液体，这会导致整瓶液体被污染。先将适量的液体倒入烧杯，再使用吸管</w:t>
      </w:r>
    </w:p>
    <w:p w14:paraId="7E49A938">
      <w:pPr>
        <w:pStyle w:val="168"/>
        <w:keepLines/>
      </w:pPr>
      <w:r>
        <w:t>标准答案：B、D</w:t>
      </w:r>
    </w:p>
    <w:p w14:paraId="310EE470">
      <w:pPr>
        <w:pStyle w:val="167"/>
        <w:keepNext/>
        <w:keepLines/>
      </w:pPr>
      <w:r>
        <w:rPr>
          <w:color w:val="972A36"/>
        </w:rPr>
        <w:t xml:space="preserve">0116.  </w:t>
      </w:r>
      <w:r>
        <w:t>【多选题】 使用易燃易爆的化学类药品应该注意（）。</w:t>
      </w:r>
      <w:r>
        <w:rPr>
          <w:b w:val="0"/>
          <w:color w:val="6C7784"/>
          <w:sz w:val="15"/>
        </w:rPr>
        <w:t xml:space="preserve">   [原题号 204648]</w:t>
      </w:r>
    </w:p>
    <w:p w14:paraId="16E1C0BC">
      <w:pPr>
        <w:pStyle w:val="169"/>
        <w:keepNext/>
        <w:keepLines/>
        <w:ind w:left="259" w:hanging="259"/>
      </w:pPr>
      <w:r>
        <w:rPr>
          <w:b/>
        </w:rPr>
        <w:t xml:space="preserve">A.  </w:t>
      </w:r>
      <w:r>
        <w:t>避免明火加热</w:t>
      </w:r>
    </w:p>
    <w:p w14:paraId="7EA8086B">
      <w:pPr>
        <w:pStyle w:val="169"/>
        <w:keepNext/>
        <w:keepLines/>
        <w:ind w:left="259" w:hanging="259"/>
      </w:pPr>
      <w:r>
        <w:rPr>
          <w:b/>
        </w:rPr>
        <w:t xml:space="preserve">B.  </w:t>
      </w:r>
      <w:r>
        <w:t>加热时使用水浴或油浴</w:t>
      </w:r>
    </w:p>
    <w:p w14:paraId="31B85459">
      <w:pPr>
        <w:pStyle w:val="169"/>
        <w:keepNext/>
        <w:keepLines/>
        <w:ind w:left="259" w:hanging="259"/>
      </w:pPr>
      <w:r>
        <w:rPr>
          <w:b/>
        </w:rPr>
        <w:t xml:space="preserve">C.  </w:t>
      </w:r>
      <w:r>
        <w:t>在通风橱中进行操作</w:t>
      </w:r>
    </w:p>
    <w:p w14:paraId="08E6BC29">
      <w:pPr>
        <w:pStyle w:val="169"/>
        <w:keepNext/>
        <w:keepLines/>
        <w:ind w:left="259" w:hanging="259"/>
      </w:pPr>
      <w:r>
        <w:rPr>
          <w:b/>
        </w:rPr>
        <w:t xml:space="preserve">D.  </w:t>
      </w:r>
      <w:r>
        <w:t>不可猛烈撞击</w:t>
      </w:r>
    </w:p>
    <w:p w14:paraId="316DDE36">
      <w:pPr>
        <w:pStyle w:val="168"/>
        <w:keepLines/>
      </w:pPr>
      <w:r>
        <w:t>标准答案：A、B、C、D</w:t>
      </w:r>
    </w:p>
    <w:p w14:paraId="7FA73184">
      <w:pPr>
        <w:pStyle w:val="167"/>
        <w:keepNext/>
        <w:keepLines/>
      </w:pPr>
      <w:r>
        <w:rPr>
          <w:color w:val="972A36"/>
        </w:rPr>
        <w:t xml:space="preserve">0117.  </w:t>
      </w:r>
      <w:r>
        <w:t>【多选题】 学生在使用剧毒物品时，必须由＿＿在场指导。</w:t>
      </w:r>
      <w:r>
        <w:rPr>
          <w:b w:val="0"/>
          <w:color w:val="6C7784"/>
          <w:sz w:val="15"/>
        </w:rPr>
        <w:t xml:space="preserve">   [原题号 204645]</w:t>
      </w:r>
    </w:p>
    <w:p w14:paraId="2452BF45">
      <w:pPr>
        <w:pStyle w:val="169"/>
        <w:keepNext/>
        <w:keepLines/>
        <w:ind w:left="259" w:hanging="259"/>
      </w:pPr>
      <w:r>
        <w:rPr>
          <w:b/>
        </w:rPr>
        <w:t xml:space="preserve">A.  </w:t>
      </w:r>
      <w:r>
        <w:t>教师</w:t>
      </w:r>
    </w:p>
    <w:p w14:paraId="0DADB145">
      <w:pPr>
        <w:pStyle w:val="169"/>
        <w:keepNext/>
        <w:keepLines/>
        <w:ind w:left="259" w:hanging="259"/>
      </w:pPr>
      <w:r>
        <w:rPr>
          <w:b/>
        </w:rPr>
        <w:t xml:space="preserve">B.  </w:t>
      </w:r>
      <w:r>
        <w:t>临时工</w:t>
      </w:r>
    </w:p>
    <w:p w14:paraId="2F01D526">
      <w:pPr>
        <w:pStyle w:val="169"/>
        <w:keepNext/>
        <w:keepLines/>
        <w:ind w:left="259" w:hanging="259"/>
      </w:pPr>
      <w:r>
        <w:rPr>
          <w:b/>
        </w:rPr>
        <w:t xml:space="preserve">C.  </w:t>
      </w:r>
      <w:r>
        <w:t>实验室工作人员</w:t>
      </w:r>
    </w:p>
    <w:p w14:paraId="18430C17">
      <w:pPr>
        <w:pStyle w:val="169"/>
        <w:keepNext/>
        <w:keepLines/>
        <w:ind w:left="259" w:hanging="259"/>
      </w:pPr>
      <w:r>
        <w:rPr>
          <w:b/>
        </w:rPr>
        <w:t xml:space="preserve">D.  </w:t>
      </w:r>
      <w:r>
        <w:t>其他人员</w:t>
      </w:r>
    </w:p>
    <w:p w14:paraId="3BCE4103">
      <w:pPr>
        <w:pStyle w:val="168"/>
        <w:keepLines/>
      </w:pPr>
      <w:r>
        <w:t>标准答案：A、C</w:t>
      </w:r>
    </w:p>
    <w:p w14:paraId="70FD25E1">
      <w:pPr>
        <w:pStyle w:val="167"/>
        <w:keepNext/>
        <w:keepLines/>
      </w:pPr>
      <w:r>
        <w:rPr>
          <w:color w:val="972A36"/>
        </w:rPr>
        <w:t xml:space="preserve">0118.  </w:t>
      </w:r>
      <w:r>
        <w:t>【多选题】 下面哪些试剂易侵蚀玻璃而影响纯度，应保存在塑料瓶中或者涂石蜡的玻璃瓶中？</w:t>
      </w:r>
      <w:r>
        <w:rPr>
          <w:b w:val="0"/>
          <w:color w:val="6C7784"/>
          <w:sz w:val="15"/>
        </w:rPr>
        <w:t xml:space="preserve">   [原题号 204641]</w:t>
      </w:r>
    </w:p>
    <w:p w14:paraId="0AD41997">
      <w:pPr>
        <w:pStyle w:val="169"/>
        <w:keepNext/>
        <w:keepLines/>
        <w:ind w:left="259" w:hanging="259"/>
      </w:pPr>
      <w:r>
        <w:rPr>
          <w:b/>
        </w:rPr>
        <w:t xml:space="preserve">A.  </w:t>
      </w:r>
      <w:r>
        <w:t>浓硫酸</w:t>
      </w:r>
    </w:p>
    <w:p w14:paraId="7BD23192">
      <w:pPr>
        <w:pStyle w:val="169"/>
        <w:keepNext/>
        <w:keepLines/>
        <w:ind w:left="259" w:hanging="259"/>
      </w:pPr>
      <w:r>
        <w:rPr>
          <w:b/>
        </w:rPr>
        <w:t xml:space="preserve">B.  </w:t>
      </w:r>
      <w:r>
        <w:t>氢氟酸</w:t>
      </w:r>
    </w:p>
    <w:p w14:paraId="4842446F">
      <w:pPr>
        <w:pStyle w:val="169"/>
        <w:keepNext/>
        <w:keepLines/>
        <w:ind w:left="259" w:hanging="259"/>
      </w:pPr>
      <w:r>
        <w:rPr>
          <w:b/>
        </w:rPr>
        <w:t xml:space="preserve">C.  </w:t>
      </w:r>
      <w:r>
        <w:t>氟化物</w:t>
      </w:r>
    </w:p>
    <w:p w14:paraId="7A805F82">
      <w:pPr>
        <w:pStyle w:val="169"/>
        <w:keepNext/>
        <w:keepLines/>
        <w:ind w:left="259" w:hanging="259"/>
      </w:pPr>
      <w:r>
        <w:rPr>
          <w:b/>
        </w:rPr>
        <w:t xml:space="preserve">D.  </w:t>
      </w:r>
      <w:r>
        <w:t>王水</w:t>
      </w:r>
    </w:p>
    <w:p w14:paraId="4AC15231">
      <w:pPr>
        <w:pStyle w:val="168"/>
        <w:keepLines/>
      </w:pPr>
      <w:r>
        <w:t>标准答案：B、C</w:t>
      </w:r>
    </w:p>
    <w:p w14:paraId="6AACEF2A">
      <w:pPr>
        <w:pStyle w:val="167"/>
        <w:keepNext/>
        <w:keepLines/>
      </w:pPr>
      <w:r>
        <w:rPr>
          <w:color w:val="972A36"/>
        </w:rPr>
        <w:t xml:space="preserve">0119.  </w:t>
      </w:r>
      <w:r>
        <w:t>【多选题】 下列物质属于剧毒的是（）。</w:t>
      </w:r>
      <w:r>
        <w:rPr>
          <w:b w:val="0"/>
          <w:color w:val="6C7784"/>
          <w:sz w:val="15"/>
        </w:rPr>
        <w:t xml:space="preserve">   [原题号 204637]</w:t>
      </w:r>
    </w:p>
    <w:p w14:paraId="3C6743E5">
      <w:pPr>
        <w:pStyle w:val="169"/>
        <w:keepNext/>
        <w:keepLines/>
        <w:ind w:left="259" w:hanging="259"/>
      </w:pPr>
      <w:r>
        <w:rPr>
          <w:b/>
        </w:rPr>
        <w:t xml:space="preserve">A.  </w:t>
      </w:r>
      <w:r>
        <w:t>氯酸钾</w:t>
      </w:r>
    </w:p>
    <w:p w14:paraId="0DAB896E">
      <w:pPr>
        <w:pStyle w:val="169"/>
        <w:keepNext/>
        <w:keepLines/>
        <w:ind w:left="259" w:hanging="259"/>
      </w:pPr>
      <w:r>
        <w:rPr>
          <w:b/>
        </w:rPr>
        <w:t xml:space="preserve">B.  </w:t>
      </w:r>
      <w:r>
        <w:t>氢氧化钠</w:t>
      </w:r>
    </w:p>
    <w:p w14:paraId="1BF41247">
      <w:pPr>
        <w:pStyle w:val="169"/>
        <w:keepNext/>
        <w:keepLines/>
        <w:ind w:left="259" w:hanging="259"/>
      </w:pPr>
      <w:r>
        <w:rPr>
          <w:b/>
        </w:rPr>
        <w:t xml:space="preserve">C.  </w:t>
      </w:r>
      <w:r>
        <w:t>三氧化二砷</w:t>
      </w:r>
    </w:p>
    <w:p w14:paraId="16830FE9">
      <w:pPr>
        <w:pStyle w:val="169"/>
        <w:keepNext/>
        <w:keepLines/>
        <w:ind w:left="259" w:hanging="259"/>
      </w:pPr>
      <w:r>
        <w:rPr>
          <w:b/>
        </w:rPr>
        <w:t xml:space="preserve">D.  </w:t>
      </w:r>
      <w:r>
        <w:t>硫酸钡</w:t>
      </w:r>
    </w:p>
    <w:p w14:paraId="6EE955B0">
      <w:pPr>
        <w:pStyle w:val="168"/>
        <w:keepLines/>
      </w:pPr>
      <w:r>
        <w:t>标准答案：A、C</w:t>
      </w:r>
    </w:p>
    <w:p w14:paraId="7F58BD56">
      <w:pPr>
        <w:pStyle w:val="167"/>
        <w:keepNext/>
        <w:keepLines/>
      </w:pPr>
      <w:r>
        <w:rPr>
          <w:color w:val="972A36"/>
        </w:rPr>
        <w:t xml:space="preserve">0120.  </w:t>
      </w:r>
      <w:r>
        <w:t>【多选题】 下列属于易燃液体的是（）。</w:t>
      </w:r>
      <w:r>
        <w:rPr>
          <w:b w:val="0"/>
          <w:color w:val="6C7784"/>
          <w:sz w:val="15"/>
        </w:rPr>
        <w:t xml:space="preserve">   [原题号 204636]</w:t>
      </w:r>
    </w:p>
    <w:p w14:paraId="4C8FE14D">
      <w:pPr>
        <w:pStyle w:val="169"/>
        <w:keepNext/>
        <w:keepLines/>
        <w:ind w:left="259" w:hanging="259"/>
      </w:pPr>
      <w:r>
        <w:rPr>
          <w:b/>
        </w:rPr>
        <w:t xml:space="preserve">A.  </w:t>
      </w:r>
      <w:r>
        <w:t>乙醚</w:t>
      </w:r>
    </w:p>
    <w:p w14:paraId="0934BC2A">
      <w:pPr>
        <w:pStyle w:val="169"/>
        <w:keepNext/>
        <w:keepLines/>
        <w:ind w:left="259" w:hanging="259"/>
      </w:pPr>
      <w:r>
        <w:rPr>
          <w:b/>
        </w:rPr>
        <w:t xml:space="preserve">B.  </w:t>
      </w:r>
      <w:r>
        <w:t>乙醇</w:t>
      </w:r>
    </w:p>
    <w:p w14:paraId="4BBAAD6B">
      <w:pPr>
        <w:pStyle w:val="169"/>
        <w:keepNext/>
        <w:keepLines/>
        <w:ind w:left="259" w:hanging="259"/>
      </w:pPr>
      <w:r>
        <w:rPr>
          <w:b/>
        </w:rPr>
        <w:t xml:space="preserve">C.  </w:t>
      </w:r>
      <w:r>
        <w:t>苯</w:t>
      </w:r>
    </w:p>
    <w:p w14:paraId="1FF0569A">
      <w:pPr>
        <w:pStyle w:val="169"/>
        <w:keepNext/>
        <w:keepLines/>
        <w:ind w:left="259" w:hanging="259"/>
      </w:pPr>
      <w:r>
        <w:rPr>
          <w:b/>
        </w:rPr>
        <w:t xml:space="preserve">D.  </w:t>
      </w:r>
      <w:r>
        <w:t>二硫化碳</w:t>
      </w:r>
    </w:p>
    <w:p w14:paraId="5142445D">
      <w:pPr>
        <w:pStyle w:val="168"/>
        <w:keepLines/>
      </w:pPr>
      <w:r>
        <w:t>标准答案：A、B、C、D</w:t>
      </w:r>
    </w:p>
    <w:p w14:paraId="0F070A20">
      <w:pPr>
        <w:pStyle w:val="167"/>
        <w:keepNext/>
        <w:keepLines/>
      </w:pPr>
      <w:r>
        <w:rPr>
          <w:color w:val="972A36"/>
        </w:rPr>
        <w:t xml:space="preserve">0121.  </w:t>
      </w:r>
      <w:r>
        <w:t>【多选题】 危险化学类品包括哪些种？</w:t>
      </w:r>
      <w:r>
        <w:rPr>
          <w:b w:val="0"/>
          <w:color w:val="6C7784"/>
          <w:sz w:val="15"/>
        </w:rPr>
        <w:t xml:space="preserve">   [原题号 204632]</w:t>
      </w:r>
    </w:p>
    <w:p w14:paraId="2EDA9EED">
      <w:pPr>
        <w:pStyle w:val="169"/>
        <w:keepNext/>
        <w:keepLines/>
        <w:ind w:left="259" w:hanging="259"/>
      </w:pPr>
      <w:r>
        <w:rPr>
          <w:b/>
        </w:rPr>
        <w:t xml:space="preserve">A.  </w:t>
      </w:r>
      <w:r>
        <w:t>爆炸品易燃气体易爆喷雾剂</w:t>
      </w:r>
    </w:p>
    <w:p w14:paraId="160D1476">
      <w:pPr>
        <w:pStyle w:val="169"/>
        <w:keepNext/>
        <w:keepLines/>
        <w:ind w:left="259" w:hanging="259"/>
      </w:pPr>
      <w:r>
        <w:rPr>
          <w:b/>
        </w:rPr>
        <w:t xml:space="preserve">B.  </w:t>
      </w:r>
      <w:r>
        <w:t>易燃液体，易燃固体，自反应物质</w:t>
      </w:r>
    </w:p>
    <w:p w14:paraId="2FC072BC">
      <w:pPr>
        <w:pStyle w:val="169"/>
        <w:keepNext/>
        <w:keepLines/>
        <w:ind w:left="259" w:hanging="259"/>
      </w:pPr>
      <w:r>
        <w:rPr>
          <w:b/>
        </w:rPr>
        <w:t xml:space="preserve">C.  </w:t>
      </w:r>
      <w:r>
        <w:t>可自燃液体，自燃自热物质，遇水放出易燃气体的物质</w:t>
      </w:r>
    </w:p>
    <w:p w14:paraId="145AD427">
      <w:pPr>
        <w:pStyle w:val="169"/>
        <w:keepNext/>
        <w:keepLines/>
        <w:ind w:left="259" w:hanging="259"/>
      </w:pPr>
      <w:r>
        <w:rPr>
          <w:b/>
        </w:rPr>
        <w:t xml:space="preserve">D.  </w:t>
      </w:r>
      <w:r>
        <w:t>氧化性液体，氧化性固体，有机过氧化物，金属腐蚀性</w:t>
      </w:r>
    </w:p>
    <w:p w14:paraId="2D9AD7ED">
      <w:pPr>
        <w:pStyle w:val="168"/>
        <w:keepLines/>
      </w:pPr>
      <w:r>
        <w:t>标准答案：A、B、C、D</w:t>
      </w:r>
    </w:p>
    <w:p w14:paraId="16A2DA5A">
      <w:pPr>
        <w:pStyle w:val="167"/>
        <w:keepNext/>
        <w:keepLines/>
      </w:pPr>
      <w:r>
        <w:rPr>
          <w:color w:val="972A36"/>
        </w:rPr>
        <w:t xml:space="preserve">0122.  </w:t>
      </w:r>
      <w:r>
        <w:t>【多选题】 皮肤接触化学类品伤害时所需采取的急救措施指现场作业人员意外地受到自救和互救的简要处理办法。下列叙述中正确的是（）。</w:t>
      </w:r>
      <w:r>
        <w:rPr>
          <w:b w:val="0"/>
          <w:color w:val="6C7784"/>
          <w:sz w:val="15"/>
        </w:rPr>
        <w:t xml:space="preserve">   [原题号 204627]</w:t>
      </w:r>
    </w:p>
    <w:p w14:paraId="27F50B4D">
      <w:pPr>
        <w:pStyle w:val="169"/>
        <w:keepNext/>
        <w:keepLines/>
        <w:ind w:left="259" w:hanging="259"/>
      </w:pPr>
      <w:r>
        <w:rPr>
          <w:b/>
        </w:rPr>
        <w:t xml:space="preserve">A.  </w:t>
      </w:r>
      <w:r>
        <w:t>剧毒品：立即脱去衣着，用推荐的清洗介质冲洗。就医</w:t>
      </w:r>
    </w:p>
    <w:p w14:paraId="5DCA0876">
      <w:pPr>
        <w:pStyle w:val="169"/>
        <w:keepNext/>
        <w:keepLines/>
        <w:ind w:left="259" w:hanging="259"/>
      </w:pPr>
      <w:r>
        <w:rPr>
          <w:b/>
        </w:rPr>
        <w:t xml:space="preserve">B.  </w:t>
      </w:r>
      <w:r>
        <w:t>中等毒品：脱去衣着，用推荐的清洗介质冲洗。就医</w:t>
      </w:r>
    </w:p>
    <w:p w14:paraId="3C010C10">
      <w:pPr>
        <w:pStyle w:val="169"/>
        <w:keepNext/>
        <w:keepLines/>
        <w:ind w:left="259" w:hanging="259"/>
      </w:pPr>
      <w:r>
        <w:rPr>
          <w:b/>
        </w:rPr>
        <w:t xml:space="preserve">C.  </w:t>
      </w:r>
      <w:r>
        <w:t>有害品：脱去污染的衣着，按所推荐的介质冲洗皮肤</w:t>
      </w:r>
    </w:p>
    <w:p w14:paraId="1AA1A0B0">
      <w:pPr>
        <w:pStyle w:val="169"/>
        <w:keepNext/>
        <w:keepLines/>
        <w:ind w:left="259" w:hanging="259"/>
      </w:pPr>
      <w:r>
        <w:rPr>
          <w:b/>
        </w:rPr>
        <w:t xml:space="preserve">D.  </w:t>
      </w:r>
      <w:r>
        <w:t>腐蚀品：按所推荐的介质冲洗。若有灼伤，就医</w:t>
      </w:r>
    </w:p>
    <w:p w14:paraId="74AB1114">
      <w:pPr>
        <w:pStyle w:val="168"/>
        <w:keepLines/>
      </w:pPr>
      <w:r>
        <w:t>标准答案：A、B、C、D</w:t>
      </w:r>
    </w:p>
    <w:p w14:paraId="49A62DC3">
      <w:pPr>
        <w:pStyle w:val="167"/>
        <w:keepNext/>
        <w:keepLines/>
      </w:pPr>
      <w:r>
        <w:rPr>
          <w:color w:val="972A36"/>
        </w:rPr>
        <w:t xml:space="preserve">0123.  </w:t>
      </w:r>
      <w:r>
        <w:t>【多选题】 永久气体气瓶爆炸事故主要是由于()造成的？</w:t>
      </w:r>
      <w:r>
        <w:rPr>
          <w:b w:val="0"/>
          <w:color w:val="6C7784"/>
          <w:sz w:val="15"/>
        </w:rPr>
        <w:t xml:space="preserve">   [原题号 204624]</w:t>
      </w:r>
    </w:p>
    <w:p w14:paraId="1FD04B99">
      <w:pPr>
        <w:pStyle w:val="169"/>
        <w:keepNext/>
        <w:keepLines/>
        <w:ind w:left="259" w:hanging="259"/>
      </w:pPr>
      <w:r>
        <w:rPr>
          <w:b/>
        </w:rPr>
        <w:t xml:space="preserve">A.  </w:t>
      </w:r>
      <w:r>
        <w:t>用氧气瓶、空气瓶充装可燃气体</w:t>
      </w:r>
    </w:p>
    <w:p w14:paraId="291EDF3A">
      <w:pPr>
        <w:pStyle w:val="169"/>
        <w:keepNext/>
        <w:keepLines/>
        <w:ind w:left="259" w:hanging="259"/>
      </w:pPr>
      <w:r>
        <w:rPr>
          <w:b/>
        </w:rPr>
        <w:t xml:space="preserve">B.  </w:t>
      </w:r>
      <w:r>
        <w:t>用可燃气体气瓶充装氧气、空气</w:t>
      </w:r>
    </w:p>
    <w:p w14:paraId="6FA27C52">
      <w:pPr>
        <w:pStyle w:val="169"/>
        <w:keepNext/>
        <w:keepLines/>
        <w:ind w:left="259" w:hanging="259"/>
      </w:pPr>
      <w:r>
        <w:rPr>
          <w:b/>
        </w:rPr>
        <w:t xml:space="preserve">C.  </w:t>
      </w:r>
      <w:r>
        <w:t>用低压气瓶充装高压气体</w:t>
      </w:r>
    </w:p>
    <w:p w14:paraId="23AA82A9">
      <w:pPr>
        <w:pStyle w:val="169"/>
        <w:keepNext/>
        <w:keepLines/>
        <w:ind w:left="259" w:hanging="259"/>
      </w:pPr>
      <w:r>
        <w:rPr>
          <w:b/>
        </w:rPr>
        <w:t xml:space="preserve">D.  </w:t>
      </w:r>
      <w:r>
        <w:t>气瓶存在严重缺陷</w:t>
      </w:r>
    </w:p>
    <w:p w14:paraId="533872DC">
      <w:pPr>
        <w:pStyle w:val="168"/>
        <w:keepLines/>
      </w:pPr>
      <w:r>
        <w:t>标准答案：A、B、C、D</w:t>
      </w:r>
    </w:p>
    <w:p w14:paraId="53C6F9B6">
      <w:pPr>
        <w:pStyle w:val="167"/>
        <w:keepNext/>
        <w:keepLines/>
      </w:pPr>
      <w:r>
        <w:rPr>
          <w:color w:val="972A36"/>
        </w:rPr>
        <w:t xml:space="preserve">0124.  </w:t>
      </w:r>
      <w:r>
        <w:t>【判断题】 含砷（As）废液的正确净化处理方法如下：在含砷废液中加入FeCl3，使Fe／As比达到50，然后用消石灰将废液调节至pH8-10，放置一夜，分离沉淀，测试上清中砷含量达标后，排放废液。</w:t>
      </w:r>
      <w:r>
        <w:rPr>
          <w:b w:val="0"/>
          <w:color w:val="6C7784"/>
          <w:sz w:val="15"/>
        </w:rPr>
        <w:t xml:space="preserve">   [原题号 204529]</w:t>
      </w:r>
    </w:p>
    <w:p w14:paraId="4B2EFEE3">
      <w:pPr>
        <w:pStyle w:val="168"/>
        <w:keepLines/>
      </w:pPr>
      <w:r>
        <w:t>标准答案：正确</w:t>
      </w:r>
    </w:p>
    <w:p w14:paraId="1CA91F41">
      <w:pPr>
        <w:pStyle w:val="167"/>
        <w:keepNext/>
        <w:keepLines/>
      </w:pPr>
      <w:r>
        <w:rPr>
          <w:color w:val="972A36"/>
        </w:rPr>
        <w:t xml:space="preserve">0125.  </w:t>
      </w:r>
      <w:r>
        <w:t>【判断题】 生物学实验室产生的一般性废弃物放入实验室一般性废物专用蓝色垃圾袋，可以和生活垃圾放在一起，按照一般生活垃圾进行处理。</w:t>
      </w:r>
      <w:r>
        <w:rPr>
          <w:b w:val="0"/>
          <w:color w:val="6C7784"/>
          <w:sz w:val="15"/>
        </w:rPr>
        <w:t xml:space="preserve">   [原题号 204528]</w:t>
      </w:r>
    </w:p>
    <w:p w14:paraId="07137A8A">
      <w:pPr>
        <w:pStyle w:val="168"/>
        <w:keepLines/>
      </w:pPr>
      <w:r>
        <w:t>标准答案：正确</w:t>
      </w:r>
    </w:p>
    <w:p w14:paraId="72C618A4">
      <w:pPr>
        <w:pStyle w:val="167"/>
        <w:keepNext/>
        <w:keepLines/>
      </w:pPr>
      <w:r>
        <w:rPr>
          <w:color w:val="972A36"/>
        </w:rPr>
        <w:t xml:space="preserve">0126.  </w:t>
      </w:r>
      <w:r>
        <w:t>【判断题】 根据是否接触危害性化学类试剂、放射性同位素、生物活体材料，将生物实验室废弃物划分为一般性废弃物、化学类性废弃物、放射性废弃物、生物性废弃物和锐利物五种型。</w:t>
      </w:r>
      <w:r>
        <w:rPr>
          <w:b w:val="0"/>
          <w:color w:val="6C7784"/>
          <w:sz w:val="15"/>
        </w:rPr>
        <w:t xml:space="preserve">   [原题号 204527]</w:t>
      </w:r>
    </w:p>
    <w:p w14:paraId="20EE1D28">
      <w:pPr>
        <w:pStyle w:val="168"/>
        <w:keepLines/>
      </w:pPr>
      <w:r>
        <w:t>标准答案：正确</w:t>
      </w:r>
    </w:p>
    <w:p w14:paraId="5DD3387D">
      <w:pPr>
        <w:pStyle w:val="167"/>
        <w:keepNext/>
        <w:keepLines/>
      </w:pPr>
      <w:r>
        <w:rPr>
          <w:color w:val="972A36"/>
        </w:rPr>
        <w:t xml:space="preserve">0127.  </w:t>
      </w:r>
      <w:r>
        <w:t>【判断题】 为减少液氮气化逸出，延长补充液氮间隔时间，可用塑料袋外箍橡皮筋密封液氮罐口。</w:t>
      </w:r>
      <w:r>
        <w:rPr>
          <w:b w:val="0"/>
          <w:color w:val="6C7784"/>
          <w:sz w:val="15"/>
        </w:rPr>
        <w:t xml:space="preserve">   [原题号 204517]</w:t>
      </w:r>
    </w:p>
    <w:p w14:paraId="158A4690">
      <w:pPr>
        <w:pStyle w:val="168"/>
        <w:keepLines/>
      </w:pPr>
      <w:r>
        <w:t>标准答案：错误</w:t>
      </w:r>
    </w:p>
    <w:p w14:paraId="7671935F">
      <w:pPr>
        <w:pStyle w:val="167"/>
        <w:keepNext/>
        <w:keepLines/>
      </w:pPr>
      <w:r>
        <w:rPr>
          <w:color w:val="972A36"/>
        </w:rPr>
        <w:t xml:space="preserve">0128.  </w:t>
      </w:r>
      <w:r>
        <w:t>【判断题】 对于含氟废液可以进行如下处理：加入石灰使生成氟化钙沉淀。（）</w:t>
      </w:r>
      <w:r>
        <w:rPr>
          <w:b w:val="0"/>
          <w:color w:val="6C7784"/>
          <w:sz w:val="15"/>
        </w:rPr>
        <w:t xml:space="preserve">   [原题号 204361]</w:t>
      </w:r>
    </w:p>
    <w:p w14:paraId="539EAC06">
      <w:pPr>
        <w:pStyle w:val="168"/>
        <w:keepLines/>
      </w:pPr>
      <w:r>
        <w:t>标准答案：正确</w:t>
      </w:r>
    </w:p>
    <w:p w14:paraId="3D237B7B">
      <w:pPr>
        <w:pStyle w:val="167"/>
        <w:keepNext/>
        <w:keepLines/>
      </w:pPr>
      <w:r>
        <w:rPr>
          <w:color w:val="972A36"/>
        </w:rPr>
        <w:t xml:space="preserve">0129.  </w:t>
      </w:r>
      <w:r>
        <w:t>【判断题】 对含有悬浮物质的溶液加热时，应加沸石或玻璃珠，以避免爆沸现象产生。（）</w:t>
      </w:r>
      <w:r>
        <w:rPr>
          <w:b w:val="0"/>
          <w:color w:val="6C7784"/>
          <w:sz w:val="15"/>
        </w:rPr>
        <w:t xml:space="preserve">   [原题号 204360]</w:t>
      </w:r>
    </w:p>
    <w:p w14:paraId="6317BB4F">
      <w:pPr>
        <w:pStyle w:val="168"/>
        <w:keepLines/>
      </w:pPr>
      <w:r>
        <w:t>标准答案：正确</w:t>
      </w:r>
    </w:p>
    <w:p w14:paraId="5CBD8023">
      <w:pPr>
        <w:pStyle w:val="167"/>
        <w:keepNext/>
        <w:keepLines/>
      </w:pPr>
      <w:r>
        <w:rPr>
          <w:color w:val="972A36"/>
        </w:rPr>
        <w:t xml:space="preserve">0130.  </w:t>
      </w:r>
      <w:r>
        <w:t>【判断题】 实验后剩余的金属钠，应用大量的水冲洗。（）</w:t>
      </w:r>
      <w:r>
        <w:rPr>
          <w:b w:val="0"/>
          <w:color w:val="6C7784"/>
          <w:sz w:val="15"/>
        </w:rPr>
        <w:t xml:space="preserve">   [原题号 204359]</w:t>
      </w:r>
    </w:p>
    <w:p w14:paraId="0ACE0540">
      <w:pPr>
        <w:pStyle w:val="168"/>
        <w:keepLines/>
      </w:pPr>
      <w:r>
        <w:t>标准答案：错误</w:t>
      </w:r>
    </w:p>
    <w:p w14:paraId="12889831">
      <w:pPr>
        <w:pStyle w:val="167"/>
        <w:keepNext/>
        <w:keepLines/>
      </w:pPr>
      <w:r>
        <w:rPr>
          <w:color w:val="972A36"/>
        </w:rPr>
        <w:t xml:space="preserve">0131.  </w:t>
      </w:r>
      <w:r>
        <w:t>【判断题】 为安全起见，平时应将低沸点溶剂保存于普通冰箱内以降低溶剂蒸汽压。（）</w:t>
      </w:r>
      <w:r>
        <w:rPr>
          <w:b w:val="0"/>
          <w:color w:val="6C7784"/>
          <w:sz w:val="15"/>
        </w:rPr>
        <w:t xml:space="preserve">   [原题号 204358]</w:t>
      </w:r>
    </w:p>
    <w:p w14:paraId="5597C345">
      <w:pPr>
        <w:pStyle w:val="168"/>
        <w:keepLines/>
      </w:pPr>
      <w:r>
        <w:t>标准答案：错误</w:t>
      </w:r>
    </w:p>
    <w:p w14:paraId="754FED27">
      <w:pPr>
        <w:pStyle w:val="167"/>
        <w:keepNext/>
        <w:keepLines/>
      </w:pPr>
      <w:r>
        <w:rPr>
          <w:color w:val="972A36"/>
        </w:rPr>
        <w:t xml:space="preserve">0132.  </w:t>
      </w:r>
      <w:r>
        <w:t>【判断题】 实验中的过量化学类品应当返回其原来的试剂瓶中以免浪费。（）</w:t>
      </w:r>
      <w:r>
        <w:rPr>
          <w:b w:val="0"/>
          <w:color w:val="6C7784"/>
          <w:sz w:val="15"/>
        </w:rPr>
        <w:t xml:space="preserve">   [原题号 204356]</w:t>
      </w:r>
    </w:p>
    <w:p w14:paraId="5678C204">
      <w:pPr>
        <w:pStyle w:val="168"/>
        <w:keepLines/>
      </w:pPr>
      <w:r>
        <w:t>标准答案：错误</w:t>
      </w:r>
    </w:p>
    <w:p w14:paraId="334D2154">
      <w:pPr>
        <w:pStyle w:val="167"/>
        <w:keepNext/>
        <w:keepLines/>
      </w:pPr>
      <w:r>
        <w:rPr>
          <w:color w:val="972A36"/>
        </w:rPr>
        <w:t xml:space="preserve">0133.  </w:t>
      </w:r>
      <w:r>
        <w:t>【多选题】 防止人身触电事故发生的安全措施有（）。</w:t>
      </w:r>
      <w:r>
        <w:rPr>
          <w:b w:val="0"/>
          <w:color w:val="6C7784"/>
          <w:sz w:val="15"/>
        </w:rPr>
        <w:t xml:space="preserve">   [原题号 204341]</w:t>
      </w:r>
    </w:p>
    <w:p w14:paraId="7A97BBFC">
      <w:pPr>
        <w:pStyle w:val="169"/>
        <w:keepNext/>
        <w:keepLines/>
        <w:ind w:left="259" w:hanging="259"/>
      </w:pPr>
      <w:r>
        <w:rPr>
          <w:b/>
        </w:rPr>
        <w:t xml:space="preserve">A.  </w:t>
      </w:r>
      <w:r>
        <w:t>穿好绝缘防护鞋</w:t>
      </w:r>
    </w:p>
    <w:p w14:paraId="5D2223DB">
      <w:pPr>
        <w:pStyle w:val="169"/>
        <w:keepNext/>
        <w:keepLines/>
        <w:ind w:left="259" w:hanging="259"/>
      </w:pPr>
      <w:r>
        <w:rPr>
          <w:b/>
        </w:rPr>
        <w:t xml:space="preserve">B.  </w:t>
      </w:r>
      <w:r>
        <w:t>戴好绝缘防护手套</w:t>
      </w:r>
    </w:p>
    <w:p w14:paraId="5CA386F9">
      <w:pPr>
        <w:pStyle w:val="169"/>
        <w:keepNext/>
        <w:keepLines/>
        <w:ind w:left="259" w:hanging="259"/>
      </w:pPr>
      <w:r>
        <w:rPr>
          <w:b/>
        </w:rPr>
        <w:t xml:space="preserve">C.  </w:t>
      </w:r>
      <w:r>
        <w:t>正确使用焊接防护面罩</w:t>
      </w:r>
    </w:p>
    <w:p w14:paraId="63EEF0F3">
      <w:pPr>
        <w:pStyle w:val="169"/>
        <w:keepNext/>
        <w:keepLines/>
        <w:ind w:left="259" w:hanging="259"/>
      </w:pPr>
      <w:r>
        <w:rPr>
          <w:b/>
        </w:rPr>
        <w:t xml:space="preserve">D.  </w:t>
      </w:r>
      <w:r>
        <w:t>设备安全检查合格</w:t>
      </w:r>
    </w:p>
    <w:p w14:paraId="2A19BA46">
      <w:pPr>
        <w:pStyle w:val="168"/>
        <w:keepLines/>
      </w:pPr>
      <w:r>
        <w:t>标准答案：A、B</w:t>
      </w:r>
    </w:p>
    <w:p w14:paraId="020880C1">
      <w:pPr>
        <w:pStyle w:val="167"/>
        <w:keepNext/>
        <w:keepLines/>
      </w:pPr>
      <w:r>
        <w:rPr>
          <w:color w:val="972A36"/>
        </w:rPr>
        <w:t xml:space="preserve">0134.  </w:t>
      </w:r>
      <w:r>
        <w:t>【多选题】 新购制的玻璃器皿含有游离碱，先用（）浸泡数小时后，再用清水洗净。</w:t>
      </w:r>
      <w:r>
        <w:rPr>
          <w:b w:val="0"/>
          <w:color w:val="6C7784"/>
          <w:sz w:val="15"/>
        </w:rPr>
        <w:t xml:space="preserve">   [原题号 204336]</w:t>
      </w:r>
    </w:p>
    <w:p w14:paraId="473C9DC9">
      <w:pPr>
        <w:pStyle w:val="169"/>
        <w:keepNext/>
        <w:keepLines/>
        <w:ind w:left="259" w:hanging="259"/>
      </w:pPr>
      <w:r>
        <w:rPr>
          <w:b/>
        </w:rPr>
        <w:t xml:space="preserve">A.  </w:t>
      </w:r>
      <w:r>
        <w:t>2%的盐酸</w:t>
      </w:r>
    </w:p>
    <w:p w14:paraId="66244115">
      <w:pPr>
        <w:pStyle w:val="169"/>
        <w:keepNext/>
        <w:keepLines/>
        <w:ind w:left="259" w:hanging="259"/>
      </w:pPr>
      <w:r>
        <w:rPr>
          <w:b/>
        </w:rPr>
        <w:t xml:space="preserve">B.  </w:t>
      </w:r>
      <w:r>
        <w:t>铬酸洗涤液</w:t>
      </w:r>
    </w:p>
    <w:p w14:paraId="23DAE1FA">
      <w:pPr>
        <w:pStyle w:val="169"/>
        <w:keepNext/>
        <w:keepLines/>
        <w:ind w:left="259" w:hanging="259"/>
      </w:pPr>
      <w:r>
        <w:rPr>
          <w:b/>
        </w:rPr>
        <w:t xml:space="preserve">C.  </w:t>
      </w:r>
      <w:r>
        <w:t>氢氧化钠或碳酸氢钠稀溶液</w:t>
      </w:r>
    </w:p>
    <w:p w14:paraId="3C850904">
      <w:pPr>
        <w:pStyle w:val="169"/>
        <w:keepNext/>
        <w:keepLines/>
        <w:ind w:left="259" w:hanging="259"/>
      </w:pPr>
      <w:r>
        <w:rPr>
          <w:b/>
        </w:rPr>
        <w:t xml:space="preserve">D.  </w:t>
      </w:r>
      <w:r>
        <w:t>市售洗涤剂</w:t>
      </w:r>
    </w:p>
    <w:p w14:paraId="08867956">
      <w:pPr>
        <w:pStyle w:val="168"/>
        <w:keepLines/>
      </w:pPr>
      <w:r>
        <w:t>标准答案：A、B</w:t>
      </w:r>
    </w:p>
    <w:p w14:paraId="392301D6">
      <w:pPr>
        <w:pStyle w:val="167"/>
        <w:keepNext/>
        <w:keepLines/>
      </w:pPr>
      <w:r>
        <w:rPr>
          <w:color w:val="972A36"/>
        </w:rPr>
        <w:t xml:space="preserve">0135.  </w:t>
      </w:r>
      <w:r>
        <w:t>【多选题】 往玻璃管上套橡皮管（）时，应注意做到以下事项（）。</w:t>
      </w:r>
      <w:r>
        <w:rPr>
          <w:b w:val="0"/>
          <w:color w:val="6C7784"/>
          <w:sz w:val="15"/>
        </w:rPr>
        <w:t xml:space="preserve">   [原题号 204335]</w:t>
      </w:r>
    </w:p>
    <w:p w14:paraId="09136E9E">
      <w:pPr>
        <w:pStyle w:val="169"/>
        <w:keepNext/>
        <w:keepLines/>
        <w:ind w:left="259" w:hanging="259"/>
      </w:pPr>
      <w:r>
        <w:rPr>
          <w:b/>
        </w:rPr>
        <w:t xml:space="preserve">A.  </w:t>
      </w:r>
      <w:r>
        <w:t>管端应烧圆滑</w:t>
      </w:r>
    </w:p>
    <w:p w14:paraId="1962A6E9">
      <w:pPr>
        <w:pStyle w:val="169"/>
        <w:keepNext/>
        <w:keepLines/>
        <w:ind w:left="259" w:hanging="259"/>
      </w:pPr>
      <w:r>
        <w:rPr>
          <w:b/>
        </w:rPr>
        <w:t xml:space="preserve">B.  </w:t>
      </w:r>
      <w:r>
        <w:t>用水或甘油浸湿橡皮管（塞）内部</w:t>
      </w:r>
    </w:p>
    <w:p w14:paraId="6F7FD23E">
      <w:pPr>
        <w:pStyle w:val="169"/>
        <w:keepNext/>
        <w:keepLines/>
        <w:ind w:left="259" w:hanging="259"/>
      </w:pPr>
      <w:r>
        <w:rPr>
          <w:b/>
        </w:rPr>
        <w:t xml:space="preserve">C.  </w:t>
      </w:r>
      <w:r>
        <w:t>用布裹手或带厚手套，以防割伤手</w:t>
      </w:r>
    </w:p>
    <w:p w14:paraId="54B05812">
      <w:pPr>
        <w:pStyle w:val="169"/>
        <w:keepNext/>
        <w:keepLines/>
        <w:ind w:left="259" w:hanging="259"/>
      </w:pPr>
      <w:r>
        <w:rPr>
          <w:b/>
        </w:rPr>
        <w:t xml:space="preserve">D.  </w:t>
      </w:r>
      <w:r>
        <w:t>尽量不要使用薄壁玻管</w:t>
      </w:r>
    </w:p>
    <w:p w14:paraId="10543B24">
      <w:pPr>
        <w:pStyle w:val="168"/>
        <w:keepLines/>
      </w:pPr>
      <w:r>
        <w:t>标准答案：A、B、C、D</w:t>
      </w:r>
    </w:p>
    <w:p w14:paraId="24BA9075">
      <w:pPr>
        <w:pStyle w:val="167"/>
        <w:keepNext/>
        <w:keepLines/>
      </w:pPr>
      <w:r>
        <w:rPr>
          <w:color w:val="972A36"/>
        </w:rPr>
        <w:t xml:space="preserve">0136.  </w:t>
      </w:r>
      <w:r>
        <w:t>【多选题】 实验室的微波炉使用时应注意哪些内容？（）</w:t>
      </w:r>
      <w:r>
        <w:rPr>
          <w:b w:val="0"/>
          <w:color w:val="6C7784"/>
          <w:sz w:val="15"/>
        </w:rPr>
        <w:t xml:space="preserve">   [原题号 204333]</w:t>
      </w:r>
    </w:p>
    <w:p w14:paraId="64933996">
      <w:pPr>
        <w:pStyle w:val="169"/>
        <w:keepNext/>
        <w:keepLines/>
        <w:ind w:left="259" w:hanging="259"/>
      </w:pPr>
      <w:r>
        <w:rPr>
          <w:b/>
        </w:rPr>
        <w:t xml:space="preserve">A.  </w:t>
      </w:r>
      <w:r>
        <w:t>微波炉开启后，会产生很强的电磁辐射，操作人员应远离。</w:t>
      </w:r>
    </w:p>
    <w:p w14:paraId="5AFA2C1C">
      <w:pPr>
        <w:pStyle w:val="169"/>
        <w:keepNext/>
        <w:keepLines/>
        <w:ind w:left="259" w:hanging="259"/>
      </w:pPr>
      <w:r>
        <w:rPr>
          <w:b/>
        </w:rPr>
        <w:t xml:space="preserve">B.  </w:t>
      </w:r>
      <w:r>
        <w:t>严禁将易燃易爆等危险化学类品放入微波炉中加热。</w:t>
      </w:r>
    </w:p>
    <w:p w14:paraId="01EB7EBB">
      <w:pPr>
        <w:pStyle w:val="169"/>
        <w:keepNext/>
        <w:keepLines/>
        <w:ind w:left="259" w:hanging="259"/>
      </w:pPr>
      <w:r>
        <w:rPr>
          <w:b/>
        </w:rPr>
        <w:t xml:space="preserve">C.  </w:t>
      </w:r>
      <w:r>
        <w:t>实验用微波炉严禁加热食品。</w:t>
      </w:r>
    </w:p>
    <w:p w14:paraId="0A400F08">
      <w:pPr>
        <w:pStyle w:val="169"/>
        <w:keepNext/>
        <w:keepLines/>
        <w:ind w:left="259" w:hanging="259"/>
      </w:pPr>
      <w:r>
        <w:rPr>
          <w:b/>
        </w:rPr>
        <w:t xml:space="preserve">D.  </w:t>
      </w:r>
      <w:r>
        <w:t>对密闭压力容器使用微波炉加热时应注意严格按照安全规范操作。</w:t>
      </w:r>
    </w:p>
    <w:p w14:paraId="5D212C43">
      <w:pPr>
        <w:pStyle w:val="168"/>
        <w:keepLines/>
      </w:pPr>
      <w:r>
        <w:t>标准答案：A、B、C、D</w:t>
      </w:r>
    </w:p>
    <w:p w14:paraId="0F138518">
      <w:pPr>
        <w:pStyle w:val="167"/>
        <w:keepNext/>
        <w:keepLines/>
      </w:pPr>
      <w:r>
        <w:rPr>
          <w:color w:val="972A36"/>
        </w:rPr>
        <w:t xml:space="preserve">0137.  </w:t>
      </w:r>
      <w:r>
        <w:t>【多选题】 下列的物质中具有强腐蚀性，使用时须做必要防护的是（）。</w:t>
      </w:r>
      <w:r>
        <w:rPr>
          <w:b w:val="0"/>
          <w:color w:val="6C7784"/>
          <w:sz w:val="15"/>
        </w:rPr>
        <w:t xml:space="preserve">   [原题号 204323]</w:t>
      </w:r>
    </w:p>
    <w:p w14:paraId="620D54B7">
      <w:pPr>
        <w:pStyle w:val="169"/>
        <w:keepNext/>
        <w:keepLines/>
        <w:ind w:left="259" w:hanging="259"/>
      </w:pPr>
      <w:r>
        <w:rPr>
          <w:b/>
        </w:rPr>
        <w:t xml:space="preserve">A.  </w:t>
      </w:r>
      <w:r>
        <w:t>硝酸</w:t>
      </w:r>
    </w:p>
    <w:p w14:paraId="4CE574F0">
      <w:pPr>
        <w:pStyle w:val="169"/>
        <w:keepNext/>
        <w:keepLines/>
        <w:ind w:left="259" w:hanging="259"/>
      </w:pPr>
      <w:r>
        <w:rPr>
          <w:b/>
        </w:rPr>
        <w:t xml:space="preserve">B.  </w:t>
      </w:r>
      <w:r>
        <w:t>冰醋酸</w:t>
      </w:r>
    </w:p>
    <w:p w14:paraId="54817B74">
      <w:pPr>
        <w:pStyle w:val="169"/>
        <w:keepNext/>
        <w:keepLines/>
        <w:ind w:left="259" w:hanging="259"/>
      </w:pPr>
      <w:r>
        <w:rPr>
          <w:b/>
        </w:rPr>
        <w:t xml:space="preserve">C.  </w:t>
      </w:r>
      <w:r>
        <w:t>硼酸</w:t>
      </w:r>
    </w:p>
    <w:p w14:paraId="3604CA51">
      <w:pPr>
        <w:pStyle w:val="169"/>
        <w:keepNext/>
        <w:keepLines/>
        <w:ind w:left="259" w:hanging="259"/>
      </w:pPr>
      <w:r>
        <w:rPr>
          <w:b/>
        </w:rPr>
        <w:t xml:space="preserve">D.  </w:t>
      </w:r>
      <w:r>
        <w:t>硫酸</w:t>
      </w:r>
    </w:p>
    <w:p w14:paraId="4CCAB765">
      <w:pPr>
        <w:pStyle w:val="168"/>
        <w:keepLines/>
      </w:pPr>
      <w:r>
        <w:t>标准答案：A、B、D</w:t>
      </w:r>
    </w:p>
    <w:p w14:paraId="2901FA8C">
      <w:pPr>
        <w:pStyle w:val="167"/>
        <w:keepNext/>
        <w:keepLines/>
      </w:pPr>
      <w:r>
        <w:rPr>
          <w:color w:val="972A36"/>
        </w:rPr>
        <w:t xml:space="preserve">0138.  </w:t>
      </w:r>
      <w:r>
        <w:t>【多选题】 为避免误食化学类药品，进入实验室时，应注意做到（）。</w:t>
      </w:r>
      <w:r>
        <w:rPr>
          <w:b w:val="0"/>
          <w:color w:val="6C7784"/>
          <w:sz w:val="15"/>
        </w:rPr>
        <w:t xml:space="preserve">   [原题号 204322]</w:t>
      </w:r>
    </w:p>
    <w:p w14:paraId="7887B988">
      <w:pPr>
        <w:pStyle w:val="169"/>
        <w:keepNext/>
        <w:keepLines/>
        <w:ind w:left="259" w:hanging="259"/>
      </w:pPr>
      <w:r>
        <w:rPr>
          <w:b/>
        </w:rPr>
        <w:t xml:space="preserve">A.  </w:t>
      </w:r>
      <w:r>
        <w:t>不准把食物、饮用水、食具带进实验室</w:t>
      </w:r>
    </w:p>
    <w:p w14:paraId="0BE5B42B">
      <w:pPr>
        <w:pStyle w:val="169"/>
        <w:keepNext/>
        <w:keepLines/>
        <w:ind w:left="259" w:hanging="259"/>
      </w:pPr>
      <w:r>
        <w:rPr>
          <w:b/>
        </w:rPr>
        <w:t xml:space="preserve">B.  </w:t>
      </w:r>
      <w:r>
        <w:t>禁止在实验室内吃口香糖</w:t>
      </w:r>
    </w:p>
    <w:p w14:paraId="4413C893">
      <w:pPr>
        <w:pStyle w:val="169"/>
        <w:keepNext/>
        <w:keepLines/>
        <w:ind w:left="259" w:hanging="259"/>
      </w:pPr>
      <w:r>
        <w:rPr>
          <w:b/>
        </w:rPr>
        <w:t xml:space="preserve">C.  </w:t>
      </w:r>
      <w:r>
        <w:t>使用化学类药品后须先洗净双手方能进食</w:t>
      </w:r>
    </w:p>
    <w:p w14:paraId="7C6D029E">
      <w:pPr>
        <w:pStyle w:val="169"/>
        <w:keepNext/>
        <w:keepLines/>
        <w:ind w:left="259" w:hanging="259"/>
      </w:pPr>
      <w:r>
        <w:rPr>
          <w:b/>
        </w:rPr>
        <w:t xml:space="preserve">D.  </w:t>
      </w:r>
      <w:r>
        <w:t>实验过程中口渴时可以喝水</w:t>
      </w:r>
    </w:p>
    <w:p w14:paraId="193BCBB5">
      <w:pPr>
        <w:pStyle w:val="168"/>
        <w:keepLines/>
      </w:pPr>
      <w:r>
        <w:t>标准答案：A、B、C</w:t>
      </w:r>
    </w:p>
    <w:p w14:paraId="7D52332D">
      <w:pPr>
        <w:pStyle w:val="167"/>
        <w:keepNext/>
        <w:keepLines/>
      </w:pPr>
      <w:r>
        <w:rPr>
          <w:color w:val="972A36"/>
        </w:rPr>
        <w:t xml:space="preserve">0139.  </w:t>
      </w:r>
      <w:r>
        <w:t>【多选题】 以下药品中，严禁与水接触的是：</w:t>
      </w:r>
      <w:r>
        <w:rPr>
          <w:b w:val="0"/>
          <w:color w:val="6C7784"/>
          <w:sz w:val="15"/>
        </w:rPr>
        <w:t xml:space="preserve">   [原题号 204321]</w:t>
      </w:r>
    </w:p>
    <w:p w14:paraId="147AA429">
      <w:pPr>
        <w:pStyle w:val="169"/>
        <w:keepNext/>
        <w:keepLines/>
        <w:ind w:left="259" w:hanging="259"/>
      </w:pPr>
      <w:r>
        <w:rPr>
          <w:b/>
        </w:rPr>
        <w:t xml:space="preserve">A.  </w:t>
      </w:r>
      <w:r>
        <w:t>金属钠、钾</w:t>
      </w:r>
    </w:p>
    <w:p w14:paraId="7BB1F281">
      <w:pPr>
        <w:pStyle w:val="169"/>
        <w:keepNext/>
        <w:keepLines/>
        <w:ind w:left="259" w:hanging="259"/>
      </w:pPr>
      <w:r>
        <w:rPr>
          <w:b/>
        </w:rPr>
        <w:t xml:space="preserve">B.  </w:t>
      </w:r>
      <w:r>
        <w:t>电石</w:t>
      </w:r>
    </w:p>
    <w:p w14:paraId="539ECF1E">
      <w:pPr>
        <w:pStyle w:val="169"/>
        <w:keepNext/>
        <w:keepLines/>
        <w:ind w:left="259" w:hanging="259"/>
      </w:pPr>
      <w:r>
        <w:rPr>
          <w:b/>
        </w:rPr>
        <w:t xml:space="preserve">C.  </w:t>
      </w:r>
      <w:r>
        <w:t>白磷</w:t>
      </w:r>
    </w:p>
    <w:p w14:paraId="2D0E0B4E">
      <w:pPr>
        <w:pStyle w:val="169"/>
        <w:keepNext/>
        <w:keepLines/>
        <w:ind w:left="259" w:hanging="259"/>
      </w:pPr>
      <w:r>
        <w:rPr>
          <w:b/>
        </w:rPr>
        <w:t xml:space="preserve">D.  </w:t>
      </w:r>
      <w:r>
        <w:t>金属氢化物</w:t>
      </w:r>
    </w:p>
    <w:p w14:paraId="57193245">
      <w:pPr>
        <w:pStyle w:val="168"/>
        <w:keepLines/>
      </w:pPr>
      <w:r>
        <w:t>标准答案：A、B、D</w:t>
      </w:r>
    </w:p>
    <w:p w14:paraId="2E3184FA">
      <w:pPr>
        <w:pStyle w:val="167"/>
        <w:keepNext/>
        <w:keepLines/>
      </w:pPr>
      <w:r>
        <w:rPr>
          <w:color w:val="972A36"/>
        </w:rPr>
        <w:t xml:space="preserve">0140.  </w:t>
      </w:r>
      <w:r>
        <w:t>【多选题】 实验室发生紧急事故时，正确的应对策略是:</w:t>
      </w:r>
      <w:r>
        <w:rPr>
          <w:b w:val="0"/>
          <w:color w:val="6C7784"/>
          <w:sz w:val="15"/>
        </w:rPr>
        <w:t xml:space="preserve">   [原题号 204319]</w:t>
      </w:r>
    </w:p>
    <w:p w14:paraId="7A219C56">
      <w:pPr>
        <w:pStyle w:val="169"/>
        <w:keepNext/>
        <w:keepLines/>
        <w:ind w:left="259" w:hanging="259"/>
      </w:pPr>
      <w:r>
        <w:rPr>
          <w:b/>
        </w:rPr>
        <w:t xml:space="preserve">A.  </w:t>
      </w:r>
      <w:r>
        <w:t>发生大的突发事故后，人身安全才是最重要的，事故现场人员首先应尽快有序地从安全通道撤离，等事故得到控制之后再回来处理其他事情</w:t>
      </w:r>
    </w:p>
    <w:p w14:paraId="6F629F1D">
      <w:pPr>
        <w:pStyle w:val="169"/>
        <w:keepNext/>
        <w:keepLines/>
        <w:ind w:left="259" w:hanging="259"/>
      </w:pPr>
      <w:r>
        <w:rPr>
          <w:b/>
        </w:rPr>
        <w:t xml:space="preserve">B.  </w:t>
      </w:r>
      <w:r>
        <w:t>听从指挥</w:t>
      </w:r>
    </w:p>
    <w:p w14:paraId="793C386B">
      <w:pPr>
        <w:pStyle w:val="169"/>
        <w:keepNext/>
        <w:keepLines/>
        <w:ind w:left="259" w:hanging="259"/>
      </w:pPr>
      <w:r>
        <w:rPr>
          <w:b/>
        </w:rPr>
        <w:t xml:space="preserve">C.  </w:t>
      </w:r>
      <w:r>
        <w:t>发生小型着火事故，应防止火势蔓延（采取切断电源、移走易燃物品、灭火等措施）</w:t>
      </w:r>
    </w:p>
    <w:p w14:paraId="52B1C579">
      <w:pPr>
        <w:pStyle w:val="169"/>
        <w:keepNext/>
        <w:keepLines/>
        <w:ind w:left="259" w:hanging="259"/>
      </w:pPr>
      <w:r>
        <w:rPr>
          <w:b/>
        </w:rPr>
        <w:t xml:space="preserve">D.  </w:t>
      </w:r>
      <w:r>
        <w:t>如被困室内（电梯内），应设法呼救</w:t>
      </w:r>
    </w:p>
    <w:p w14:paraId="414C0916">
      <w:pPr>
        <w:pStyle w:val="168"/>
        <w:keepLines/>
      </w:pPr>
      <w:r>
        <w:t>标准答案：A、B、C、D</w:t>
      </w:r>
    </w:p>
    <w:p w14:paraId="18A5341C">
      <w:pPr>
        <w:pStyle w:val="167"/>
        <w:keepNext/>
        <w:keepLines/>
      </w:pPr>
      <w:r>
        <w:rPr>
          <w:color w:val="972A36"/>
        </w:rPr>
        <w:t xml:space="preserve">0141.  </w:t>
      </w:r>
      <w:r>
        <w:t>【单选题】 一般无机酸、碱液和稀硫酸不慎滴在皮肤上时，正确的处理方法是（）。</w:t>
      </w:r>
      <w:r>
        <w:rPr>
          <w:b w:val="0"/>
          <w:color w:val="6C7784"/>
          <w:sz w:val="15"/>
        </w:rPr>
        <w:t xml:space="preserve">   [原题号 204315]</w:t>
      </w:r>
    </w:p>
    <w:p w14:paraId="0718FB25">
      <w:pPr>
        <w:pStyle w:val="169"/>
        <w:keepNext/>
        <w:keepLines/>
        <w:ind w:left="259" w:hanging="259"/>
      </w:pPr>
      <w:r>
        <w:rPr>
          <w:b/>
        </w:rPr>
        <w:t xml:space="preserve">A.  </w:t>
      </w:r>
      <w:r>
        <w:t>用酒精棉球擦</w:t>
      </w:r>
    </w:p>
    <w:p w14:paraId="13852D94">
      <w:pPr>
        <w:pStyle w:val="169"/>
        <w:keepNext/>
        <w:keepLines/>
        <w:ind w:left="259" w:hanging="259"/>
      </w:pPr>
      <w:r>
        <w:rPr>
          <w:b/>
        </w:rPr>
        <w:t xml:space="preserve">B.  </w:t>
      </w:r>
      <w:r>
        <w:t>不作处理，马上去医院</w:t>
      </w:r>
    </w:p>
    <w:p w14:paraId="02774FF0">
      <w:pPr>
        <w:pStyle w:val="169"/>
        <w:keepNext/>
        <w:keepLines/>
        <w:ind w:left="259" w:hanging="259"/>
      </w:pPr>
      <w:r>
        <w:rPr>
          <w:b/>
        </w:rPr>
        <w:t xml:space="preserve">C.  </w:t>
      </w:r>
      <w:r>
        <w:t>用水直接冲洗</w:t>
      </w:r>
    </w:p>
    <w:p w14:paraId="67042D0D">
      <w:pPr>
        <w:pStyle w:val="169"/>
        <w:keepNext/>
        <w:keepLines/>
        <w:ind w:left="259" w:hanging="259"/>
      </w:pPr>
      <w:r>
        <w:rPr>
          <w:b/>
        </w:rPr>
        <w:t xml:space="preserve">D.  </w:t>
      </w:r>
      <w:r>
        <w:t>用碱液中和后，用水冲洗</w:t>
      </w:r>
    </w:p>
    <w:p w14:paraId="0D573BDB">
      <w:pPr>
        <w:pStyle w:val="168"/>
        <w:keepLines/>
      </w:pPr>
      <w:r>
        <w:t>标准答案：C</w:t>
      </w:r>
    </w:p>
    <w:p w14:paraId="1437FAB6">
      <w:pPr>
        <w:pStyle w:val="167"/>
        <w:keepNext/>
        <w:keepLines/>
      </w:pPr>
      <w:r>
        <w:rPr>
          <w:color w:val="972A36"/>
        </w:rPr>
        <w:t xml:space="preserve">0142.  </w:t>
      </w:r>
      <w:r>
        <w:t>【判断题】 触电时，不可人去拉（可用木棒把伤员挑开），应立即切断电源，然后先做人工呼吸，再做心脏按压，同时报120送医院进行处理。（）</w:t>
      </w:r>
      <w:r>
        <w:rPr>
          <w:b w:val="0"/>
          <w:color w:val="6C7784"/>
          <w:sz w:val="15"/>
        </w:rPr>
        <w:t xml:space="preserve">   [原题号 204247]</w:t>
      </w:r>
    </w:p>
    <w:p w14:paraId="04696F08">
      <w:pPr>
        <w:pStyle w:val="168"/>
        <w:keepLines/>
      </w:pPr>
      <w:r>
        <w:t>标准答案：正确</w:t>
      </w:r>
    </w:p>
    <w:p w14:paraId="51F18158">
      <w:pPr>
        <w:pStyle w:val="167"/>
        <w:keepNext/>
        <w:keepLines/>
      </w:pPr>
      <w:r>
        <w:rPr>
          <w:color w:val="972A36"/>
        </w:rPr>
        <w:t xml:space="preserve">0143.  </w:t>
      </w:r>
      <w:r>
        <w:t>【判断题】 身边有人严重触电，应当首先切断电源，然后进行紧急抢救如人工呼吸，并立即拨打急救电话120。（）</w:t>
      </w:r>
      <w:r>
        <w:rPr>
          <w:b w:val="0"/>
          <w:color w:val="6C7784"/>
          <w:sz w:val="15"/>
        </w:rPr>
        <w:t xml:space="preserve">   [原题号 204239]</w:t>
      </w:r>
    </w:p>
    <w:p w14:paraId="4CE6B793">
      <w:pPr>
        <w:pStyle w:val="168"/>
        <w:keepLines/>
      </w:pPr>
      <w:r>
        <w:t>标准答案：正确</w:t>
      </w:r>
    </w:p>
    <w:p w14:paraId="304D68C6">
      <w:pPr>
        <w:pStyle w:val="167"/>
        <w:keepNext/>
        <w:keepLines/>
      </w:pPr>
      <w:r>
        <w:rPr>
          <w:color w:val="972A36"/>
        </w:rPr>
        <w:t xml:space="preserve">0144.  </w:t>
      </w:r>
      <w:r>
        <w:t>【判断题】 发生意外后先对伤员进行必要的止血、包扎、固定等处理，然后尽可能用担架搬运，搬运时病人始终处脚朝前，头朝后，以便于随时观察伤者情况变化，及时实施急救处理。（）</w:t>
      </w:r>
      <w:r>
        <w:rPr>
          <w:b w:val="0"/>
          <w:color w:val="6C7784"/>
          <w:sz w:val="15"/>
        </w:rPr>
        <w:t xml:space="preserve">   [原题号 204237]</w:t>
      </w:r>
    </w:p>
    <w:p w14:paraId="25EC3E63">
      <w:pPr>
        <w:pStyle w:val="168"/>
        <w:keepLines/>
      </w:pPr>
      <w:r>
        <w:t>标准答案：正确</w:t>
      </w:r>
    </w:p>
    <w:p w14:paraId="1D86EFAE">
      <w:pPr>
        <w:pStyle w:val="167"/>
        <w:keepNext/>
        <w:keepLines/>
      </w:pPr>
      <w:r>
        <w:rPr>
          <w:color w:val="972A36"/>
        </w:rPr>
        <w:t xml:space="preserve">0145.  </w:t>
      </w:r>
      <w:r>
        <w:t>【判断题】 火或热水等引起的大面积烧伤、烫伤，必须用湿毛巾、湿布、湿棉被覆盖，然后送医院进行处理。（）</w:t>
      </w:r>
      <w:r>
        <w:rPr>
          <w:b w:val="0"/>
          <w:color w:val="6C7784"/>
          <w:sz w:val="15"/>
        </w:rPr>
        <w:t xml:space="preserve">   [原题号 204235]</w:t>
      </w:r>
    </w:p>
    <w:p w14:paraId="4AA26637">
      <w:pPr>
        <w:pStyle w:val="168"/>
        <w:keepLines/>
      </w:pPr>
      <w:r>
        <w:t>标准答案：正确</w:t>
      </w:r>
    </w:p>
    <w:p w14:paraId="54942B6A">
      <w:pPr>
        <w:pStyle w:val="167"/>
        <w:keepNext/>
        <w:keepLines/>
      </w:pPr>
      <w:r>
        <w:rPr>
          <w:color w:val="972A36"/>
        </w:rPr>
        <w:t xml:space="preserve">0146.  </w:t>
      </w:r>
      <w:r>
        <w:t>【判断题】 火或热水等引起的小面积烧伤、烫伤，必须用冷水冲洗30分钟以上，然后用烧伤膏涂抹，切不可用牙膏、酱油、盐等覆盖。</w:t>
      </w:r>
      <w:r>
        <w:rPr>
          <w:b w:val="0"/>
          <w:color w:val="6C7784"/>
          <w:sz w:val="15"/>
        </w:rPr>
        <w:t xml:space="preserve">   [原题号 204233]</w:t>
      </w:r>
    </w:p>
    <w:p w14:paraId="45907888">
      <w:pPr>
        <w:pStyle w:val="168"/>
        <w:keepLines/>
      </w:pPr>
      <w:r>
        <w:t>标准答案：正确</w:t>
      </w:r>
    </w:p>
    <w:p w14:paraId="42620B27">
      <w:pPr>
        <w:pStyle w:val="167"/>
        <w:keepNext/>
        <w:keepLines/>
      </w:pPr>
      <w:r>
        <w:rPr>
          <w:color w:val="972A36"/>
        </w:rPr>
        <w:t xml:space="preserve">0147.  </w:t>
      </w:r>
      <w:r>
        <w:t>【判断题】 学生在生物实验室里时，可以吃口香糖。（）</w:t>
      </w:r>
      <w:r>
        <w:rPr>
          <w:b w:val="0"/>
          <w:color w:val="6C7784"/>
          <w:sz w:val="15"/>
        </w:rPr>
        <w:t xml:space="preserve">   [原题号 203983]</w:t>
      </w:r>
    </w:p>
    <w:p w14:paraId="11FCF06E">
      <w:pPr>
        <w:pStyle w:val="168"/>
        <w:keepLines/>
      </w:pPr>
      <w:r>
        <w:t>标准答案：错误</w:t>
      </w:r>
    </w:p>
    <w:p w14:paraId="4DAE0D97">
      <w:pPr>
        <w:pStyle w:val="167"/>
        <w:keepNext/>
        <w:keepLines/>
      </w:pPr>
      <w:r>
        <w:rPr>
          <w:color w:val="972A36"/>
        </w:rPr>
        <w:t xml:space="preserve">0148.  </w:t>
      </w:r>
      <w:r>
        <w:t>【判断题】 初次进入实验室的操作人员应了解实验室具体的潜在危险，认真阅读、理解安全手册和操作手册。（）</w:t>
      </w:r>
      <w:r>
        <w:rPr>
          <w:b w:val="0"/>
          <w:color w:val="6C7784"/>
          <w:sz w:val="15"/>
        </w:rPr>
        <w:t xml:space="preserve">   [原题号 203963]</w:t>
      </w:r>
    </w:p>
    <w:p w14:paraId="39520827">
      <w:pPr>
        <w:pStyle w:val="168"/>
        <w:keepLines/>
      </w:pPr>
      <w:r>
        <w:t>标准答案：正确</w:t>
      </w:r>
    </w:p>
    <w:p w14:paraId="56F86CD6">
      <w:pPr>
        <w:pStyle w:val="167"/>
        <w:keepNext/>
        <w:keepLines/>
      </w:pPr>
      <w:r>
        <w:rPr>
          <w:color w:val="972A36"/>
        </w:rPr>
        <w:t xml:space="preserve">0149.  </w:t>
      </w:r>
      <w:r>
        <w:t>【判断题】 遇到停电停水等情况，实验室人员必须检查电源和水源是否关闭，避免重新来电来水时发生相关安全事故。（）</w:t>
      </w:r>
      <w:r>
        <w:rPr>
          <w:b w:val="0"/>
          <w:color w:val="6C7784"/>
          <w:sz w:val="15"/>
        </w:rPr>
        <w:t xml:space="preserve">   [原题号 203952]</w:t>
      </w:r>
    </w:p>
    <w:p w14:paraId="35BA53DD">
      <w:pPr>
        <w:pStyle w:val="168"/>
        <w:keepLines/>
      </w:pPr>
      <w:r>
        <w:t>标准答案：正确</w:t>
      </w:r>
    </w:p>
    <w:p w14:paraId="47DA28EF">
      <w:pPr>
        <w:pStyle w:val="167"/>
        <w:keepNext/>
        <w:keepLines/>
      </w:pPr>
      <w:r>
        <w:rPr>
          <w:color w:val="972A36"/>
        </w:rPr>
        <w:t xml:space="preserve">0150.  </w:t>
      </w:r>
      <w:r>
        <w:t>【判断题】 实验室内可以使用电炉、微波炉、电磁炉、电饭煲等取暖、做饭。（）</w:t>
      </w:r>
      <w:r>
        <w:rPr>
          <w:b w:val="0"/>
          <w:color w:val="6C7784"/>
          <w:sz w:val="15"/>
        </w:rPr>
        <w:t xml:space="preserve">   [原题号 203951]</w:t>
      </w:r>
    </w:p>
    <w:p w14:paraId="516FD9ED">
      <w:pPr>
        <w:pStyle w:val="168"/>
        <w:keepLines/>
      </w:pPr>
      <w:r>
        <w:t>标准答案：错误</w:t>
      </w:r>
    </w:p>
    <w:p w14:paraId="3CCD8700">
      <w:pPr>
        <w:pStyle w:val="167"/>
        <w:keepNext/>
        <w:keepLines/>
      </w:pPr>
      <w:r>
        <w:rPr>
          <w:color w:val="972A36"/>
        </w:rPr>
        <w:t xml:space="preserve">0151.  </w:t>
      </w:r>
      <w:r>
        <w:t>【判断题】 做实验时要爱护实验设备，同时注意自身的安全，避免发生事故。（）</w:t>
      </w:r>
      <w:r>
        <w:rPr>
          <w:b w:val="0"/>
          <w:color w:val="6C7784"/>
          <w:sz w:val="15"/>
        </w:rPr>
        <w:t xml:space="preserve">   [原题号 203948]</w:t>
      </w:r>
    </w:p>
    <w:p w14:paraId="38E27B08">
      <w:pPr>
        <w:pStyle w:val="168"/>
        <w:keepLines/>
      </w:pPr>
      <w:r>
        <w:t>标准答案：正确</w:t>
      </w:r>
    </w:p>
    <w:p w14:paraId="76A864A1">
      <w:pPr>
        <w:pStyle w:val="167"/>
        <w:keepNext/>
        <w:keepLines/>
      </w:pPr>
      <w:r>
        <w:rPr>
          <w:color w:val="972A36"/>
        </w:rPr>
        <w:t xml:space="preserve">0152.  </w:t>
      </w:r>
      <w:r>
        <w:t>【判断题】 高校实验室发生安全事故的主要原因有：操作不慎、粗心大意、设施老化、缺少防护设施等。（）</w:t>
      </w:r>
      <w:r>
        <w:rPr>
          <w:b w:val="0"/>
          <w:color w:val="6C7784"/>
          <w:sz w:val="15"/>
        </w:rPr>
        <w:t xml:space="preserve">   [原题号 203946]</w:t>
      </w:r>
    </w:p>
    <w:p w14:paraId="1929A006">
      <w:pPr>
        <w:pStyle w:val="168"/>
        <w:keepLines/>
      </w:pPr>
      <w:r>
        <w:t>标准答案：正确</w:t>
      </w:r>
    </w:p>
    <w:p w14:paraId="65B1EAC8">
      <w:pPr>
        <w:pStyle w:val="167"/>
        <w:keepNext/>
        <w:keepLines/>
      </w:pPr>
      <w:r>
        <w:rPr>
          <w:color w:val="972A36"/>
        </w:rPr>
        <w:t xml:space="preserve">0153.  </w:t>
      </w:r>
      <w:r>
        <w:t>【判断题】 早晨、中饭、晚上等几个人员稀少的时间段，要特别注意随手关门，确保实验室财产和个人物品的安全。（）</w:t>
      </w:r>
      <w:r>
        <w:rPr>
          <w:b w:val="0"/>
          <w:color w:val="6C7784"/>
          <w:sz w:val="15"/>
        </w:rPr>
        <w:t xml:space="preserve">   [原题号 203944]</w:t>
      </w:r>
    </w:p>
    <w:p w14:paraId="23B3BCF4">
      <w:pPr>
        <w:pStyle w:val="168"/>
        <w:keepLines/>
      </w:pPr>
      <w:r>
        <w:t>标准答案：正确</w:t>
      </w:r>
    </w:p>
    <w:p w14:paraId="41A2B366">
      <w:pPr>
        <w:pStyle w:val="167"/>
        <w:keepNext/>
        <w:keepLines/>
      </w:pPr>
      <w:r>
        <w:rPr>
          <w:color w:val="972A36"/>
        </w:rPr>
        <w:t xml:space="preserve">0154.  </w:t>
      </w:r>
      <w:r>
        <w:t>【判断题】 实验室门口应挂上写有安全责任人的姓名和联系方式的牌子。（）</w:t>
      </w:r>
      <w:r>
        <w:rPr>
          <w:b w:val="0"/>
          <w:color w:val="6C7784"/>
          <w:sz w:val="15"/>
        </w:rPr>
        <w:t xml:space="preserve">   [原题号 203926]</w:t>
      </w:r>
    </w:p>
    <w:p w14:paraId="3AFEAA0A">
      <w:pPr>
        <w:pStyle w:val="168"/>
        <w:keepLines/>
      </w:pPr>
      <w:r>
        <w:t>标准答案：正确</w:t>
      </w:r>
    </w:p>
    <w:p w14:paraId="7E743505">
      <w:pPr>
        <w:pStyle w:val="167"/>
        <w:keepNext/>
        <w:keepLines/>
      </w:pPr>
      <w:r>
        <w:rPr>
          <w:color w:val="972A36"/>
        </w:rPr>
        <w:t xml:space="preserve">0155.  </w:t>
      </w:r>
      <w:r>
        <w:t>【判断题】 教师应学习研究有关实验室安全的知识，同时在理论教学和实验中对学生进行安全知识教育、教会学生如何正确使用实验设备和实验操作，教会学生在突发事故发生时如何自我保护、相互救援、安全撤离。（）</w:t>
      </w:r>
      <w:r>
        <w:rPr>
          <w:b w:val="0"/>
          <w:color w:val="6C7784"/>
          <w:sz w:val="15"/>
        </w:rPr>
        <w:t xml:space="preserve">   [原题号 203923]</w:t>
      </w:r>
    </w:p>
    <w:p w14:paraId="3F871F95">
      <w:pPr>
        <w:pStyle w:val="168"/>
        <w:keepLines/>
      </w:pPr>
      <w:r>
        <w:t>标准答案：正确</w:t>
      </w:r>
    </w:p>
    <w:p w14:paraId="02F6D68E">
      <w:pPr>
        <w:pStyle w:val="167"/>
        <w:keepNext/>
        <w:keepLines/>
      </w:pPr>
      <w:r>
        <w:rPr>
          <w:color w:val="972A36"/>
        </w:rPr>
        <w:t xml:space="preserve">0156.  </w:t>
      </w:r>
      <w:r>
        <w:t>【判断题】 氰化物、溴化乙啶（EB）及其结合物进行分收集，专人管理，定期回收，统一处理。</w:t>
      </w:r>
      <w:r>
        <w:rPr>
          <w:b w:val="0"/>
          <w:color w:val="6C7784"/>
          <w:sz w:val="15"/>
        </w:rPr>
        <w:t xml:space="preserve">   [原题号 203902]</w:t>
      </w:r>
    </w:p>
    <w:p w14:paraId="3ADABDCD">
      <w:pPr>
        <w:pStyle w:val="168"/>
        <w:keepLines/>
      </w:pPr>
      <w:r>
        <w:t>标准答案：正确</w:t>
      </w:r>
    </w:p>
    <w:p w14:paraId="62314370">
      <w:pPr>
        <w:pStyle w:val="167"/>
        <w:keepNext/>
        <w:keepLines/>
      </w:pPr>
      <w:r>
        <w:rPr>
          <w:color w:val="972A36"/>
        </w:rPr>
        <w:t xml:space="preserve">0157.  </w:t>
      </w:r>
      <w:r>
        <w:t>【判断题】 在实验室发生事故时，现场人员应迅速组织、指挥，切断事故源，尽量阻止事态蔓延、保护现场；及时有序地疏散学生等人员，对现场已受伤人员作好自助自救、保护人身及财产。</w:t>
      </w:r>
      <w:r>
        <w:rPr>
          <w:b w:val="0"/>
          <w:color w:val="6C7784"/>
          <w:sz w:val="15"/>
        </w:rPr>
        <w:t xml:space="preserve">   [原题号 203901]</w:t>
      </w:r>
    </w:p>
    <w:p w14:paraId="163B8EAE">
      <w:pPr>
        <w:pStyle w:val="168"/>
        <w:keepLines/>
      </w:pPr>
      <w:r>
        <w:t>标准答案：正确</w:t>
      </w:r>
    </w:p>
    <w:p w14:paraId="6E589FAE">
      <w:pPr>
        <w:pStyle w:val="167"/>
        <w:keepNext/>
        <w:keepLines/>
      </w:pPr>
      <w:r>
        <w:rPr>
          <w:color w:val="972A36"/>
        </w:rPr>
        <w:t xml:space="preserve">0158.  </w:t>
      </w:r>
      <w:r>
        <w:t>【判断题】 在使用微波炉时，可以使用金属容器以及空载。</w:t>
      </w:r>
      <w:r>
        <w:rPr>
          <w:b w:val="0"/>
          <w:color w:val="6C7784"/>
          <w:sz w:val="15"/>
        </w:rPr>
        <w:t xml:space="preserve">   [原题号 203900]</w:t>
      </w:r>
    </w:p>
    <w:p w14:paraId="61478724">
      <w:pPr>
        <w:pStyle w:val="168"/>
        <w:keepLines/>
      </w:pPr>
      <w:r>
        <w:t>标准答案：错误</w:t>
      </w:r>
    </w:p>
    <w:p w14:paraId="35AEA2C0">
      <w:r>
        <w:br w:type="page"/>
      </w:r>
    </w:p>
    <w:p w14:paraId="6900F45F">
      <w:pPr>
        <w:pStyle w:val="3"/>
      </w:pPr>
      <w:bookmarkStart w:id="1" w:name="chapter_2"/>
      <w:r>
        <w:t>02  实验室安全</w:t>
      </w:r>
      <w:bookmarkEnd w:id="1"/>
    </w:p>
    <w:p w14:paraId="3E31CA51">
      <w:pPr>
        <w:pStyle w:val="170"/>
      </w:pPr>
      <w:r>
        <w:t>本章节共 101 道题，答案按原始题库记录。</w:t>
      </w:r>
    </w:p>
    <w:p w14:paraId="62954B49">
      <w:pPr>
        <w:pStyle w:val="167"/>
        <w:keepNext/>
        <w:keepLines/>
      </w:pPr>
      <w:r>
        <w:rPr>
          <w:color w:val="972A36"/>
        </w:rPr>
        <w:t xml:space="preserve">0159.  </w:t>
      </w:r>
      <w:r>
        <w:t>【判断题】 钢瓶必须固定，以防止倾倒引发安全事故。</w:t>
      </w:r>
      <w:r>
        <w:rPr>
          <w:b w:val="0"/>
          <w:color w:val="6C7784"/>
          <w:sz w:val="15"/>
        </w:rPr>
        <w:t xml:space="preserve">   [原题号 214887]</w:t>
      </w:r>
    </w:p>
    <w:p w14:paraId="63244547">
      <w:pPr>
        <w:pStyle w:val="168"/>
        <w:keepLines/>
      </w:pPr>
      <w:r>
        <w:t>标准答案：正确</w:t>
      </w:r>
    </w:p>
    <w:p w14:paraId="7ED0159E">
      <w:pPr>
        <w:pStyle w:val="167"/>
        <w:keepNext/>
        <w:keepLines/>
      </w:pPr>
      <w:r>
        <w:rPr>
          <w:color w:val="972A36"/>
        </w:rPr>
        <w:t xml:space="preserve">0160.  </w:t>
      </w:r>
      <w:r>
        <w:t>【判断题】 易爆气体和助燃气体（氧气等）的钢瓶可以混放在一起，并应远离热源和火源，保持通风。</w:t>
      </w:r>
      <w:r>
        <w:rPr>
          <w:b w:val="0"/>
          <w:color w:val="6C7784"/>
          <w:sz w:val="15"/>
        </w:rPr>
        <w:t xml:space="preserve">   [原题号 214885]</w:t>
      </w:r>
    </w:p>
    <w:p w14:paraId="7624F697">
      <w:pPr>
        <w:pStyle w:val="168"/>
        <w:keepLines/>
      </w:pPr>
      <w:r>
        <w:t>标准答案：错误</w:t>
      </w:r>
    </w:p>
    <w:p w14:paraId="4796BC6B">
      <w:pPr>
        <w:pStyle w:val="167"/>
        <w:keepNext/>
        <w:keepLines/>
      </w:pPr>
      <w:r>
        <w:rPr>
          <w:color w:val="972A36"/>
        </w:rPr>
        <w:t xml:space="preserve">0161.  </w:t>
      </w:r>
      <w:r>
        <w:t>【判断题】 实验过程中保持桌面和地板的清洁和整齐，与正在进行的</w:t>
      </w:r>
      <w:r>
        <w:br w:type="textWrapping"/>
      </w:r>
      <w:r>
        <w:t>实验无关的药品、仪器和杂物等不要放在实验台上。</w:t>
      </w:r>
      <w:r>
        <w:rPr>
          <w:b w:val="0"/>
          <w:color w:val="6C7784"/>
          <w:sz w:val="15"/>
        </w:rPr>
        <w:t xml:space="preserve">   [原题号 213360]</w:t>
      </w:r>
    </w:p>
    <w:p w14:paraId="118ACC48">
      <w:pPr>
        <w:pStyle w:val="168"/>
        <w:keepLines/>
      </w:pPr>
      <w:r>
        <w:t>标准答案：正确</w:t>
      </w:r>
    </w:p>
    <w:p w14:paraId="2467D541">
      <w:pPr>
        <w:pStyle w:val="167"/>
        <w:keepNext/>
        <w:keepLines/>
      </w:pPr>
      <w:r>
        <w:rPr>
          <w:color w:val="972A36"/>
        </w:rPr>
        <w:t xml:space="preserve">0162.  </w:t>
      </w:r>
      <w:r>
        <w:t>【判断题】 严禁个人出借实验室、实验仪器和药品。</w:t>
      </w:r>
      <w:r>
        <w:rPr>
          <w:b w:val="0"/>
          <w:color w:val="6C7784"/>
          <w:sz w:val="15"/>
        </w:rPr>
        <w:t xml:space="preserve">   [原题号 213359]</w:t>
      </w:r>
    </w:p>
    <w:p w14:paraId="6274A40E">
      <w:pPr>
        <w:pStyle w:val="168"/>
        <w:keepLines/>
      </w:pPr>
      <w:r>
        <w:t>标准答案：正确</w:t>
      </w:r>
    </w:p>
    <w:p w14:paraId="6DCAA7D5">
      <w:pPr>
        <w:pStyle w:val="167"/>
        <w:keepNext/>
        <w:keepLines/>
      </w:pPr>
      <w:r>
        <w:rPr>
          <w:color w:val="972A36"/>
        </w:rPr>
        <w:t xml:space="preserve">0163.  </w:t>
      </w:r>
      <w:r>
        <w:t>【判断题】 发现安全隐患或发生安全事故应及时采取适当措施，并报</w:t>
      </w:r>
      <w:r>
        <w:br w:type="textWrapping"/>
      </w:r>
      <w:r>
        <w:t>告实验室负责人。</w:t>
      </w:r>
      <w:r>
        <w:rPr>
          <w:b w:val="0"/>
          <w:color w:val="6C7784"/>
          <w:sz w:val="15"/>
        </w:rPr>
        <w:t xml:space="preserve">   [原题号 213358]</w:t>
      </w:r>
    </w:p>
    <w:p w14:paraId="586C2CC1">
      <w:pPr>
        <w:pStyle w:val="168"/>
        <w:keepLines/>
      </w:pPr>
      <w:r>
        <w:t>标准答案：正确</w:t>
      </w:r>
    </w:p>
    <w:p w14:paraId="4C40FD8D">
      <w:pPr>
        <w:pStyle w:val="167"/>
        <w:keepNext/>
        <w:keepLines/>
      </w:pPr>
      <w:r>
        <w:rPr>
          <w:color w:val="972A36"/>
        </w:rPr>
        <w:t xml:space="preserve">0164.  </w:t>
      </w:r>
      <w:r>
        <w:t>【判断题】 实验室周围的过道、应急出口等处不准堆放物品，必须保持畅通。</w:t>
      </w:r>
      <w:r>
        <w:rPr>
          <w:b w:val="0"/>
          <w:color w:val="6C7784"/>
          <w:sz w:val="15"/>
        </w:rPr>
        <w:t xml:space="preserve">   [原题号 213357]</w:t>
      </w:r>
    </w:p>
    <w:p w14:paraId="3E9D968F">
      <w:pPr>
        <w:pStyle w:val="168"/>
        <w:keepLines/>
      </w:pPr>
      <w:r>
        <w:t>标准答案：正确</w:t>
      </w:r>
    </w:p>
    <w:p w14:paraId="641166DD">
      <w:pPr>
        <w:pStyle w:val="167"/>
        <w:keepNext/>
        <w:keepLines/>
      </w:pPr>
      <w:r>
        <w:rPr>
          <w:color w:val="972A36"/>
        </w:rPr>
        <w:t xml:space="preserve">0165.  </w:t>
      </w:r>
      <w:r>
        <w:t>【多选题】 下列危险化学品中哪些是剧毒？</w:t>
      </w:r>
      <w:r>
        <w:rPr>
          <w:b w:val="0"/>
          <w:color w:val="6C7784"/>
          <w:sz w:val="15"/>
        </w:rPr>
        <w:t xml:space="preserve">   [原题号 213207]</w:t>
      </w:r>
    </w:p>
    <w:p w14:paraId="76B990F1">
      <w:pPr>
        <w:pStyle w:val="169"/>
        <w:keepNext/>
        <w:keepLines/>
        <w:ind w:left="259" w:hanging="259"/>
      </w:pPr>
      <w:r>
        <w:rPr>
          <w:b/>
        </w:rPr>
        <w:t xml:space="preserve">A.  </w:t>
      </w:r>
      <w:r>
        <w:t>氧化汞</w:t>
      </w:r>
    </w:p>
    <w:p w14:paraId="521E3142">
      <w:pPr>
        <w:pStyle w:val="169"/>
        <w:keepNext/>
        <w:keepLines/>
        <w:ind w:left="259" w:hanging="259"/>
      </w:pPr>
      <w:r>
        <w:rPr>
          <w:b/>
        </w:rPr>
        <w:t xml:space="preserve">B.  </w:t>
      </w:r>
      <w:r>
        <w:t>二乙基汞</w:t>
      </w:r>
    </w:p>
    <w:p w14:paraId="1F000614">
      <w:pPr>
        <w:pStyle w:val="169"/>
        <w:keepNext/>
        <w:keepLines/>
        <w:ind w:left="259" w:hanging="259"/>
      </w:pPr>
      <w:r>
        <w:rPr>
          <w:b/>
        </w:rPr>
        <w:t xml:space="preserve">C.  </w:t>
      </w:r>
      <w:r>
        <w:t>硫酸汞</w:t>
      </w:r>
    </w:p>
    <w:p w14:paraId="6A571F17">
      <w:pPr>
        <w:pStyle w:val="169"/>
        <w:keepNext/>
        <w:keepLines/>
        <w:ind w:left="259" w:hanging="259"/>
      </w:pPr>
      <w:r>
        <w:rPr>
          <w:b/>
        </w:rPr>
        <w:t xml:space="preserve">D.  </w:t>
      </w:r>
      <w:r>
        <w:t>氯化汞</w:t>
      </w:r>
    </w:p>
    <w:p w14:paraId="59E07E16">
      <w:pPr>
        <w:pStyle w:val="169"/>
        <w:keepNext/>
        <w:keepLines/>
        <w:ind w:left="259" w:hanging="259"/>
      </w:pPr>
      <w:r>
        <w:rPr>
          <w:b/>
        </w:rPr>
        <w:t xml:space="preserve">E.  </w:t>
      </w:r>
      <w:r>
        <w:t>氧化亚汞</w:t>
      </w:r>
    </w:p>
    <w:p w14:paraId="74094A3C">
      <w:pPr>
        <w:pStyle w:val="169"/>
        <w:keepNext/>
        <w:keepLines/>
        <w:ind w:left="259" w:hanging="259"/>
      </w:pPr>
      <w:r>
        <w:rPr>
          <w:b/>
        </w:rPr>
        <w:t xml:space="preserve">F.  </w:t>
      </w:r>
      <w:r>
        <w:t>碘化汞</w:t>
      </w:r>
    </w:p>
    <w:p w14:paraId="4925C4FB">
      <w:pPr>
        <w:pStyle w:val="168"/>
        <w:keepLines/>
      </w:pPr>
      <w:r>
        <w:t>标准答案：A、B、D</w:t>
      </w:r>
    </w:p>
    <w:p w14:paraId="4BD8C0F0">
      <w:pPr>
        <w:pStyle w:val="167"/>
        <w:keepNext/>
        <w:keepLines/>
      </w:pPr>
      <w:r>
        <w:rPr>
          <w:color w:val="972A36"/>
        </w:rPr>
        <w:t xml:space="preserve">0166.  </w:t>
      </w:r>
      <w:r>
        <w:t>【多选题】 为避免化学试剂中毒，应做到：</w:t>
      </w:r>
      <w:r>
        <w:rPr>
          <w:b w:val="0"/>
          <w:color w:val="6C7784"/>
          <w:sz w:val="15"/>
        </w:rPr>
        <w:t xml:space="preserve">   [原题号 213206]</w:t>
      </w:r>
    </w:p>
    <w:p w14:paraId="4EEEABFF">
      <w:pPr>
        <w:pStyle w:val="169"/>
        <w:keepNext/>
        <w:keepLines/>
        <w:ind w:left="259" w:hanging="259"/>
      </w:pPr>
      <w:r>
        <w:rPr>
          <w:b/>
        </w:rPr>
        <w:t xml:space="preserve">A.  </w:t>
      </w:r>
      <w:r>
        <w:t>禁止将食物、饮料、餐具等带入实验室</w:t>
      </w:r>
    </w:p>
    <w:p w14:paraId="4BB34CA0">
      <w:pPr>
        <w:pStyle w:val="169"/>
        <w:keepNext/>
        <w:keepLines/>
        <w:ind w:left="259" w:hanging="259"/>
      </w:pPr>
      <w:r>
        <w:rPr>
          <w:b/>
        </w:rPr>
        <w:t xml:space="preserve">B.  </w:t>
      </w:r>
      <w:r>
        <w:t>禁止将实验室内化学试剂带出实验室</w:t>
      </w:r>
    </w:p>
    <w:p w14:paraId="51AA4A01">
      <w:pPr>
        <w:pStyle w:val="169"/>
        <w:keepNext/>
        <w:keepLines/>
        <w:ind w:left="259" w:hanging="259"/>
      </w:pPr>
      <w:r>
        <w:rPr>
          <w:b/>
        </w:rPr>
        <w:t xml:space="preserve">C.  </w:t>
      </w:r>
      <w:r>
        <w:t>使用化学药品后须洗净双手后，方可进食</w:t>
      </w:r>
    </w:p>
    <w:p w14:paraId="6EB51333">
      <w:pPr>
        <w:pStyle w:val="169"/>
        <w:keepNext/>
        <w:keepLines/>
        <w:ind w:left="259" w:hanging="259"/>
      </w:pPr>
      <w:r>
        <w:rPr>
          <w:b/>
        </w:rPr>
        <w:t xml:space="preserve">D.  </w:t>
      </w:r>
      <w:r>
        <w:t>使用有毒化学试剂，应按要求穿戴防护，并严格按MSDS中使用要求使用。</w:t>
      </w:r>
    </w:p>
    <w:p w14:paraId="1AA42E42">
      <w:pPr>
        <w:pStyle w:val="168"/>
        <w:keepLines/>
      </w:pPr>
      <w:r>
        <w:t>标准答案：A、B、C、D</w:t>
      </w:r>
    </w:p>
    <w:p w14:paraId="53705118">
      <w:pPr>
        <w:pStyle w:val="167"/>
        <w:keepNext/>
        <w:keepLines/>
      </w:pPr>
      <w:r>
        <w:rPr>
          <w:color w:val="972A36"/>
        </w:rPr>
        <w:t xml:space="preserve">0167.  </w:t>
      </w:r>
      <w:r>
        <w:t>【多选题】 开展实验室工作前，要了解？</w:t>
      </w:r>
      <w:r>
        <w:rPr>
          <w:b w:val="0"/>
          <w:color w:val="6C7784"/>
          <w:sz w:val="15"/>
        </w:rPr>
        <w:t xml:space="preserve">   [原题号 213205]</w:t>
      </w:r>
    </w:p>
    <w:p w14:paraId="2F5014F9">
      <w:pPr>
        <w:pStyle w:val="169"/>
        <w:keepNext/>
        <w:keepLines/>
        <w:ind w:left="259" w:hanging="259"/>
      </w:pPr>
      <w:r>
        <w:rPr>
          <w:b/>
        </w:rPr>
        <w:t xml:space="preserve">A.  </w:t>
      </w:r>
      <w:r>
        <w:t>实验室安全出口的位置，确认安全通道是否畅通</w:t>
      </w:r>
    </w:p>
    <w:p w14:paraId="0EE5740C">
      <w:pPr>
        <w:pStyle w:val="169"/>
        <w:keepNext/>
        <w:keepLines/>
        <w:ind w:left="259" w:hanging="259"/>
      </w:pPr>
      <w:r>
        <w:rPr>
          <w:b/>
        </w:rPr>
        <w:t xml:space="preserve">B.  </w:t>
      </w:r>
      <w:r>
        <w:t>消防设施的位置及如何使用</w:t>
      </w:r>
    </w:p>
    <w:p w14:paraId="2BB74A86">
      <w:pPr>
        <w:pStyle w:val="169"/>
        <w:keepNext/>
        <w:keepLines/>
        <w:ind w:left="259" w:hanging="259"/>
      </w:pPr>
      <w:r>
        <w:rPr>
          <w:b/>
        </w:rPr>
        <w:t xml:space="preserve">C.  </w:t>
      </w:r>
      <w:r>
        <w:t>紧急喷淋、洗眼器的位置及使用</w:t>
      </w:r>
    </w:p>
    <w:p w14:paraId="66CF2D6A">
      <w:pPr>
        <w:pStyle w:val="169"/>
        <w:keepNext/>
        <w:keepLines/>
        <w:ind w:left="259" w:hanging="259"/>
      </w:pPr>
      <w:r>
        <w:rPr>
          <w:b/>
        </w:rPr>
        <w:t xml:space="preserve">D.  </w:t>
      </w:r>
      <w:r>
        <w:t>实验室危险化学品的MSDS及摆放位置</w:t>
      </w:r>
    </w:p>
    <w:p w14:paraId="73963194">
      <w:pPr>
        <w:pStyle w:val="168"/>
        <w:keepLines/>
      </w:pPr>
      <w:r>
        <w:t>标准答案：A、B、C、D</w:t>
      </w:r>
    </w:p>
    <w:p w14:paraId="2B7124C6">
      <w:pPr>
        <w:pStyle w:val="167"/>
        <w:keepNext/>
        <w:keepLines/>
      </w:pPr>
      <w:r>
        <w:rPr>
          <w:color w:val="972A36"/>
        </w:rPr>
        <w:t xml:space="preserve">0168.  </w:t>
      </w:r>
      <w:r>
        <w:t>【多选题】 以下哪些药品受热或震动会发生爆炸？</w:t>
      </w:r>
      <w:r>
        <w:rPr>
          <w:b w:val="0"/>
          <w:color w:val="6C7784"/>
          <w:sz w:val="15"/>
        </w:rPr>
        <w:t xml:space="preserve">   [原题号 213204]</w:t>
      </w:r>
    </w:p>
    <w:p w14:paraId="2EB9377F">
      <w:pPr>
        <w:pStyle w:val="169"/>
        <w:keepNext/>
        <w:keepLines/>
        <w:ind w:left="259" w:hanging="259"/>
      </w:pPr>
      <w:r>
        <w:rPr>
          <w:b/>
        </w:rPr>
        <w:t xml:space="preserve">A.  </w:t>
      </w:r>
      <w:r>
        <w:t>乙炔盐</w:t>
      </w:r>
    </w:p>
    <w:p w14:paraId="5E776161">
      <w:pPr>
        <w:pStyle w:val="169"/>
        <w:keepNext/>
        <w:keepLines/>
        <w:ind w:left="259" w:hanging="259"/>
      </w:pPr>
      <w:r>
        <w:rPr>
          <w:b/>
        </w:rPr>
        <w:t xml:space="preserve">B.  </w:t>
      </w:r>
      <w:r>
        <w:t>高氯酸盐</w:t>
      </w:r>
    </w:p>
    <w:p w14:paraId="40CF186E">
      <w:pPr>
        <w:pStyle w:val="169"/>
        <w:keepNext/>
        <w:keepLines/>
        <w:ind w:left="259" w:hanging="259"/>
      </w:pPr>
      <w:r>
        <w:rPr>
          <w:b/>
        </w:rPr>
        <w:t xml:space="preserve">C.  </w:t>
      </w:r>
      <w:r>
        <w:t>过氧化物</w:t>
      </w:r>
    </w:p>
    <w:p w14:paraId="0D82F1E9">
      <w:pPr>
        <w:pStyle w:val="169"/>
        <w:keepNext/>
        <w:keepLines/>
        <w:ind w:left="259" w:hanging="259"/>
      </w:pPr>
      <w:r>
        <w:rPr>
          <w:b/>
        </w:rPr>
        <w:t xml:space="preserve">D.  </w:t>
      </w:r>
      <w:r>
        <w:t>叠氮化合物</w:t>
      </w:r>
    </w:p>
    <w:p w14:paraId="4A40B7EE">
      <w:pPr>
        <w:pStyle w:val="168"/>
        <w:keepLines/>
      </w:pPr>
      <w:r>
        <w:t>标准答案：A、B、C、D</w:t>
      </w:r>
    </w:p>
    <w:p w14:paraId="0475529F">
      <w:pPr>
        <w:pStyle w:val="167"/>
        <w:keepNext/>
        <w:keepLines/>
      </w:pPr>
      <w:r>
        <w:rPr>
          <w:color w:val="972A36"/>
        </w:rPr>
        <w:t xml:space="preserve">0169.  </w:t>
      </w:r>
      <w:r>
        <w:t>【多选题】 关于压力表的使用，哪些说法是正确的？</w:t>
      </w:r>
      <w:r>
        <w:rPr>
          <w:b w:val="0"/>
          <w:color w:val="6C7784"/>
          <w:sz w:val="15"/>
        </w:rPr>
        <w:t xml:space="preserve">   [原题号 213202]</w:t>
      </w:r>
    </w:p>
    <w:p w14:paraId="679BC473">
      <w:pPr>
        <w:pStyle w:val="169"/>
        <w:keepNext/>
        <w:keepLines/>
        <w:ind w:left="259" w:hanging="259"/>
      </w:pPr>
      <w:r>
        <w:rPr>
          <w:b/>
        </w:rPr>
        <w:t xml:space="preserve">A.  </w:t>
      </w:r>
      <w:r>
        <w:t>压力表至少每年检定一次</w:t>
      </w:r>
    </w:p>
    <w:p w14:paraId="4EBB9302">
      <w:pPr>
        <w:pStyle w:val="169"/>
        <w:keepNext/>
        <w:keepLines/>
        <w:ind w:left="259" w:hanging="259"/>
      </w:pPr>
      <w:r>
        <w:rPr>
          <w:b/>
        </w:rPr>
        <w:t xml:space="preserve">B.  </w:t>
      </w:r>
      <w:r>
        <w:t>压力表至少每半年检定一次</w:t>
      </w:r>
    </w:p>
    <w:p w14:paraId="27043DA7">
      <w:pPr>
        <w:pStyle w:val="169"/>
        <w:keepNext/>
        <w:keepLines/>
        <w:ind w:left="259" w:hanging="259"/>
      </w:pPr>
      <w:r>
        <w:rPr>
          <w:b/>
        </w:rPr>
        <w:t xml:space="preserve">C.  </w:t>
      </w:r>
      <w:r>
        <w:t>买来的新压力表，未经检定可以直接使用</w:t>
      </w:r>
    </w:p>
    <w:p w14:paraId="608BB0D2">
      <w:pPr>
        <w:pStyle w:val="169"/>
        <w:keepNext/>
        <w:keepLines/>
        <w:ind w:left="259" w:hanging="259"/>
      </w:pPr>
      <w:r>
        <w:rPr>
          <w:b/>
        </w:rPr>
        <w:t xml:space="preserve">D.  </w:t>
      </w:r>
      <w:r>
        <w:t>新安装的压力容器，在投入使用前必须先检定压力表，否则不能使用</w:t>
      </w:r>
    </w:p>
    <w:p w14:paraId="55999B04">
      <w:pPr>
        <w:pStyle w:val="169"/>
        <w:keepNext/>
        <w:keepLines/>
        <w:ind w:left="259" w:hanging="259"/>
      </w:pPr>
      <w:r>
        <w:rPr>
          <w:b/>
        </w:rPr>
        <w:t xml:space="preserve">E.  </w:t>
      </w:r>
      <w:r>
        <w:t>不得使用未经检定的压力表</w:t>
      </w:r>
    </w:p>
    <w:p w14:paraId="31FEB650">
      <w:pPr>
        <w:pStyle w:val="168"/>
        <w:keepLines/>
      </w:pPr>
      <w:r>
        <w:t>标准答案：B、D、E</w:t>
      </w:r>
    </w:p>
    <w:p w14:paraId="77425A1F">
      <w:pPr>
        <w:pStyle w:val="167"/>
        <w:keepNext/>
        <w:keepLines/>
      </w:pPr>
      <w:r>
        <w:rPr>
          <w:color w:val="972A36"/>
        </w:rPr>
        <w:t xml:space="preserve">0170.  </w:t>
      </w:r>
      <w:r>
        <w:t>【单选题】 使用操作哪种钢瓶，不可沾有油污：</w:t>
      </w:r>
      <w:r>
        <w:rPr>
          <w:b w:val="0"/>
          <w:color w:val="6C7784"/>
          <w:sz w:val="15"/>
        </w:rPr>
        <w:t xml:space="preserve">   [原题号 213200]</w:t>
      </w:r>
    </w:p>
    <w:p w14:paraId="6EF0FE8B">
      <w:pPr>
        <w:pStyle w:val="169"/>
        <w:keepNext/>
        <w:keepLines/>
        <w:ind w:left="259" w:hanging="259"/>
      </w:pPr>
      <w:r>
        <w:rPr>
          <w:b/>
        </w:rPr>
        <w:t xml:space="preserve">A.  </w:t>
      </w:r>
      <w:r>
        <w:t>氢气</w:t>
      </w:r>
    </w:p>
    <w:p w14:paraId="65524680">
      <w:pPr>
        <w:pStyle w:val="169"/>
        <w:keepNext/>
        <w:keepLines/>
        <w:ind w:left="259" w:hanging="259"/>
      </w:pPr>
      <w:r>
        <w:rPr>
          <w:b/>
        </w:rPr>
        <w:t xml:space="preserve">B.  </w:t>
      </w:r>
      <w:r>
        <w:t>氮气</w:t>
      </w:r>
    </w:p>
    <w:p w14:paraId="57EFFE25">
      <w:pPr>
        <w:pStyle w:val="169"/>
        <w:keepNext/>
        <w:keepLines/>
        <w:ind w:left="259" w:hanging="259"/>
      </w:pPr>
      <w:r>
        <w:rPr>
          <w:b/>
        </w:rPr>
        <w:t xml:space="preserve">C.  </w:t>
      </w:r>
      <w:r>
        <w:t>氩气</w:t>
      </w:r>
    </w:p>
    <w:p w14:paraId="386587B6">
      <w:pPr>
        <w:pStyle w:val="169"/>
        <w:keepNext/>
        <w:keepLines/>
        <w:ind w:left="259" w:hanging="259"/>
      </w:pPr>
      <w:r>
        <w:rPr>
          <w:b/>
        </w:rPr>
        <w:t xml:space="preserve">D.  </w:t>
      </w:r>
      <w:r>
        <w:t>氧气</w:t>
      </w:r>
    </w:p>
    <w:p w14:paraId="0D10295E">
      <w:pPr>
        <w:pStyle w:val="168"/>
        <w:keepLines/>
      </w:pPr>
      <w:r>
        <w:t>标准答案：D</w:t>
      </w:r>
    </w:p>
    <w:p w14:paraId="14905A6A">
      <w:pPr>
        <w:pStyle w:val="167"/>
        <w:keepNext/>
        <w:keepLines/>
      </w:pPr>
      <w:r>
        <w:rPr>
          <w:color w:val="972A36"/>
        </w:rPr>
        <w:t xml:space="preserve">0171.  </w:t>
      </w:r>
      <w:r>
        <w:t>【单选题】 对于高氯酸，下列说法错误的是：</w:t>
      </w:r>
      <w:r>
        <w:rPr>
          <w:b w:val="0"/>
          <w:color w:val="6C7784"/>
          <w:sz w:val="15"/>
        </w:rPr>
        <w:t xml:space="preserve">   [原题号 213199]</w:t>
      </w:r>
    </w:p>
    <w:p w14:paraId="78BC65DC">
      <w:pPr>
        <w:pStyle w:val="169"/>
        <w:keepNext/>
        <w:keepLines/>
        <w:ind w:left="259" w:hanging="259"/>
      </w:pPr>
      <w:r>
        <w:rPr>
          <w:b/>
        </w:rPr>
        <w:t xml:space="preserve">A.  </w:t>
      </w:r>
      <w:r>
        <w:t>皮肤接触后，用大量流动清水冲洗不低于15分钟，就医。</w:t>
      </w:r>
    </w:p>
    <w:p w14:paraId="66C91835">
      <w:pPr>
        <w:pStyle w:val="169"/>
        <w:keepNext/>
        <w:keepLines/>
        <w:ind w:left="259" w:hanging="259"/>
      </w:pPr>
      <w:r>
        <w:rPr>
          <w:b/>
        </w:rPr>
        <w:t xml:space="preserve">B.  </w:t>
      </w:r>
      <w:r>
        <w:t>可与酸、碱、胺类存放在一起</w:t>
      </w:r>
    </w:p>
    <w:p w14:paraId="682C6EE7">
      <w:pPr>
        <w:pStyle w:val="169"/>
        <w:keepNext/>
        <w:keepLines/>
        <w:ind w:left="259" w:hanging="259"/>
      </w:pPr>
      <w:r>
        <w:rPr>
          <w:b/>
        </w:rPr>
        <w:t xml:space="preserve">C.  </w:t>
      </w:r>
      <w:r>
        <w:t>使用操作时需佩戴防护手套</w:t>
      </w:r>
    </w:p>
    <w:p w14:paraId="1F5CF0B6">
      <w:pPr>
        <w:pStyle w:val="169"/>
        <w:keepNext/>
        <w:keepLines/>
        <w:ind w:left="259" w:hanging="259"/>
      </w:pPr>
      <w:r>
        <w:rPr>
          <w:b/>
        </w:rPr>
        <w:t xml:space="preserve">D.  </w:t>
      </w:r>
      <w:r>
        <w:t>储存要阴凉通风，远离热源和火源</w:t>
      </w:r>
    </w:p>
    <w:p w14:paraId="0B19DA78">
      <w:pPr>
        <w:pStyle w:val="168"/>
        <w:keepLines/>
      </w:pPr>
      <w:r>
        <w:t>标准答案：B</w:t>
      </w:r>
    </w:p>
    <w:p w14:paraId="256C720B">
      <w:pPr>
        <w:pStyle w:val="167"/>
        <w:keepNext/>
        <w:keepLines/>
      </w:pPr>
      <w:r>
        <w:rPr>
          <w:color w:val="972A36"/>
        </w:rPr>
        <w:t xml:space="preserve">0172.  </w:t>
      </w:r>
      <w:r>
        <w:t>【单选题】 废弃固体试剂，应如何处理（）</w:t>
      </w:r>
      <w:r>
        <w:rPr>
          <w:b w:val="0"/>
          <w:color w:val="6C7784"/>
          <w:sz w:val="15"/>
        </w:rPr>
        <w:t xml:space="preserve">   [原题号 213198]</w:t>
      </w:r>
    </w:p>
    <w:p w14:paraId="141C6DCE">
      <w:pPr>
        <w:pStyle w:val="169"/>
        <w:keepNext/>
        <w:keepLines/>
        <w:ind w:left="259" w:hanging="259"/>
      </w:pPr>
      <w:r>
        <w:rPr>
          <w:b/>
        </w:rPr>
        <w:t xml:space="preserve">A.  </w:t>
      </w:r>
      <w:r>
        <w:t>可以直接丢弃至垃圾箱</w:t>
      </w:r>
    </w:p>
    <w:p w14:paraId="31604849">
      <w:pPr>
        <w:pStyle w:val="169"/>
        <w:keepNext/>
        <w:keepLines/>
        <w:ind w:left="259" w:hanging="259"/>
      </w:pPr>
      <w:r>
        <w:rPr>
          <w:b/>
        </w:rPr>
        <w:t xml:space="preserve">B.  </w:t>
      </w:r>
      <w:r>
        <w:t>自行处理解毒后，丢弃至垃圾箱</w:t>
      </w:r>
    </w:p>
    <w:p w14:paraId="0B5C6360">
      <w:pPr>
        <w:pStyle w:val="169"/>
        <w:keepNext/>
        <w:keepLines/>
        <w:ind w:left="259" w:hanging="259"/>
      </w:pPr>
      <w:r>
        <w:rPr>
          <w:b/>
        </w:rPr>
        <w:t xml:space="preserve">C.  </w:t>
      </w:r>
      <w:r>
        <w:t>交给垃圾收购人员</w:t>
      </w:r>
    </w:p>
    <w:p w14:paraId="28A4339C">
      <w:pPr>
        <w:pStyle w:val="169"/>
        <w:keepNext/>
        <w:keepLines/>
        <w:ind w:left="259" w:hanging="259"/>
      </w:pPr>
      <w:r>
        <w:rPr>
          <w:b/>
        </w:rPr>
        <w:t xml:space="preserve">D.  </w:t>
      </w:r>
      <w:r>
        <w:t>收集起来，由专业公司处理</w:t>
      </w:r>
    </w:p>
    <w:p w14:paraId="731D9609">
      <w:pPr>
        <w:pStyle w:val="168"/>
        <w:keepLines/>
      </w:pPr>
      <w:r>
        <w:t>标准答案：D</w:t>
      </w:r>
    </w:p>
    <w:p w14:paraId="6690EF5C">
      <w:pPr>
        <w:pStyle w:val="167"/>
        <w:keepNext/>
        <w:keepLines/>
      </w:pPr>
      <w:r>
        <w:rPr>
          <w:color w:val="972A36"/>
        </w:rPr>
        <w:t xml:space="preserve">0173.  </w:t>
      </w:r>
      <w:r>
        <w:t>【单选题】 汞（水银）洒落时，正确的处理方式：</w:t>
      </w:r>
      <w:r>
        <w:rPr>
          <w:b w:val="0"/>
          <w:color w:val="6C7784"/>
          <w:sz w:val="15"/>
        </w:rPr>
        <w:t xml:space="preserve">   [原题号 213195]</w:t>
      </w:r>
    </w:p>
    <w:p w14:paraId="1430A78E">
      <w:pPr>
        <w:pStyle w:val="169"/>
        <w:keepNext/>
        <w:keepLines/>
        <w:ind w:left="259" w:hanging="259"/>
      </w:pPr>
      <w:r>
        <w:rPr>
          <w:b/>
        </w:rPr>
        <w:t xml:space="preserve">A.  </w:t>
      </w:r>
      <w:r>
        <w:t>用拖把拖</w:t>
      </w:r>
    </w:p>
    <w:p w14:paraId="62B8A984">
      <w:pPr>
        <w:pStyle w:val="169"/>
        <w:keepNext/>
        <w:keepLines/>
        <w:ind w:left="259" w:hanging="259"/>
      </w:pPr>
      <w:r>
        <w:rPr>
          <w:b/>
        </w:rPr>
        <w:t xml:space="preserve">B.  </w:t>
      </w:r>
      <w:r>
        <w:t>扫入垃圾桶内</w:t>
      </w:r>
    </w:p>
    <w:p w14:paraId="508800E5">
      <w:pPr>
        <w:pStyle w:val="169"/>
        <w:keepNext/>
        <w:keepLines/>
        <w:ind w:left="259" w:hanging="259"/>
      </w:pPr>
      <w:r>
        <w:rPr>
          <w:b/>
        </w:rPr>
        <w:t xml:space="preserve">C.  </w:t>
      </w:r>
      <w:r>
        <w:t>收集洒落的汞至密闭容器内，用水或甘油密封，用硫磺粉覆盖洒落区域，收集后统一处理</w:t>
      </w:r>
    </w:p>
    <w:p w14:paraId="1B0DA6F1">
      <w:pPr>
        <w:pStyle w:val="169"/>
        <w:keepNext/>
        <w:keepLines/>
        <w:ind w:left="259" w:hanging="259"/>
      </w:pPr>
      <w:r>
        <w:rPr>
          <w:b/>
        </w:rPr>
        <w:t xml:space="preserve">D.  </w:t>
      </w:r>
      <w:r>
        <w:t>任其自然挥发</w:t>
      </w:r>
    </w:p>
    <w:p w14:paraId="3D48E9C8">
      <w:pPr>
        <w:pStyle w:val="168"/>
        <w:keepLines/>
      </w:pPr>
      <w:r>
        <w:t>标准答案：C</w:t>
      </w:r>
    </w:p>
    <w:p w14:paraId="165060CA">
      <w:pPr>
        <w:pStyle w:val="167"/>
        <w:keepNext/>
        <w:keepLines/>
      </w:pPr>
      <w:r>
        <w:rPr>
          <w:color w:val="972A36"/>
        </w:rPr>
        <w:t xml:space="preserve">0174.  </w:t>
      </w:r>
      <w:r>
        <w:t>【单选题】 钾、钠等碱金属应存放于：</w:t>
      </w:r>
      <w:r>
        <w:rPr>
          <w:b w:val="0"/>
          <w:color w:val="6C7784"/>
          <w:sz w:val="15"/>
        </w:rPr>
        <w:t xml:space="preserve">   [原题号 213194]</w:t>
      </w:r>
    </w:p>
    <w:p w14:paraId="350988DD">
      <w:pPr>
        <w:pStyle w:val="169"/>
        <w:keepNext/>
        <w:keepLines/>
        <w:ind w:left="259" w:hanging="259"/>
      </w:pPr>
      <w:r>
        <w:rPr>
          <w:b/>
        </w:rPr>
        <w:t xml:space="preserve">A.  </w:t>
      </w:r>
      <w:r>
        <w:t>水</w:t>
      </w:r>
    </w:p>
    <w:p w14:paraId="1DC65F66">
      <w:pPr>
        <w:pStyle w:val="169"/>
        <w:keepNext/>
        <w:keepLines/>
        <w:ind w:left="259" w:hanging="259"/>
      </w:pPr>
      <w:r>
        <w:rPr>
          <w:b/>
        </w:rPr>
        <w:t xml:space="preserve">B.  </w:t>
      </w:r>
      <w:r>
        <w:t>可暴露于空气中</w:t>
      </w:r>
    </w:p>
    <w:p w14:paraId="293F5D35">
      <w:pPr>
        <w:pStyle w:val="169"/>
        <w:keepNext/>
        <w:keepLines/>
        <w:ind w:left="259" w:hanging="259"/>
      </w:pPr>
      <w:r>
        <w:rPr>
          <w:b/>
        </w:rPr>
        <w:t xml:space="preserve">C.  </w:t>
      </w:r>
      <w:r>
        <w:t>酒精</w:t>
      </w:r>
    </w:p>
    <w:p w14:paraId="5329CB4F">
      <w:pPr>
        <w:pStyle w:val="169"/>
        <w:keepNext/>
        <w:keepLines/>
        <w:ind w:left="259" w:hanging="259"/>
      </w:pPr>
      <w:r>
        <w:rPr>
          <w:b/>
        </w:rPr>
        <w:t xml:space="preserve">D.  </w:t>
      </w:r>
      <w:r>
        <w:t>煤油</w:t>
      </w:r>
    </w:p>
    <w:p w14:paraId="5D79E89A">
      <w:pPr>
        <w:pStyle w:val="168"/>
        <w:keepLines/>
      </w:pPr>
      <w:r>
        <w:t>标准答案：D</w:t>
      </w:r>
    </w:p>
    <w:p w14:paraId="1D1BFFC1">
      <w:pPr>
        <w:pStyle w:val="167"/>
        <w:keepNext/>
        <w:keepLines/>
      </w:pPr>
      <w:r>
        <w:rPr>
          <w:color w:val="972A36"/>
        </w:rPr>
        <w:t xml:space="preserve">0175.  </w:t>
      </w:r>
      <w:r>
        <w:t>【多选题】 玻璃管或温度计插入橡皮塞或软木塞时，正确的操作方法是：</w:t>
      </w:r>
      <w:r>
        <w:rPr>
          <w:b w:val="0"/>
          <w:color w:val="6C7784"/>
          <w:sz w:val="15"/>
        </w:rPr>
        <w:t xml:space="preserve">   [原题号 213193]</w:t>
      </w:r>
    </w:p>
    <w:p w14:paraId="681E6959">
      <w:pPr>
        <w:pStyle w:val="169"/>
        <w:keepNext/>
        <w:keepLines/>
        <w:ind w:left="259" w:hanging="259"/>
      </w:pPr>
      <w:r>
        <w:rPr>
          <w:b/>
        </w:rPr>
        <w:t xml:space="preserve">A.  </w:t>
      </w:r>
      <w:r>
        <w:t>给橡皮塞软木塞打孔时，应比管径略小，用圆锉把孔锉一下，适当扩大孔径</w:t>
      </w:r>
    </w:p>
    <w:p w14:paraId="4D12C32B">
      <w:pPr>
        <w:pStyle w:val="169"/>
        <w:keepNext/>
        <w:keepLines/>
        <w:ind w:left="259" w:hanging="259"/>
      </w:pPr>
      <w:r>
        <w:rPr>
          <w:b/>
        </w:rPr>
        <w:t xml:space="preserve">B.  </w:t>
      </w:r>
      <w:r>
        <w:t>操作时双手距离较远</w:t>
      </w:r>
    </w:p>
    <w:p w14:paraId="187330EF">
      <w:pPr>
        <w:pStyle w:val="169"/>
        <w:keepNext/>
        <w:keepLines/>
        <w:ind w:left="259" w:hanging="259"/>
      </w:pPr>
      <w:r>
        <w:rPr>
          <w:b/>
        </w:rPr>
        <w:t xml:space="preserve">C.  </w:t>
      </w:r>
      <w:r>
        <w:t>在玻璃管上沾肥皂水等润滑剂</w:t>
      </w:r>
    </w:p>
    <w:p w14:paraId="09C8AA4F">
      <w:pPr>
        <w:pStyle w:val="169"/>
        <w:keepNext/>
        <w:keepLines/>
        <w:ind w:left="259" w:hanging="259"/>
      </w:pPr>
      <w:r>
        <w:rPr>
          <w:b/>
        </w:rPr>
        <w:t xml:space="preserve">D.  </w:t>
      </w:r>
      <w:r>
        <w:t>手持玻璃管旋转缓慢的插入塞子</w:t>
      </w:r>
    </w:p>
    <w:p w14:paraId="1571B5D3">
      <w:pPr>
        <w:pStyle w:val="169"/>
        <w:keepNext/>
        <w:keepLines/>
        <w:ind w:left="259" w:hanging="259"/>
      </w:pPr>
      <w:r>
        <w:rPr>
          <w:b/>
        </w:rPr>
        <w:t xml:space="preserve">E.  </w:t>
      </w:r>
      <w:r>
        <w:t>手持玻璃管用蛮力塞入塞子</w:t>
      </w:r>
    </w:p>
    <w:p w14:paraId="621566D9">
      <w:pPr>
        <w:pStyle w:val="168"/>
        <w:keepLines/>
      </w:pPr>
      <w:r>
        <w:t>标准答案：A、C、D</w:t>
      </w:r>
    </w:p>
    <w:p w14:paraId="2C91EECA">
      <w:pPr>
        <w:pStyle w:val="167"/>
        <w:keepNext/>
        <w:keepLines/>
      </w:pPr>
      <w:r>
        <w:rPr>
          <w:color w:val="972A36"/>
        </w:rPr>
        <w:t xml:space="preserve">0176.  </w:t>
      </w:r>
      <w:r>
        <w:t>【单选题】 少量酸滴到皮肤上，正确的处理方法是：</w:t>
      </w:r>
      <w:r>
        <w:rPr>
          <w:b w:val="0"/>
          <w:color w:val="6C7784"/>
          <w:sz w:val="15"/>
        </w:rPr>
        <w:t xml:space="preserve">   [原题号 213191]</w:t>
      </w:r>
    </w:p>
    <w:p w14:paraId="6F822DEE">
      <w:pPr>
        <w:pStyle w:val="169"/>
        <w:keepNext/>
        <w:keepLines/>
        <w:ind w:left="259" w:hanging="259"/>
      </w:pPr>
      <w:r>
        <w:rPr>
          <w:b/>
        </w:rPr>
        <w:t xml:space="preserve">A.  </w:t>
      </w:r>
      <w:r>
        <w:t>立即去医院</w:t>
      </w:r>
    </w:p>
    <w:p w14:paraId="52A662D7">
      <w:pPr>
        <w:pStyle w:val="169"/>
        <w:keepNext/>
        <w:keepLines/>
        <w:ind w:left="259" w:hanging="259"/>
      </w:pPr>
      <w:r>
        <w:rPr>
          <w:b/>
        </w:rPr>
        <w:t xml:space="preserve">B.  </w:t>
      </w:r>
      <w:r>
        <w:t>用碱液中和后，有水冲洗</w:t>
      </w:r>
    </w:p>
    <w:p w14:paraId="204F002A">
      <w:pPr>
        <w:pStyle w:val="169"/>
        <w:keepNext/>
        <w:keepLines/>
        <w:ind w:left="259" w:hanging="259"/>
      </w:pPr>
      <w:r>
        <w:rPr>
          <w:b/>
        </w:rPr>
        <w:t xml:space="preserve">C.  </w:t>
      </w:r>
      <w:r>
        <w:t>用大量水直接冲洗</w:t>
      </w:r>
    </w:p>
    <w:p w14:paraId="0E9D5F81">
      <w:pPr>
        <w:pStyle w:val="169"/>
        <w:keepNext/>
        <w:keepLines/>
        <w:ind w:left="259" w:hanging="259"/>
      </w:pPr>
      <w:r>
        <w:rPr>
          <w:b/>
        </w:rPr>
        <w:t xml:space="preserve">D.  </w:t>
      </w:r>
      <w:r>
        <w:t>用酒精、碘伏棉签擦洗</w:t>
      </w:r>
    </w:p>
    <w:p w14:paraId="5DED1AD2">
      <w:pPr>
        <w:pStyle w:val="168"/>
        <w:keepLines/>
      </w:pPr>
      <w:r>
        <w:t>标准答案：C</w:t>
      </w:r>
    </w:p>
    <w:p w14:paraId="445B48B9">
      <w:pPr>
        <w:pStyle w:val="167"/>
        <w:keepNext/>
        <w:keepLines/>
      </w:pPr>
      <w:r>
        <w:rPr>
          <w:color w:val="972A36"/>
        </w:rPr>
        <w:t xml:space="preserve">0177.  </w:t>
      </w:r>
      <w:r>
        <w:t>【多选题】 下列化学试剂，哪些不属于易制爆危险化学品 :</w:t>
      </w:r>
      <w:r>
        <w:rPr>
          <w:b w:val="0"/>
          <w:color w:val="6C7784"/>
          <w:sz w:val="15"/>
        </w:rPr>
        <w:t xml:space="preserve">   [原题号 213189]</w:t>
      </w:r>
    </w:p>
    <w:p w14:paraId="7946C70F">
      <w:pPr>
        <w:pStyle w:val="169"/>
        <w:keepNext/>
        <w:keepLines/>
        <w:ind w:left="259" w:hanging="259"/>
      </w:pPr>
      <w:r>
        <w:rPr>
          <w:b/>
        </w:rPr>
        <w:t xml:space="preserve">A.  </w:t>
      </w:r>
      <w:r>
        <w:t>镁</w:t>
      </w:r>
    </w:p>
    <w:p w14:paraId="7E0F5173">
      <w:pPr>
        <w:pStyle w:val="169"/>
        <w:keepNext/>
        <w:keepLines/>
        <w:ind w:left="259" w:hanging="259"/>
      </w:pPr>
      <w:r>
        <w:rPr>
          <w:b/>
        </w:rPr>
        <w:t xml:space="preserve">B.  </w:t>
      </w:r>
      <w:r>
        <w:t>铁粉</w:t>
      </w:r>
    </w:p>
    <w:p w14:paraId="2A4B6721">
      <w:pPr>
        <w:pStyle w:val="169"/>
        <w:keepNext/>
        <w:keepLines/>
        <w:ind w:left="259" w:hanging="259"/>
      </w:pPr>
      <w:r>
        <w:rPr>
          <w:b/>
        </w:rPr>
        <w:t xml:space="preserve">C.  </w:t>
      </w:r>
      <w:r>
        <w:t>铝粉</w:t>
      </w:r>
    </w:p>
    <w:p w14:paraId="7DFBBCE6">
      <w:pPr>
        <w:pStyle w:val="169"/>
        <w:keepNext/>
        <w:keepLines/>
        <w:ind w:left="259" w:hanging="259"/>
      </w:pPr>
      <w:r>
        <w:rPr>
          <w:b/>
        </w:rPr>
        <w:t xml:space="preserve">D.  </w:t>
      </w:r>
      <w:r>
        <w:t>锌粉</w:t>
      </w:r>
    </w:p>
    <w:p w14:paraId="58B4AE9B">
      <w:pPr>
        <w:pStyle w:val="169"/>
        <w:keepNext/>
        <w:keepLines/>
        <w:ind w:left="259" w:hanging="259"/>
      </w:pPr>
      <w:r>
        <w:rPr>
          <w:b/>
        </w:rPr>
        <w:t xml:space="preserve">E.  </w:t>
      </w:r>
      <w:r>
        <w:t>硫磺</w:t>
      </w:r>
    </w:p>
    <w:p w14:paraId="26487699">
      <w:pPr>
        <w:pStyle w:val="169"/>
        <w:keepNext/>
        <w:keepLines/>
        <w:ind w:left="259" w:hanging="259"/>
      </w:pPr>
      <w:r>
        <w:rPr>
          <w:b/>
        </w:rPr>
        <w:t xml:space="preserve">F.  </w:t>
      </w:r>
      <w:r>
        <w:t>煤粉</w:t>
      </w:r>
    </w:p>
    <w:p w14:paraId="724FA5A0">
      <w:pPr>
        <w:pStyle w:val="168"/>
        <w:keepLines/>
      </w:pPr>
      <w:r>
        <w:t>标准答案：B、F</w:t>
      </w:r>
    </w:p>
    <w:p w14:paraId="0926DA69">
      <w:pPr>
        <w:pStyle w:val="167"/>
        <w:keepNext/>
        <w:keepLines/>
      </w:pPr>
      <w:r>
        <w:rPr>
          <w:color w:val="972A36"/>
        </w:rPr>
        <w:t xml:space="preserve">0178.  </w:t>
      </w:r>
      <w:r>
        <w:t>【多选题】 下列化学试剂，哪些属于易制爆危险化学品 :</w:t>
      </w:r>
      <w:r>
        <w:rPr>
          <w:b w:val="0"/>
          <w:color w:val="6C7784"/>
          <w:sz w:val="15"/>
        </w:rPr>
        <w:t xml:space="preserve">   [原题号 213187]</w:t>
      </w:r>
    </w:p>
    <w:p w14:paraId="21F8EDE5">
      <w:pPr>
        <w:pStyle w:val="169"/>
        <w:keepNext/>
        <w:keepLines/>
        <w:ind w:left="259" w:hanging="259"/>
      </w:pPr>
      <w:r>
        <w:rPr>
          <w:b/>
        </w:rPr>
        <w:t xml:space="preserve">A.  </w:t>
      </w:r>
      <w:r>
        <w:t>氯酸钾</w:t>
      </w:r>
    </w:p>
    <w:p w14:paraId="1668C313">
      <w:pPr>
        <w:pStyle w:val="169"/>
        <w:keepNext/>
        <w:keepLines/>
        <w:ind w:left="259" w:hanging="259"/>
      </w:pPr>
      <w:r>
        <w:rPr>
          <w:b/>
        </w:rPr>
        <w:t xml:space="preserve">B.  </w:t>
      </w:r>
      <w:r>
        <w:t>高氯酸钾</w:t>
      </w:r>
    </w:p>
    <w:p w14:paraId="5C9F3628">
      <w:pPr>
        <w:pStyle w:val="169"/>
        <w:keepNext/>
        <w:keepLines/>
        <w:ind w:left="259" w:hanging="259"/>
      </w:pPr>
      <w:r>
        <w:rPr>
          <w:b/>
        </w:rPr>
        <w:t xml:space="preserve">C.  </w:t>
      </w:r>
      <w:r>
        <w:t>高锰酸钾</w:t>
      </w:r>
    </w:p>
    <w:p w14:paraId="2647F445">
      <w:pPr>
        <w:pStyle w:val="169"/>
        <w:keepNext/>
        <w:keepLines/>
        <w:ind w:left="259" w:hanging="259"/>
      </w:pPr>
      <w:r>
        <w:rPr>
          <w:b/>
        </w:rPr>
        <w:t xml:space="preserve">D.  </w:t>
      </w:r>
      <w:r>
        <w:t>硫酸钾</w:t>
      </w:r>
    </w:p>
    <w:p w14:paraId="57BC6B14">
      <w:pPr>
        <w:pStyle w:val="169"/>
        <w:keepNext/>
        <w:keepLines/>
        <w:ind w:left="259" w:hanging="259"/>
      </w:pPr>
      <w:r>
        <w:rPr>
          <w:b/>
        </w:rPr>
        <w:t xml:space="preserve">E.  </w:t>
      </w:r>
      <w:r>
        <w:t>硝酸钾</w:t>
      </w:r>
    </w:p>
    <w:p w14:paraId="0B344A9B">
      <w:pPr>
        <w:pStyle w:val="169"/>
        <w:keepNext/>
        <w:keepLines/>
        <w:ind w:left="259" w:hanging="259"/>
      </w:pPr>
      <w:r>
        <w:rPr>
          <w:b/>
        </w:rPr>
        <w:t xml:space="preserve">F.  </w:t>
      </w:r>
      <w:r>
        <w:t>重铬酸钾</w:t>
      </w:r>
    </w:p>
    <w:p w14:paraId="5C770249">
      <w:pPr>
        <w:pStyle w:val="168"/>
        <w:keepLines/>
      </w:pPr>
      <w:r>
        <w:t>标准答案：A、B、C、E、F</w:t>
      </w:r>
    </w:p>
    <w:p w14:paraId="4F56E179">
      <w:pPr>
        <w:pStyle w:val="167"/>
        <w:keepNext/>
        <w:keepLines/>
      </w:pPr>
      <w:r>
        <w:rPr>
          <w:color w:val="972A36"/>
        </w:rPr>
        <w:t xml:space="preserve">0179.  </w:t>
      </w:r>
      <w:r>
        <w:t>【多选题】 下列化学试剂哪些是易制毒品：</w:t>
      </w:r>
      <w:r>
        <w:rPr>
          <w:b w:val="0"/>
          <w:color w:val="6C7784"/>
          <w:sz w:val="15"/>
        </w:rPr>
        <w:t xml:space="preserve">   [原题号 213185]</w:t>
      </w:r>
    </w:p>
    <w:p w14:paraId="14BF2420">
      <w:pPr>
        <w:pStyle w:val="169"/>
        <w:keepNext/>
        <w:keepLines/>
        <w:ind w:left="259" w:hanging="259"/>
      </w:pPr>
      <w:r>
        <w:rPr>
          <w:b/>
        </w:rPr>
        <w:t xml:space="preserve">A.  </w:t>
      </w:r>
      <w:r>
        <w:t>盐酸</w:t>
      </w:r>
    </w:p>
    <w:p w14:paraId="61A11AA8">
      <w:pPr>
        <w:pStyle w:val="169"/>
        <w:keepNext/>
        <w:keepLines/>
        <w:ind w:left="259" w:hanging="259"/>
      </w:pPr>
      <w:r>
        <w:rPr>
          <w:b/>
        </w:rPr>
        <w:t xml:space="preserve">B.  </w:t>
      </w:r>
      <w:r>
        <w:t>硝酸</w:t>
      </w:r>
    </w:p>
    <w:p w14:paraId="49974BB4">
      <w:pPr>
        <w:pStyle w:val="169"/>
        <w:keepNext/>
        <w:keepLines/>
        <w:ind w:left="259" w:hanging="259"/>
      </w:pPr>
      <w:r>
        <w:rPr>
          <w:b/>
        </w:rPr>
        <w:t xml:space="preserve">C.  </w:t>
      </w:r>
      <w:r>
        <w:t>甲苯</w:t>
      </w:r>
    </w:p>
    <w:p w14:paraId="423A0E0E">
      <w:pPr>
        <w:pStyle w:val="169"/>
        <w:keepNext/>
        <w:keepLines/>
        <w:ind w:left="259" w:hanging="259"/>
      </w:pPr>
      <w:r>
        <w:rPr>
          <w:b/>
        </w:rPr>
        <w:t xml:space="preserve">D.  </w:t>
      </w:r>
      <w:r>
        <w:t>高锰酸钾</w:t>
      </w:r>
    </w:p>
    <w:p w14:paraId="0806A53E">
      <w:pPr>
        <w:pStyle w:val="169"/>
        <w:keepNext/>
        <w:keepLines/>
        <w:ind w:left="259" w:hanging="259"/>
      </w:pPr>
      <w:r>
        <w:rPr>
          <w:b/>
        </w:rPr>
        <w:t xml:space="preserve">E.  </w:t>
      </w:r>
      <w:r>
        <w:t>硫酸</w:t>
      </w:r>
    </w:p>
    <w:p w14:paraId="2FA0A9DD">
      <w:pPr>
        <w:pStyle w:val="169"/>
        <w:keepNext/>
        <w:keepLines/>
        <w:ind w:left="259" w:hanging="259"/>
      </w:pPr>
      <w:r>
        <w:rPr>
          <w:b/>
        </w:rPr>
        <w:t xml:space="preserve">F.  </w:t>
      </w:r>
      <w:r>
        <w:t>丙酮</w:t>
      </w:r>
    </w:p>
    <w:p w14:paraId="51CA2E3A">
      <w:pPr>
        <w:pStyle w:val="168"/>
        <w:keepLines/>
      </w:pPr>
      <w:r>
        <w:t>标准答案：A、C、D、E、F</w:t>
      </w:r>
    </w:p>
    <w:p w14:paraId="77C89B71">
      <w:pPr>
        <w:pStyle w:val="167"/>
        <w:keepNext/>
        <w:keepLines/>
      </w:pPr>
      <w:r>
        <w:rPr>
          <w:color w:val="972A36"/>
        </w:rPr>
        <w:t xml:space="preserve">0180.  </w:t>
      </w:r>
      <w:r>
        <w:t>【判断题】 《危险化学品安全管理条例》中对危险化学品的定义为：是指具有毒害、腐蚀、爆炸、燃烧、助燃等性质，对人体、设施、环境具有危害的剧毒化学品和其他化学品。</w:t>
      </w:r>
      <w:r>
        <w:rPr>
          <w:b w:val="0"/>
          <w:color w:val="6C7784"/>
          <w:sz w:val="15"/>
        </w:rPr>
        <w:t xml:space="preserve">   [原题号 213184]</w:t>
      </w:r>
    </w:p>
    <w:p w14:paraId="0BB7B9E7">
      <w:pPr>
        <w:pStyle w:val="168"/>
        <w:keepLines/>
      </w:pPr>
      <w:r>
        <w:t>标准答案：正确</w:t>
      </w:r>
    </w:p>
    <w:p w14:paraId="7EE4B090">
      <w:pPr>
        <w:pStyle w:val="167"/>
        <w:keepNext/>
        <w:keepLines/>
      </w:pPr>
      <w:r>
        <w:rPr>
          <w:color w:val="972A36"/>
        </w:rPr>
        <w:t xml:space="preserve">0181.  </w:t>
      </w:r>
      <w:r>
        <w:t>【多选题】 下列选项中，哪些是引发电气火灾的初始原因：</w:t>
      </w:r>
      <w:r>
        <w:rPr>
          <w:b w:val="0"/>
          <w:color w:val="6C7784"/>
          <w:sz w:val="15"/>
        </w:rPr>
        <w:t xml:space="preserve">   [原题号 213182]</w:t>
      </w:r>
    </w:p>
    <w:p w14:paraId="4E0CDC33">
      <w:pPr>
        <w:pStyle w:val="169"/>
        <w:keepNext/>
        <w:keepLines/>
        <w:ind w:left="259" w:hanging="259"/>
      </w:pPr>
      <w:r>
        <w:rPr>
          <w:b/>
        </w:rPr>
        <w:t xml:space="preserve">A.  </w:t>
      </w:r>
      <w:r>
        <w:t>带电改接线路</w:t>
      </w:r>
    </w:p>
    <w:p w14:paraId="35BFA565">
      <w:pPr>
        <w:pStyle w:val="169"/>
        <w:keepNext/>
        <w:keepLines/>
        <w:ind w:left="259" w:hanging="259"/>
      </w:pPr>
      <w:r>
        <w:rPr>
          <w:b/>
        </w:rPr>
        <w:t xml:space="preserve">B.  </w:t>
      </w:r>
      <w:r>
        <w:t>电路接触不良</w:t>
      </w:r>
    </w:p>
    <w:p w14:paraId="07415D32">
      <w:pPr>
        <w:pStyle w:val="169"/>
        <w:keepNext/>
        <w:keepLines/>
        <w:ind w:left="259" w:hanging="259"/>
      </w:pPr>
      <w:r>
        <w:rPr>
          <w:b/>
        </w:rPr>
        <w:t xml:space="preserve">C.  </w:t>
      </w:r>
      <w:r>
        <w:t>线路、设备过电流运行</w:t>
      </w:r>
    </w:p>
    <w:p w14:paraId="7D8F7A29">
      <w:pPr>
        <w:pStyle w:val="169"/>
        <w:keepNext/>
        <w:keepLines/>
        <w:ind w:left="259" w:hanging="259"/>
      </w:pPr>
      <w:r>
        <w:rPr>
          <w:b/>
        </w:rPr>
        <w:t xml:space="preserve">D.  </w:t>
      </w:r>
      <w:r>
        <w:t>电热器靠近可燃物</w:t>
      </w:r>
    </w:p>
    <w:p w14:paraId="48A6D802">
      <w:pPr>
        <w:pStyle w:val="169"/>
        <w:keepNext/>
        <w:keepLines/>
        <w:ind w:left="259" w:hanging="259"/>
      </w:pPr>
      <w:r>
        <w:rPr>
          <w:b/>
        </w:rPr>
        <w:t xml:space="preserve">E.  </w:t>
      </w:r>
      <w:r>
        <w:t>电器绝缘老化或损坏</w:t>
      </w:r>
    </w:p>
    <w:p w14:paraId="61A992CD">
      <w:pPr>
        <w:pStyle w:val="168"/>
        <w:keepLines/>
      </w:pPr>
      <w:r>
        <w:t>标准答案：B、C、D、E</w:t>
      </w:r>
    </w:p>
    <w:p w14:paraId="32E77FF1">
      <w:pPr>
        <w:pStyle w:val="167"/>
        <w:keepNext/>
        <w:keepLines/>
      </w:pPr>
      <w:r>
        <w:rPr>
          <w:color w:val="972A36"/>
        </w:rPr>
        <w:t xml:space="preserve">0182.  </w:t>
      </w:r>
      <w:r>
        <w:t>【单选题】 10A单相电源插座，可承载的最大负荷是：</w:t>
      </w:r>
      <w:r>
        <w:rPr>
          <w:b w:val="0"/>
          <w:color w:val="6C7784"/>
          <w:sz w:val="15"/>
        </w:rPr>
        <w:t xml:space="preserve">   [原题号 213179]</w:t>
      </w:r>
    </w:p>
    <w:p w14:paraId="4261D61D">
      <w:pPr>
        <w:pStyle w:val="169"/>
        <w:keepNext/>
        <w:keepLines/>
        <w:ind w:left="259" w:hanging="259"/>
      </w:pPr>
      <w:r>
        <w:rPr>
          <w:b/>
        </w:rPr>
        <w:t xml:space="preserve">A.  </w:t>
      </w:r>
      <w:r>
        <w:t>1000W</w:t>
      </w:r>
    </w:p>
    <w:p w14:paraId="245E19D2">
      <w:pPr>
        <w:pStyle w:val="169"/>
        <w:keepNext/>
        <w:keepLines/>
        <w:ind w:left="259" w:hanging="259"/>
      </w:pPr>
      <w:r>
        <w:rPr>
          <w:b/>
        </w:rPr>
        <w:t xml:space="preserve">B.  </w:t>
      </w:r>
      <w:r>
        <w:t>2000W</w:t>
      </w:r>
    </w:p>
    <w:p w14:paraId="5CCF217A">
      <w:pPr>
        <w:pStyle w:val="169"/>
        <w:keepNext/>
        <w:keepLines/>
        <w:ind w:left="259" w:hanging="259"/>
      </w:pPr>
      <w:r>
        <w:rPr>
          <w:b/>
        </w:rPr>
        <w:t xml:space="preserve">C.  </w:t>
      </w:r>
      <w:r>
        <w:t>2500W</w:t>
      </w:r>
    </w:p>
    <w:p w14:paraId="0424B65B">
      <w:pPr>
        <w:pStyle w:val="169"/>
        <w:keepNext/>
        <w:keepLines/>
        <w:ind w:left="259" w:hanging="259"/>
      </w:pPr>
      <w:r>
        <w:rPr>
          <w:b/>
        </w:rPr>
        <w:t xml:space="preserve">D.  </w:t>
      </w:r>
      <w:r>
        <w:t>3000W</w:t>
      </w:r>
    </w:p>
    <w:p w14:paraId="1862B527">
      <w:pPr>
        <w:pStyle w:val="169"/>
        <w:keepNext/>
        <w:keepLines/>
        <w:ind w:left="259" w:hanging="259"/>
      </w:pPr>
      <w:r>
        <w:rPr>
          <w:b/>
        </w:rPr>
        <w:t xml:space="preserve">E.  </w:t>
      </w:r>
      <w:r>
        <w:t>4000W</w:t>
      </w:r>
    </w:p>
    <w:p w14:paraId="2A9E0B00">
      <w:pPr>
        <w:pStyle w:val="168"/>
        <w:keepLines/>
      </w:pPr>
      <w:r>
        <w:t>标准答案：B</w:t>
      </w:r>
    </w:p>
    <w:p w14:paraId="761309F9">
      <w:pPr>
        <w:pStyle w:val="167"/>
        <w:keepNext/>
        <w:keepLines/>
      </w:pPr>
      <w:r>
        <w:rPr>
          <w:color w:val="972A36"/>
        </w:rPr>
        <w:t xml:space="preserve">0183.  </w:t>
      </w:r>
      <w:r>
        <w:t>【单选题】 配电箱、开关、变压器等电气设备附近不得：</w:t>
      </w:r>
      <w:r>
        <w:rPr>
          <w:b w:val="0"/>
          <w:color w:val="6C7784"/>
          <w:sz w:val="15"/>
        </w:rPr>
        <w:t xml:space="preserve">   [原题号 213177]</w:t>
      </w:r>
    </w:p>
    <w:p w14:paraId="3FDAA935">
      <w:pPr>
        <w:pStyle w:val="169"/>
        <w:keepNext/>
        <w:keepLines/>
        <w:ind w:left="259" w:hanging="259"/>
      </w:pPr>
      <w:r>
        <w:rPr>
          <w:b/>
        </w:rPr>
        <w:t xml:space="preserve">A.  </w:t>
      </w:r>
      <w:r>
        <w:t>设置围栏</w:t>
      </w:r>
    </w:p>
    <w:p w14:paraId="65A88411">
      <w:pPr>
        <w:pStyle w:val="169"/>
        <w:keepNext/>
        <w:keepLines/>
        <w:ind w:left="259" w:hanging="259"/>
      </w:pPr>
      <w:r>
        <w:rPr>
          <w:b/>
        </w:rPr>
        <w:t xml:space="preserve">B.  </w:t>
      </w:r>
      <w:r>
        <w:t>放置灭火器</w:t>
      </w:r>
    </w:p>
    <w:p w14:paraId="6A880F00">
      <w:pPr>
        <w:pStyle w:val="169"/>
        <w:keepNext/>
        <w:keepLines/>
        <w:ind w:left="259" w:hanging="259"/>
      </w:pPr>
      <w:r>
        <w:rPr>
          <w:b/>
        </w:rPr>
        <w:t xml:space="preserve">C.  </w:t>
      </w:r>
      <w:r>
        <w:t>堆放易燃、易爆、潮湿及其他影响操作的物件</w:t>
      </w:r>
    </w:p>
    <w:p w14:paraId="39DC17B4">
      <w:pPr>
        <w:pStyle w:val="169"/>
        <w:keepNext/>
        <w:keepLines/>
        <w:ind w:left="259" w:hanging="259"/>
      </w:pPr>
      <w:r>
        <w:rPr>
          <w:b/>
        </w:rPr>
        <w:t xml:space="preserve">D.  </w:t>
      </w:r>
      <w:r>
        <w:t>人员靠近</w:t>
      </w:r>
    </w:p>
    <w:p w14:paraId="69E78C45">
      <w:pPr>
        <w:pStyle w:val="168"/>
        <w:keepLines/>
      </w:pPr>
      <w:r>
        <w:t>标准答案：C</w:t>
      </w:r>
    </w:p>
    <w:p w14:paraId="3A0B5FFB">
      <w:pPr>
        <w:pStyle w:val="167"/>
        <w:keepNext/>
        <w:keepLines/>
      </w:pPr>
      <w:r>
        <w:rPr>
          <w:color w:val="972A36"/>
        </w:rPr>
        <w:t xml:space="preserve">0184.  </w:t>
      </w:r>
      <w:r>
        <w:t>【多选题】 实验室安全教育培训的目的是：</w:t>
      </w:r>
      <w:r>
        <w:rPr>
          <w:b w:val="0"/>
          <w:color w:val="6C7784"/>
          <w:sz w:val="15"/>
        </w:rPr>
        <w:t xml:space="preserve">   [原题号 213176]</w:t>
      </w:r>
    </w:p>
    <w:p w14:paraId="4F9B06CD">
      <w:pPr>
        <w:pStyle w:val="169"/>
        <w:keepNext/>
        <w:keepLines/>
        <w:ind w:left="259" w:hanging="259"/>
      </w:pPr>
      <w:r>
        <w:rPr>
          <w:b/>
        </w:rPr>
        <w:t xml:space="preserve">A.  </w:t>
      </w:r>
      <w:r>
        <w:t>为了获得进入实验室学习和工作的资格</w:t>
      </w:r>
    </w:p>
    <w:p w14:paraId="35C30717">
      <w:pPr>
        <w:pStyle w:val="169"/>
        <w:keepNext/>
        <w:keepLines/>
        <w:ind w:left="259" w:hanging="259"/>
      </w:pPr>
      <w:r>
        <w:rPr>
          <w:b/>
        </w:rPr>
        <w:t xml:space="preserve">B.  </w:t>
      </w:r>
      <w:r>
        <w:t>提高安全意识，充分认识实验室安全的重要性</w:t>
      </w:r>
    </w:p>
    <w:p w14:paraId="4FE58E47">
      <w:pPr>
        <w:pStyle w:val="169"/>
        <w:keepNext/>
        <w:keepLines/>
        <w:ind w:left="259" w:hanging="259"/>
      </w:pPr>
      <w:r>
        <w:rPr>
          <w:b/>
        </w:rPr>
        <w:t xml:space="preserve">C.  </w:t>
      </w:r>
      <w:r>
        <w:t>为实验室安全评比取得好成绩</w:t>
      </w:r>
    </w:p>
    <w:p w14:paraId="2B1C9B46">
      <w:pPr>
        <w:pStyle w:val="169"/>
        <w:keepNext/>
        <w:keepLines/>
        <w:ind w:left="259" w:hanging="259"/>
      </w:pPr>
      <w:r>
        <w:rPr>
          <w:b/>
        </w:rPr>
        <w:t xml:space="preserve">D.  </w:t>
      </w:r>
      <w:r>
        <w:t>在实验室学习和工作人员掌握基本安全知识，能安全有效的开展实验室工作</w:t>
      </w:r>
    </w:p>
    <w:p w14:paraId="7723A4B8">
      <w:pPr>
        <w:pStyle w:val="168"/>
        <w:keepLines/>
      </w:pPr>
      <w:r>
        <w:t>标准答案：B、D</w:t>
      </w:r>
    </w:p>
    <w:p w14:paraId="70FC2185">
      <w:pPr>
        <w:pStyle w:val="167"/>
        <w:keepNext/>
        <w:keepLines/>
      </w:pPr>
      <w:r>
        <w:rPr>
          <w:color w:val="972A36"/>
        </w:rPr>
        <w:t xml:space="preserve">0185.  </w:t>
      </w:r>
      <w:r>
        <w:t>【单选题】 哪些人员需要经过实验室安全培训？</w:t>
      </w:r>
      <w:r>
        <w:rPr>
          <w:b w:val="0"/>
          <w:color w:val="6C7784"/>
          <w:sz w:val="15"/>
        </w:rPr>
        <w:t xml:space="preserve">   [原题号 213175]</w:t>
      </w:r>
    </w:p>
    <w:p w14:paraId="25402AB8">
      <w:pPr>
        <w:pStyle w:val="169"/>
        <w:keepNext/>
        <w:keepLines/>
        <w:ind w:left="259" w:hanging="259"/>
      </w:pPr>
      <w:r>
        <w:rPr>
          <w:b/>
        </w:rPr>
        <w:t xml:space="preserve">A.  </w:t>
      </w:r>
      <w:r>
        <w:t>新入学的研究生</w:t>
      </w:r>
    </w:p>
    <w:p w14:paraId="3198751D">
      <w:pPr>
        <w:pStyle w:val="169"/>
        <w:keepNext/>
        <w:keepLines/>
        <w:ind w:left="259" w:hanging="259"/>
      </w:pPr>
      <w:r>
        <w:rPr>
          <w:b/>
        </w:rPr>
        <w:t xml:space="preserve">B.  </w:t>
      </w:r>
      <w:r>
        <w:t>新入学的本科生</w:t>
      </w:r>
    </w:p>
    <w:p w14:paraId="792C9C6B">
      <w:pPr>
        <w:pStyle w:val="169"/>
        <w:keepNext/>
        <w:keepLines/>
        <w:ind w:left="259" w:hanging="259"/>
      </w:pPr>
      <w:r>
        <w:rPr>
          <w:b/>
        </w:rPr>
        <w:t xml:space="preserve">C.  </w:t>
      </w:r>
      <w:r>
        <w:t>新近实验室的教职员工</w:t>
      </w:r>
    </w:p>
    <w:p w14:paraId="527EFA77">
      <w:pPr>
        <w:pStyle w:val="169"/>
        <w:keepNext/>
        <w:keepLines/>
        <w:ind w:left="259" w:hanging="259"/>
      </w:pPr>
      <w:r>
        <w:rPr>
          <w:b/>
        </w:rPr>
        <w:t xml:space="preserve">D.  </w:t>
      </w:r>
      <w:r>
        <w:t>进入实验室工作的外协单位人员</w:t>
      </w:r>
    </w:p>
    <w:p w14:paraId="47DE85A6">
      <w:pPr>
        <w:pStyle w:val="169"/>
        <w:keepNext/>
        <w:keepLines/>
        <w:ind w:left="259" w:hanging="259"/>
      </w:pPr>
      <w:r>
        <w:rPr>
          <w:b/>
        </w:rPr>
        <w:t xml:space="preserve">E.  </w:t>
      </w:r>
      <w:r>
        <w:t>进入实验室工作和学习的所有学生、教职工及其他人员</w:t>
      </w:r>
    </w:p>
    <w:p w14:paraId="776BCB19">
      <w:pPr>
        <w:pStyle w:val="168"/>
        <w:keepLines/>
      </w:pPr>
      <w:r>
        <w:t>标准答案：E</w:t>
      </w:r>
    </w:p>
    <w:p w14:paraId="3D7CFADE">
      <w:pPr>
        <w:pStyle w:val="167"/>
        <w:keepNext/>
        <w:keepLines/>
      </w:pPr>
      <w:r>
        <w:rPr>
          <w:color w:val="972A36"/>
        </w:rPr>
        <w:t xml:space="preserve">0186.  </w:t>
      </w:r>
      <w:r>
        <w:t>【单选题】 学校实验室安全管理实行（）管理。</w:t>
      </w:r>
      <w:r>
        <w:rPr>
          <w:b w:val="0"/>
          <w:color w:val="6C7784"/>
          <w:sz w:val="15"/>
        </w:rPr>
        <w:t xml:space="preserve">   [原题号 213174]</w:t>
      </w:r>
    </w:p>
    <w:p w14:paraId="1B2A11BF">
      <w:pPr>
        <w:pStyle w:val="169"/>
        <w:keepNext/>
        <w:keepLines/>
        <w:ind w:left="259" w:hanging="259"/>
      </w:pPr>
      <w:r>
        <w:rPr>
          <w:b/>
        </w:rPr>
        <w:t xml:space="preserve">A.  </w:t>
      </w:r>
      <w:r>
        <w:t>校、院（系）两级管理</w:t>
      </w:r>
    </w:p>
    <w:p w14:paraId="615AC91D">
      <w:pPr>
        <w:pStyle w:val="169"/>
        <w:keepNext/>
        <w:keepLines/>
        <w:ind w:left="259" w:hanging="259"/>
      </w:pPr>
      <w:r>
        <w:rPr>
          <w:b/>
        </w:rPr>
        <w:t xml:space="preserve">B.  </w:t>
      </w:r>
      <w:r>
        <w:t>校、实验室两级管理</w:t>
      </w:r>
    </w:p>
    <w:p w14:paraId="75A20068">
      <w:pPr>
        <w:pStyle w:val="169"/>
        <w:keepNext/>
        <w:keepLines/>
        <w:ind w:left="259" w:hanging="259"/>
      </w:pPr>
      <w:r>
        <w:rPr>
          <w:b/>
        </w:rPr>
        <w:t xml:space="preserve">C.  </w:t>
      </w:r>
      <w:r>
        <w:t>院（系）、实验室两级管理</w:t>
      </w:r>
    </w:p>
    <w:p w14:paraId="55B4CF3C">
      <w:pPr>
        <w:pStyle w:val="169"/>
        <w:keepNext/>
        <w:keepLines/>
        <w:ind w:left="259" w:hanging="259"/>
      </w:pPr>
      <w:r>
        <w:rPr>
          <w:b/>
        </w:rPr>
        <w:t xml:space="preserve">D.  </w:t>
      </w:r>
      <w:r>
        <w:t>&lt;span style="font-size: 1.6rem;"&gt;校、院（系）、实验室三级管理&lt;/span&gt;</w:t>
      </w:r>
    </w:p>
    <w:p w14:paraId="7425EBBC">
      <w:pPr>
        <w:pStyle w:val="168"/>
        <w:keepLines/>
      </w:pPr>
      <w:r>
        <w:t>标准答案：D</w:t>
      </w:r>
    </w:p>
    <w:p w14:paraId="22466CC4">
      <w:pPr>
        <w:pStyle w:val="167"/>
        <w:keepNext/>
        <w:keepLines/>
      </w:pPr>
      <w:r>
        <w:rPr>
          <w:color w:val="972A36"/>
        </w:rPr>
        <w:t xml:space="preserve">0187.  </w:t>
      </w:r>
      <w:r>
        <w:t>【判断题】 可以直接用空的饮料瓶盛装试剂或样品。</w:t>
      </w:r>
      <w:r>
        <w:rPr>
          <w:b w:val="0"/>
          <w:color w:val="6C7784"/>
          <w:sz w:val="15"/>
        </w:rPr>
        <w:t xml:space="preserve">   [原题号 212758]</w:t>
      </w:r>
    </w:p>
    <w:p w14:paraId="0AA6AD70">
      <w:pPr>
        <w:pStyle w:val="168"/>
        <w:keepLines/>
      </w:pPr>
      <w:r>
        <w:t>标准答案：错误</w:t>
      </w:r>
    </w:p>
    <w:p w14:paraId="481C7AAA">
      <w:pPr>
        <w:pStyle w:val="167"/>
        <w:keepNext/>
        <w:keepLines/>
      </w:pPr>
      <w:r>
        <w:rPr>
          <w:color w:val="972A36"/>
        </w:rPr>
        <w:t xml:space="preserve">0188.  </w:t>
      </w:r>
      <w:r>
        <w:t>【判断题】 废弃的利器，应直接弃置于耐扎容器内。</w:t>
      </w:r>
      <w:r>
        <w:rPr>
          <w:b w:val="0"/>
          <w:color w:val="6C7784"/>
          <w:sz w:val="15"/>
        </w:rPr>
        <w:t xml:space="preserve">   [原题号 212506]</w:t>
      </w:r>
    </w:p>
    <w:p w14:paraId="1D5CA853">
      <w:pPr>
        <w:pStyle w:val="168"/>
        <w:keepLines/>
      </w:pPr>
      <w:r>
        <w:t>标准答案：正确</w:t>
      </w:r>
    </w:p>
    <w:p w14:paraId="01B03956">
      <w:pPr>
        <w:pStyle w:val="167"/>
        <w:keepNext/>
        <w:keepLines/>
      </w:pPr>
      <w:r>
        <w:rPr>
          <w:color w:val="972A36"/>
        </w:rPr>
        <w:t xml:space="preserve">0189.  </w:t>
      </w:r>
      <w:r>
        <w:t>【单选题】 以下是酸灼伤的处理方法，其顺序为？①以1～2％NaHCO3溶液洗。②立即用大量水洗。③送医院。</w:t>
      </w:r>
      <w:r>
        <w:rPr>
          <w:b w:val="0"/>
          <w:color w:val="6C7784"/>
          <w:sz w:val="15"/>
        </w:rPr>
        <w:t xml:space="preserve">   [原题号 212495]</w:t>
      </w:r>
    </w:p>
    <w:p w14:paraId="514BCE75">
      <w:pPr>
        <w:pStyle w:val="169"/>
        <w:keepNext/>
        <w:keepLines/>
        <w:ind w:left="259" w:hanging="259"/>
      </w:pPr>
      <w:r>
        <w:rPr>
          <w:b/>
        </w:rPr>
        <w:t xml:space="preserve">A.  </w:t>
      </w:r>
      <w:r>
        <w:t>②①③</w:t>
      </w:r>
    </w:p>
    <w:p w14:paraId="687CB5F1">
      <w:pPr>
        <w:pStyle w:val="169"/>
        <w:keepNext/>
        <w:keepLines/>
        <w:ind w:left="259" w:hanging="259"/>
      </w:pPr>
      <w:r>
        <w:rPr>
          <w:b/>
        </w:rPr>
        <w:t xml:space="preserve">B.  </w:t>
      </w:r>
      <w:r>
        <w:t>③①②</w:t>
      </w:r>
    </w:p>
    <w:p w14:paraId="2B40937A">
      <w:pPr>
        <w:pStyle w:val="169"/>
        <w:keepNext/>
        <w:keepLines/>
        <w:ind w:left="259" w:hanging="259"/>
      </w:pPr>
      <w:r>
        <w:rPr>
          <w:b/>
        </w:rPr>
        <w:t xml:space="preserve">C.  </w:t>
      </w:r>
      <w:r>
        <w:t>①③②</w:t>
      </w:r>
    </w:p>
    <w:p w14:paraId="2E21BE8E">
      <w:pPr>
        <w:pStyle w:val="169"/>
        <w:keepNext/>
        <w:keepLines/>
        <w:ind w:left="259" w:hanging="259"/>
      </w:pPr>
      <w:r>
        <w:rPr>
          <w:b/>
        </w:rPr>
        <w:t xml:space="preserve">D.  </w:t>
      </w:r>
      <w:r>
        <w:t>③②①</w:t>
      </w:r>
    </w:p>
    <w:p w14:paraId="7668D35A">
      <w:pPr>
        <w:pStyle w:val="168"/>
        <w:keepLines/>
      </w:pPr>
      <w:r>
        <w:t>标准答案：A</w:t>
      </w:r>
    </w:p>
    <w:p w14:paraId="3E4C82B5">
      <w:pPr>
        <w:pStyle w:val="167"/>
        <w:keepNext/>
        <w:keepLines/>
      </w:pPr>
      <w:r>
        <w:rPr>
          <w:color w:val="972A36"/>
        </w:rPr>
        <w:t xml:space="preserve">0190.  </w:t>
      </w:r>
      <w:r>
        <w:t>【判断题】 夏季天气热时可以在实验室工作区穿露有脚趾的鞋。</w:t>
      </w:r>
      <w:r>
        <w:rPr>
          <w:b w:val="0"/>
          <w:color w:val="6C7784"/>
          <w:sz w:val="15"/>
        </w:rPr>
        <w:t xml:space="preserve">   [原题号 212489]</w:t>
      </w:r>
    </w:p>
    <w:p w14:paraId="1DA94963">
      <w:pPr>
        <w:pStyle w:val="168"/>
        <w:keepLines/>
      </w:pPr>
      <w:r>
        <w:t>标准答案：错误</w:t>
      </w:r>
    </w:p>
    <w:p w14:paraId="699151A8">
      <w:pPr>
        <w:pStyle w:val="167"/>
        <w:keepNext/>
        <w:keepLines/>
      </w:pPr>
      <w:r>
        <w:rPr>
          <w:color w:val="972A36"/>
        </w:rPr>
        <w:t xml:space="preserve">0191.  </w:t>
      </w:r>
      <w:r>
        <w:t>【判断题】 生物类实验室废弃物（包括动物残体等），可以丢弃在普通垃圾箱内。</w:t>
      </w:r>
      <w:r>
        <w:rPr>
          <w:b w:val="0"/>
          <w:color w:val="6C7784"/>
          <w:sz w:val="15"/>
        </w:rPr>
        <w:t xml:space="preserve">   [原题号 211433]</w:t>
      </w:r>
    </w:p>
    <w:p w14:paraId="1B2917D0">
      <w:pPr>
        <w:pStyle w:val="168"/>
        <w:keepLines/>
      </w:pPr>
      <w:r>
        <w:t>标准答案：错误</w:t>
      </w:r>
    </w:p>
    <w:p w14:paraId="1548C9CB">
      <w:pPr>
        <w:pStyle w:val="167"/>
        <w:keepNext/>
        <w:keepLines/>
      </w:pPr>
      <w:r>
        <w:rPr>
          <w:color w:val="972A36"/>
        </w:rPr>
        <w:t xml:space="preserve">0192.  </w:t>
      </w:r>
      <w:r>
        <w:t>【判断题】 因实验室特殊要求，细胞培养房内用的气体钢瓶可不用固定，只要平时小心就可以。</w:t>
      </w:r>
      <w:r>
        <w:rPr>
          <w:b w:val="0"/>
          <w:color w:val="6C7784"/>
          <w:sz w:val="15"/>
        </w:rPr>
        <w:t xml:space="preserve">   [原题号 211415]</w:t>
      </w:r>
    </w:p>
    <w:p w14:paraId="5C5BA6C2">
      <w:pPr>
        <w:pStyle w:val="168"/>
        <w:keepLines/>
      </w:pPr>
      <w:r>
        <w:t>标准答案：错误</w:t>
      </w:r>
    </w:p>
    <w:p w14:paraId="73CF2746">
      <w:pPr>
        <w:pStyle w:val="167"/>
        <w:keepNext/>
        <w:keepLines/>
      </w:pPr>
      <w:r>
        <w:rPr>
          <w:color w:val="972A36"/>
        </w:rPr>
        <w:t xml:space="preserve">0193.  </w:t>
      </w:r>
      <w:r>
        <w:t>【单选题】 实验室内:</w:t>
      </w:r>
      <w:r>
        <w:rPr>
          <w:b w:val="0"/>
          <w:color w:val="6C7784"/>
          <w:sz w:val="15"/>
        </w:rPr>
        <w:t xml:space="preserve">   [原题号 210839]</w:t>
      </w:r>
    </w:p>
    <w:p w14:paraId="0543FC9D">
      <w:pPr>
        <w:pStyle w:val="169"/>
        <w:keepNext/>
        <w:keepLines/>
        <w:ind w:left="259" w:hanging="259"/>
      </w:pPr>
      <w:r>
        <w:rPr>
          <w:b/>
        </w:rPr>
        <w:t xml:space="preserve">A.  </w:t>
      </w:r>
      <w:r>
        <w:t>可以多个拖线板连接使用</w:t>
      </w:r>
    </w:p>
    <w:p w14:paraId="1F56F9AC">
      <w:pPr>
        <w:pStyle w:val="169"/>
        <w:keepNext/>
        <w:keepLines/>
        <w:ind w:left="259" w:hanging="259"/>
      </w:pPr>
      <w:r>
        <w:rPr>
          <w:b/>
        </w:rPr>
        <w:t xml:space="preserve">B.  </w:t>
      </w:r>
      <w:r>
        <w:t>自己随意接、拉电线</w:t>
      </w:r>
    </w:p>
    <w:p w14:paraId="53381DE2">
      <w:pPr>
        <w:pStyle w:val="169"/>
        <w:keepNext/>
        <w:keepLines/>
        <w:ind w:left="259" w:hanging="259"/>
      </w:pPr>
      <w:r>
        <w:rPr>
          <w:b/>
        </w:rPr>
        <w:t xml:space="preserve">C.  </w:t>
      </w:r>
      <w:r>
        <w:t>固定电源插座未经允许不得拆装、改线</w:t>
      </w:r>
    </w:p>
    <w:p w14:paraId="757E656F">
      <w:pPr>
        <w:pStyle w:val="169"/>
        <w:keepNext/>
        <w:keepLines/>
        <w:ind w:left="259" w:hanging="259"/>
      </w:pPr>
      <w:r>
        <w:rPr>
          <w:b/>
        </w:rPr>
        <w:t xml:space="preserve">D.  </w:t>
      </w:r>
      <w:r>
        <w:t>大功率实验设备不需要单独电源插座</w:t>
      </w:r>
    </w:p>
    <w:p w14:paraId="00DE1D14">
      <w:pPr>
        <w:pStyle w:val="168"/>
        <w:keepLines/>
      </w:pPr>
      <w:r>
        <w:t>标准答案：C</w:t>
      </w:r>
    </w:p>
    <w:p w14:paraId="5E04A992">
      <w:pPr>
        <w:pStyle w:val="167"/>
        <w:keepNext/>
        <w:keepLines/>
      </w:pPr>
      <w:r>
        <w:rPr>
          <w:color w:val="972A36"/>
        </w:rPr>
        <w:t xml:space="preserve">0194.  </w:t>
      </w:r>
      <w:r>
        <w:t>【判断题】 气体熏蒸法常用于生化实验室的消毒，特别是进行房间和仪器设备消毒。()</w:t>
      </w:r>
      <w:r>
        <w:rPr>
          <w:b w:val="0"/>
          <w:color w:val="6C7784"/>
          <w:sz w:val="15"/>
        </w:rPr>
        <w:t xml:space="preserve">   [原题号 210250]</w:t>
      </w:r>
    </w:p>
    <w:p w14:paraId="58B621CD">
      <w:pPr>
        <w:pStyle w:val="168"/>
        <w:keepLines/>
      </w:pPr>
      <w:r>
        <w:t>标准答案：正确</w:t>
      </w:r>
    </w:p>
    <w:p w14:paraId="517561BA">
      <w:pPr>
        <w:pStyle w:val="167"/>
        <w:keepNext/>
        <w:keepLines/>
      </w:pPr>
      <w:r>
        <w:rPr>
          <w:color w:val="972A36"/>
        </w:rPr>
        <w:t xml:space="preserve">0195.  </w:t>
      </w:r>
      <w:r>
        <w:t>【判断题】 过滤除菌操作时,将菌液注入滤器过滤，时间不宜过长，压力控制在100～200mmHg。()</w:t>
      </w:r>
      <w:r>
        <w:rPr>
          <w:b w:val="0"/>
          <w:color w:val="6C7784"/>
          <w:sz w:val="15"/>
        </w:rPr>
        <w:t xml:space="preserve">   [原题号 210246]</w:t>
      </w:r>
    </w:p>
    <w:p w14:paraId="460CEF5B">
      <w:pPr>
        <w:pStyle w:val="168"/>
        <w:keepLines/>
      </w:pPr>
      <w:r>
        <w:t>标准答案：正确</w:t>
      </w:r>
    </w:p>
    <w:p w14:paraId="1BDDBE7A">
      <w:pPr>
        <w:pStyle w:val="167"/>
        <w:keepNext/>
        <w:keepLines/>
      </w:pPr>
      <w:r>
        <w:rPr>
          <w:color w:val="972A36"/>
        </w:rPr>
        <w:t xml:space="preserve">0196.  </w:t>
      </w:r>
      <w:r>
        <w:t>【判断题】 BSL-4表示实验室的相应生物安全防护水平。()</w:t>
      </w:r>
      <w:r>
        <w:rPr>
          <w:b w:val="0"/>
          <w:color w:val="6C7784"/>
          <w:sz w:val="15"/>
        </w:rPr>
        <w:t xml:space="preserve">   [原题号 210244]</w:t>
      </w:r>
    </w:p>
    <w:p w14:paraId="2CA1F3D0">
      <w:pPr>
        <w:pStyle w:val="168"/>
        <w:keepLines/>
      </w:pPr>
      <w:r>
        <w:t>标准答案：正确</w:t>
      </w:r>
    </w:p>
    <w:p w14:paraId="4966F0FA">
      <w:pPr>
        <w:pStyle w:val="167"/>
        <w:keepNext/>
        <w:keepLines/>
      </w:pPr>
      <w:r>
        <w:rPr>
          <w:color w:val="972A36"/>
        </w:rPr>
        <w:t xml:space="preserve">0197.  </w:t>
      </w:r>
      <w:r>
        <w:t>【判断题】 铅玻璃板等污染，应自己处理解决。()</w:t>
      </w:r>
      <w:r>
        <w:rPr>
          <w:b w:val="0"/>
          <w:color w:val="6C7784"/>
          <w:sz w:val="15"/>
        </w:rPr>
        <w:t xml:space="preserve">   [原题号 210242]</w:t>
      </w:r>
    </w:p>
    <w:p w14:paraId="59C57BD7">
      <w:pPr>
        <w:pStyle w:val="168"/>
        <w:keepLines/>
      </w:pPr>
      <w:r>
        <w:t>标准答案：错误</w:t>
      </w:r>
    </w:p>
    <w:p w14:paraId="56BCC6CD">
      <w:pPr>
        <w:pStyle w:val="167"/>
        <w:keepNext/>
        <w:keepLines/>
      </w:pPr>
      <w:r>
        <w:rPr>
          <w:color w:val="972A36"/>
        </w:rPr>
        <w:t xml:space="preserve">0198.  </w:t>
      </w:r>
      <w:r>
        <w:t>【判断题】 开动离心机时启动要快，快速拨动速度旋钮，调到所需转数。()</w:t>
      </w:r>
      <w:r>
        <w:rPr>
          <w:b w:val="0"/>
          <w:color w:val="6C7784"/>
          <w:sz w:val="15"/>
        </w:rPr>
        <w:t xml:space="preserve">   [原题号 210218]</w:t>
      </w:r>
    </w:p>
    <w:p w14:paraId="520F0963">
      <w:pPr>
        <w:pStyle w:val="168"/>
        <w:keepLines/>
      </w:pPr>
      <w:r>
        <w:t>标准答案：错误</w:t>
      </w:r>
    </w:p>
    <w:p w14:paraId="2CB0BC42">
      <w:pPr>
        <w:pStyle w:val="167"/>
        <w:keepNext/>
        <w:keepLines/>
      </w:pPr>
      <w:r>
        <w:rPr>
          <w:color w:val="972A36"/>
        </w:rPr>
        <w:t xml:space="preserve">0199.  </w:t>
      </w:r>
      <w:r>
        <w:t>【判断题】 甲醛在温度高于20℃的情况下，能够杀死微生物及其孢子和朊病毒。()</w:t>
      </w:r>
      <w:r>
        <w:rPr>
          <w:b w:val="0"/>
          <w:color w:val="6C7784"/>
          <w:sz w:val="15"/>
        </w:rPr>
        <w:t xml:space="preserve">   [原题号 210217]</w:t>
      </w:r>
    </w:p>
    <w:p w14:paraId="255C0896">
      <w:pPr>
        <w:pStyle w:val="168"/>
        <w:keepLines/>
      </w:pPr>
      <w:r>
        <w:t>标准答案：错误</w:t>
      </w:r>
    </w:p>
    <w:p w14:paraId="0B50F7DC">
      <w:pPr>
        <w:pStyle w:val="167"/>
        <w:keepNext/>
        <w:keepLines/>
      </w:pPr>
      <w:r>
        <w:rPr>
          <w:color w:val="972A36"/>
        </w:rPr>
        <w:t xml:space="preserve">0200.  </w:t>
      </w:r>
      <w:r>
        <w:t>【判断题】 高压灭菌终止时，为尽快降低灭菌容器的压力和温度，可立即打开卸压阀快速排气。()</w:t>
      </w:r>
      <w:r>
        <w:rPr>
          <w:b w:val="0"/>
          <w:color w:val="6C7784"/>
          <w:sz w:val="15"/>
        </w:rPr>
        <w:t xml:space="preserve">   [原题号 210214]</w:t>
      </w:r>
    </w:p>
    <w:p w14:paraId="539F6BA6">
      <w:pPr>
        <w:pStyle w:val="168"/>
        <w:keepLines/>
      </w:pPr>
      <w:r>
        <w:t>标准答案：错误</w:t>
      </w:r>
    </w:p>
    <w:p w14:paraId="4934600B">
      <w:pPr>
        <w:pStyle w:val="167"/>
        <w:keepNext/>
        <w:keepLines/>
      </w:pPr>
      <w:r>
        <w:rPr>
          <w:color w:val="972A36"/>
        </w:rPr>
        <w:t xml:space="preserve">0201.  </w:t>
      </w:r>
      <w:r>
        <w:t>【判断题】 高压灭菌锅灭菌时，尽可能多地放置物品，以便更充分地利用灭菌空间。()</w:t>
      </w:r>
      <w:r>
        <w:rPr>
          <w:b w:val="0"/>
          <w:color w:val="6C7784"/>
          <w:sz w:val="15"/>
        </w:rPr>
        <w:t xml:space="preserve">   [原题号 210213]</w:t>
      </w:r>
    </w:p>
    <w:p w14:paraId="76E3C517">
      <w:pPr>
        <w:pStyle w:val="168"/>
        <w:keepLines/>
      </w:pPr>
      <w:r>
        <w:t>标准答案：错误</w:t>
      </w:r>
    </w:p>
    <w:p w14:paraId="684354E2">
      <w:pPr>
        <w:pStyle w:val="167"/>
        <w:keepNext/>
        <w:keepLines/>
      </w:pPr>
      <w:r>
        <w:rPr>
          <w:color w:val="972A36"/>
        </w:rPr>
        <w:t xml:space="preserve">0202.  </w:t>
      </w:r>
      <w:r>
        <w:t>【判断题】 甘汞电极中的氯化钾溶液应无气泡和氯化钾晶体。()</w:t>
      </w:r>
      <w:r>
        <w:rPr>
          <w:b w:val="0"/>
          <w:color w:val="6C7784"/>
          <w:sz w:val="15"/>
        </w:rPr>
        <w:t xml:space="preserve">   [原题号 210212]</w:t>
      </w:r>
    </w:p>
    <w:p w14:paraId="14F9CE5C">
      <w:pPr>
        <w:pStyle w:val="168"/>
        <w:keepLines/>
      </w:pPr>
      <w:r>
        <w:t>标准答案：错误</w:t>
      </w:r>
    </w:p>
    <w:p w14:paraId="3288661A">
      <w:pPr>
        <w:pStyle w:val="167"/>
        <w:keepNext/>
        <w:keepLines/>
      </w:pPr>
      <w:r>
        <w:rPr>
          <w:color w:val="972A36"/>
        </w:rPr>
        <w:t xml:space="preserve">0203.  </w:t>
      </w:r>
      <w:r>
        <w:t>【判断题】 分光光度计每次测试完毕或更换样品液时，必须关闭样品池盖。()</w:t>
      </w:r>
      <w:r>
        <w:rPr>
          <w:b w:val="0"/>
          <w:color w:val="6C7784"/>
          <w:sz w:val="15"/>
        </w:rPr>
        <w:t xml:space="preserve">   [原题号 210211]</w:t>
      </w:r>
    </w:p>
    <w:p w14:paraId="584DC18C">
      <w:pPr>
        <w:pStyle w:val="168"/>
        <w:keepLines/>
      </w:pPr>
      <w:r>
        <w:t>标准答案：错误</w:t>
      </w:r>
    </w:p>
    <w:p w14:paraId="4B6CC1DB">
      <w:pPr>
        <w:pStyle w:val="167"/>
        <w:keepNext/>
        <w:keepLines/>
      </w:pPr>
      <w:r>
        <w:rPr>
          <w:color w:val="972A36"/>
        </w:rPr>
        <w:t xml:space="preserve">0204.  </w:t>
      </w:r>
      <w:r>
        <w:t>【判断题】 分光光度计测定样品浓度时，可以用手触摸比色杯的任何表面。()</w:t>
      </w:r>
      <w:r>
        <w:rPr>
          <w:b w:val="0"/>
          <w:color w:val="6C7784"/>
          <w:sz w:val="15"/>
        </w:rPr>
        <w:t xml:space="preserve">   [原题号 210210]</w:t>
      </w:r>
    </w:p>
    <w:p w14:paraId="6AB9ACED">
      <w:pPr>
        <w:pStyle w:val="168"/>
        <w:keepLines/>
      </w:pPr>
      <w:r>
        <w:t>标准答案：错误</w:t>
      </w:r>
    </w:p>
    <w:p w14:paraId="50AA3A50">
      <w:pPr>
        <w:pStyle w:val="167"/>
        <w:keepNext/>
        <w:keepLines/>
      </w:pPr>
      <w:r>
        <w:rPr>
          <w:color w:val="972A36"/>
        </w:rPr>
        <w:t xml:space="preserve">0205.  </w:t>
      </w:r>
      <w:r>
        <w:t>【判断题】 防射线泄漏的安全措施，指定专人负责保管。()</w:t>
      </w:r>
      <w:r>
        <w:rPr>
          <w:b w:val="0"/>
          <w:color w:val="6C7784"/>
          <w:sz w:val="15"/>
        </w:rPr>
        <w:t xml:space="preserve">   [原题号 210209]</w:t>
      </w:r>
    </w:p>
    <w:p w14:paraId="72D62E87">
      <w:pPr>
        <w:pStyle w:val="168"/>
        <w:keepLines/>
      </w:pPr>
      <w:r>
        <w:t>标准答案：正确</w:t>
      </w:r>
    </w:p>
    <w:p w14:paraId="4ADDF436">
      <w:pPr>
        <w:pStyle w:val="167"/>
        <w:keepNext/>
        <w:keepLines/>
      </w:pPr>
      <w:r>
        <w:rPr>
          <w:color w:val="972A36"/>
        </w:rPr>
        <w:t xml:space="preserve">0206.  </w:t>
      </w:r>
      <w:r>
        <w:t>【判断题】 当移液器吸头中含有液体时，可以将移液器水平放置。()</w:t>
      </w:r>
      <w:r>
        <w:rPr>
          <w:b w:val="0"/>
          <w:color w:val="6C7784"/>
          <w:sz w:val="15"/>
        </w:rPr>
        <w:t xml:space="preserve">   [原题号 210207]</w:t>
      </w:r>
    </w:p>
    <w:p w14:paraId="74F8E572">
      <w:pPr>
        <w:pStyle w:val="168"/>
        <w:keepLines/>
      </w:pPr>
      <w:r>
        <w:t>标准答案：错误</w:t>
      </w:r>
    </w:p>
    <w:p w14:paraId="4CB4911A">
      <w:pPr>
        <w:pStyle w:val="167"/>
        <w:keepNext/>
        <w:keepLines/>
      </w:pPr>
      <w:r>
        <w:rPr>
          <w:color w:val="972A36"/>
        </w:rPr>
        <w:t xml:space="preserve">0207.  </w:t>
      </w:r>
      <w:r>
        <w:t>【判断题】 当实验室活动涉及传染性或潜在传染性生物因子时，需要进行危害程度评估。()</w:t>
      </w:r>
      <w:r>
        <w:rPr>
          <w:b w:val="0"/>
          <w:color w:val="6C7784"/>
          <w:sz w:val="15"/>
        </w:rPr>
        <w:t xml:space="preserve">   [原题号 210206]</w:t>
      </w:r>
    </w:p>
    <w:p w14:paraId="0E3CA73A">
      <w:pPr>
        <w:pStyle w:val="168"/>
        <w:keepLines/>
      </w:pPr>
      <w:r>
        <w:t>标准答案：正确</w:t>
      </w:r>
    </w:p>
    <w:p w14:paraId="45AE1C07">
      <w:pPr>
        <w:pStyle w:val="167"/>
        <w:keepNext/>
        <w:keepLines/>
      </w:pPr>
      <w:r>
        <w:rPr>
          <w:color w:val="972A36"/>
        </w:rPr>
        <w:t xml:space="preserve">0208.  </w:t>
      </w:r>
      <w:r>
        <w:t>【判断题】 玻璃电极平时不用时应保持干燥，不应浸泡在蒸馏水中。()</w:t>
      </w:r>
      <w:r>
        <w:rPr>
          <w:b w:val="0"/>
          <w:color w:val="6C7784"/>
          <w:sz w:val="15"/>
        </w:rPr>
        <w:t xml:space="preserve">   [原题号 210205]</w:t>
      </w:r>
    </w:p>
    <w:p w14:paraId="0E98A0F9">
      <w:pPr>
        <w:pStyle w:val="168"/>
        <w:keepLines/>
      </w:pPr>
      <w:r>
        <w:t>标准答案：错误</w:t>
      </w:r>
    </w:p>
    <w:p w14:paraId="37EAE23B">
      <w:pPr>
        <w:pStyle w:val="167"/>
        <w:keepNext/>
        <w:keepLines/>
      </w:pPr>
      <w:r>
        <w:rPr>
          <w:color w:val="972A36"/>
        </w:rPr>
        <w:t xml:space="preserve">0209.  </w:t>
      </w:r>
      <w:r>
        <w:t>【判断题】 玻璃电极每次用毕，应拿吸水纸用力擦拭电极玻璃球上的样品液。()</w:t>
      </w:r>
      <w:r>
        <w:rPr>
          <w:b w:val="0"/>
          <w:color w:val="6C7784"/>
          <w:sz w:val="15"/>
        </w:rPr>
        <w:t xml:space="preserve">   [原题号 210204]</w:t>
      </w:r>
    </w:p>
    <w:p w14:paraId="050EB087">
      <w:pPr>
        <w:pStyle w:val="168"/>
        <w:keepLines/>
      </w:pPr>
      <w:r>
        <w:t>标准答案：错误</w:t>
      </w:r>
    </w:p>
    <w:p w14:paraId="057CDDC4">
      <w:pPr>
        <w:pStyle w:val="167"/>
        <w:keepNext/>
        <w:keepLines/>
      </w:pPr>
      <w:r>
        <w:rPr>
          <w:color w:val="972A36"/>
        </w:rPr>
        <w:t xml:space="preserve">0210.  </w:t>
      </w:r>
      <w:r>
        <w:t>【判断题】 实验过程中严禁经口使用吸管；但身边没有胶水胶棒等可以用口舔标签用以粘贴。()</w:t>
      </w:r>
      <w:r>
        <w:rPr>
          <w:b w:val="0"/>
          <w:color w:val="6C7784"/>
          <w:sz w:val="15"/>
        </w:rPr>
        <w:t xml:space="preserve">   [原题号 210186]</w:t>
      </w:r>
    </w:p>
    <w:p w14:paraId="795506A3">
      <w:pPr>
        <w:pStyle w:val="168"/>
        <w:keepLines/>
      </w:pPr>
      <w:r>
        <w:t>标准答案：错误</w:t>
      </w:r>
    </w:p>
    <w:p w14:paraId="609F9582">
      <w:pPr>
        <w:pStyle w:val="167"/>
        <w:keepNext/>
        <w:keepLines/>
      </w:pPr>
      <w:r>
        <w:rPr>
          <w:color w:val="972A36"/>
        </w:rPr>
        <w:t xml:space="preserve">0211.  </w:t>
      </w:r>
      <w:r>
        <w:t>【判断题】 实验室安全与卫生检查内容主要包括实验室布置,卫生,水电安全,冰箱与烘箱使用管理,危险品使用与保管,化学与生物废弃物()的处置,排污管理,气体钢瓶安全,放射性安全等。()</w:t>
      </w:r>
      <w:r>
        <w:rPr>
          <w:b w:val="0"/>
          <w:color w:val="6C7784"/>
          <w:sz w:val="15"/>
        </w:rPr>
        <w:t xml:space="preserve">   [原题号 210165]</w:t>
      </w:r>
    </w:p>
    <w:p w14:paraId="3AAEAA05">
      <w:pPr>
        <w:pStyle w:val="168"/>
        <w:keepLines/>
      </w:pPr>
      <w:r>
        <w:t>标准答案：正确</w:t>
      </w:r>
    </w:p>
    <w:p w14:paraId="1B020C6D">
      <w:pPr>
        <w:pStyle w:val="167"/>
        <w:keepNext/>
        <w:keepLines/>
      </w:pPr>
      <w:r>
        <w:rPr>
          <w:color w:val="972A36"/>
        </w:rPr>
        <w:t xml:space="preserve">0212.  </w:t>
      </w:r>
      <w:r>
        <w:t>【判断题】 化工类实验室，不必穿工作服。()</w:t>
      </w:r>
      <w:r>
        <w:rPr>
          <w:b w:val="0"/>
          <w:color w:val="6C7784"/>
          <w:sz w:val="15"/>
        </w:rPr>
        <w:t xml:space="preserve">   [原题号 210141]</w:t>
      </w:r>
    </w:p>
    <w:p w14:paraId="3A964880">
      <w:pPr>
        <w:pStyle w:val="168"/>
        <w:keepLines/>
      </w:pPr>
      <w:r>
        <w:t>标准答案：错误</w:t>
      </w:r>
    </w:p>
    <w:p w14:paraId="168FEB4B">
      <w:pPr>
        <w:pStyle w:val="167"/>
        <w:keepNext/>
        <w:keepLines/>
      </w:pPr>
      <w:r>
        <w:rPr>
          <w:color w:val="972A36"/>
        </w:rPr>
        <w:t xml:space="preserve">0213.  </w:t>
      </w:r>
      <w:r>
        <w:t>【判断题】 钾及金属氢化物要注意使用和保存，尤其不能与水直接接触。()</w:t>
      </w:r>
      <w:r>
        <w:rPr>
          <w:b w:val="0"/>
          <w:color w:val="6C7784"/>
          <w:sz w:val="15"/>
        </w:rPr>
        <w:t xml:space="preserve">   [原题号 210136]</w:t>
      </w:r>
    </w:p>
    <w:p w14:paraId="2216F3B7">
      <w:pPr>
        <w:pStyle w:val="168"/>
        <w:keepLines/>
      </w:pPr>
      <w:r>
        <w:t>标准答案：正确</w:t>
      </w:r>
    </w:p>
    <w:p w14:paraId="5839649F">
      <w:pPr>
        <w:pStyle w:val="167"/>
        <w:keepNext/>
        <w:keepLines/>
      </w:pPr>
      <w:r>
        <w:rPr>
          <w:color w:val="972A36"/>
        </w:rPr>
        <w:t xml:space="preserve">0214.  </w:t>
      </w:r>
      <w:r>
        <w:t>【判断题】 乙醚的爆炸极限是：1.9％～48％。()</w:t>
      </w:r>
      <w:r>
        <w:rPr>
          <w:b w:val="0"/>
          <w:color w:val="6C7784"/>
          <w:sz w:val="15"/>
        </w:rPr>
        <w:t xml:space="preserve">   [原题号 210129]</w:t>
      </w:r>
    </w:p>
    <w:p w14:paraId="2E9F43A5">
      <w:pPr>
        <w:pStyle w:val="168"/>
        <w:keepLines/>
      </w:pPr>
      <w:r>
        <w:t>标准答案：正确</w:t>
      </w:r>
    </w:p>
    <w:p w14:paraId="1F14EA30">
      <w:pPr>
        <w:pStyle w:val="167"/>
        <w:keepNext/>
        <w:keepLines/>
      </w:pPr>
      <w:r>
        <w:rPr>
          <w:color w:val="972A36"/>
        </w:rPr>
        <w:t xml:space="preserve">0215.  </w:t>
      </w:r>
      <w:r>
        <w:t>【判断题】 需要加热的实验装置要选用安全的加热恒温设施，禁止使用电热毯加热带等不安全的设备。()</w:t>
      </w:r>
      <w:r>
        <w:rPr>
          <w:b w:val="0"/>
          <w:color w:val="6C7784"/>
          <w:sz w:val="15"/>
        </w:rPr>
        <w:t xml:space="preserve">   [原题号 210122]</w:t>
      </w:r>
    </w:p>
    <w:p w14:paraId="345E9B6E">
      <w:pPr>
        <w:pStyle w:val="168"/>
        <w:keepLines/>
      </w:pPr>
      <w:r>
        <w:t>标准答案：正确</w:t>
      </w:r>
    </w:p>
    <w:p w14:paraId="0F5EFDD8">
      <w:pPr>
        <w:pStyle w:val="167"/>
        <w:keepNext/>
        <w:keepLines/>
      </w:pPr>
      <w:r>
        <w:rPr>
          <w:color w:val="972A36"/>
        </w:rPr>
        <w:t xml:space="preserve">0216.  </w:t>
      </w:r>
      <w:r>
        <w:t>【判断题】 为避免皮肤受到化学品伤害，可通过穿防毒衣，戴防护手套，穿雨衣雨鞋等方法进行防护。()</w:t>
      </w:r>
      <w:r>
        <w:rPr>
          <w:b w:val="0"/>
          <w:color w:val="6C7784"/>
          <w:sz w:val="15"/>
        </w:rPr>
        <w:t xml:space="preserve">   [原题号 210119]</w:t>
      </w:r>
    </w:p>
    <w:p w14:paraId="35EC530B">
      <w:pPr>
        <w:pStyle w:val="168"/>
        <w:keepLines/>
      </w:pPr>
      <w:r>
        <w:t>标准答案：正确</w:t>
      </w:r>
    </w:p>
    <w:p w14:paraId="0C21EFE3">
      <w:pPr>
        <w:pStyle w:val="167"/>
        <w:keepNext/>
        <w:keepLines/>
      </w:pPr>
      <w:r>
        <w:rPr>
          <w:color w:val="972A36"/>
        </w:rPr>
        <w:t xml:space="preserve">0217.  </w:t>
      </w:r>
      <w:r>
        <w:t>【判断题】 通风控制措施就是借助于有效的通风，使气体蒸气或粉尘的浓度低于最高容许浓度。()</w:t>
      </w:r>
      <w:r>
        <w:rPr>
          <w:b w:val="0"/>
          <w:color w:val="6C7784"/>
          <w:sz w:val="15"/>
        </w:rPr>
        <w:t xml:space="preserve">   [原题号 210118]</w:t>
      </w:r>
    </w:p>
    <w:p w14:paraId="313E50C4">
      <w:pPr>
        <w:pStyle w:val="168"/>
        <w:keepLines/>
      </w:pPr>
      <w:r>
        <w:t>标准答案：正确</w:t>
      </w:r>
    </w:p>
    <w:p w14:paraId="7C9CB256">
      <w:pPr>
        <w:pStyle w:val="167"/>
        <w:keepNext/>
        <w:keepLines/>
      </w:pPr>
      <w:r>
        <w:rPr>
          <w:color w:val="972A36"/>
        </w:rPr>
        <w:t xml:space="preserve">0218.  </w:t>
      </w:r>
      <w:r>
        <w:t>【判断题】 使用剧毒药品时应该配备个人防护用具，做好应急援救预案。()</w:t>
      </w:r>
      <w:r>
        <w:rPr>
          <w:b w:val="0"/>
          <w:color w:val="6C7784"/>
          <w:sz w:val="15"/>
        </w:rPr>
        <w:t xml:space="preserve">   [原题号 210114]</w:t>
      </w:r>
    </w:p>
    <w:p w14:paraId="19A53EFE">
      <w:pPr>
        <w:pStyle w:val="168"/>
        <w:keepLines/>
      </w:pPr>
      <w:r>
        <w:t>标准答案：正确</w:t>
      </w:r>
    </w:p>
    <w:p w14:paraId="1254DA9A">
      <w:pPr>
        <w:pStyle w:val="167"/>
        <w:keepNext/>
        <w:keepLines/>
      </w:pPr>
      <w:r>
        <w:rPr>
          <w:color w:val="972A36"/>
        </w:rPr>
        <w:t xml:space="preserve">0219.  </w:t>
      </w:r>
      <w:r>
        <w:t>【判断题】 使用和储存易燃易爆物品的实验室应根据实际情况安装通风装置，严禁吸烟和使用明火，大楼和实验室应有“严禁烟火”的警示牌，配置必要的消防冲淋洗眼报警和逃生设施。()</w:t>
      </w:r>
      <w:r>
        <w:rPr>
          <w:b w:val="0"/>
          <w:color w:val="6C7784"/>
          <w:sz w:val="15"/>
        </w:rPr>
        <w:t xml:space="preserve">   [原题号 210112]</w:t>
      </w:r>
    </w:p>
    <w:p w14:paraId="268454D9">
      <w:pPr>
        <w:pStyle w:val="168"/>
        <w:keepLines/>
      </w:pPr>
      <w:r>
        <w:t>标准答案：正确</w:t>
      </w:r>
    </w:p>
    <w:p w14:paraId="7C86E5AB">
      <w:pPr>
        <w:pStyle w:val="167"/>
        <w:keepNext/>
        <w:keepLines/>
      </w:pPr>
      <w:r>
        <w:rPr>
          <w:color w:val="972A36"/>
        </w:rPr>
        <w:t xml:space="preserve">0220.  </w:t>
      </w:r>
      <w:r>
        <w:t>【判断题】 实验中产生的废液废物应分类集中处理，不得任意排放；对未知废料不得任意混合。酸碱或有毒物品溅落时，应及时清理及除毒。()</w:t>
      </w:r>
      <w:r>
        <w:rPr>
          <w:b w:val="0"/>
          <w:color w:val="6C7784"/>
          <w:sz w:val="15"/>
        </w:rPr>
        <w:t xml:space="preserve">   [原题号 210111]</w:t>
      </w:r>
    </w:p>
    <w:p w14:paraId="492A9BA7">
      <w:pPr>
        <w:pStyle w:val="168"/>
        <w:keepLines/>
      </w:pPr>
      <w:r>
        <w:t>标准答案：正确</w:t>
      </w:r>
    </w:p>
    <w:p w14:paraId="410A8C84">
      <w:pPr>
        <w:pStyle w:val="167"/>
        <w:keepNext/>
        <w:keepLines/>
      </w:pPr>
      <w:r>
        <w:rPr>
          <w:color w:val="972A36"/>
        </w:rPr>
        <w:t xml:space="preserve">0221.  </w:t>
      </w:r>
      <w:r>
        <w:t>【判断题】 实验室内严禁吸烟饮食，或把食具带进实验室。实验完毕，必须洗净双手。()</w:t>
      </w:r>
      <w:r>
        <w:rPr>
          <w:b w:val="0"/>
          <w:color w:val="6C7784"/>
          <w:sz w:val="15"/>
        </w:rPr>
        <w:t xml:space="preserve">   [原题号 210110]</w:t>
      </w:r>
    </w:p>
    <w:p w14:paraId="33652861">
      <w:pPr>
        <w:pStyle w:val="168"/>
        <w:keepLines/>
      </w:pPr>
      <w:r>
        <w:t>标准答案：正确</w:t>
      </w:r>
    </w:p>
    <w:p w14:paraId="1571AA08">
      <w:pPr>
        <w:pStyle w:val="167"/>
        <w:keepNext/>
        <w:keepLines/>
      </w:pPr>
      <w:r>
        <w:rPr>
          <w:color w:val="972A36"/>
        </w:rPr>
        <w:t xml:space="preserve">0222.  </w:t>
      </w:r>
      <w:r>
        <w:t>【判断题】 实验室内的浓酸浓碱处理，一般要先中和后倾倒，并用大量的水冲洗管道。()</w:t>
      </w:r>
      <w:r>
        <w:rPr>
          <w:b w:val="0"/>
          <w:color w:val="6C7784"/>
          <w:sz w:val="15"/>
        </w:rPr>
        <w:t xml:space="preserve">   [原题号 210108]</w:t>
      </w:r>
    </w:p>
    <w:p w14:paraId="78BD0F7E">
      <w:pPr>
        <w:pStyle w:val="168"/>
        <w:keepLines/>
      </w:pPr>
      <w:r>
        <w:t>标准答案：正确</w:t>
      </w:r>
    </w:p>
    <w:p w14:paraId="27A73CF0">
      <w:pPr>
        <w:pStyle w:val="167"/>
        <w:keepNext/>
        <w:keepLines/>
      </w:pPr>
      <w:r>
        <w:rPr>
          <w:color w:val="972A36"/>
        </w:rPr>
        <w:t xml:space="preserve">0223.  </w:t>
      </w:r>
      <w:r>
        <w:t>【判断题】 取用有毒有恶臭味的试剂时，要在通风橱中操作；使用完毕后，将瓶塞蜡封，或用生料带将瓶口封严。()</w:t>
      </w:r>
      <w:r>
        <w:rPr>
          <w:b w:val="0"/>
          <w:color w:val="6C7784"/>
          <w:sz w:val="15"/>
        </w:rPr>
        <w:t xml:space="preserve">   [原题号 210101]</w:t>
      </w:r>
    </w:p>
    <w:p w14:paraId="325530D6">
      <w:pPr>
        <w:pStyle w:val="168"/>
        <w:keepLines/>
      </w:pPr>
      <w:r>
        <w:t>标准答案：正确</w:t>
      </w:r>
    </w:p>
    <w:p w14:paraId="52E629CA">
      <w:pPr>
        <w:pStyle w:val="167"/>
        <w:keepNext/>
        <w:keepLines/>
      </w:pPr>
      <w:r>
        <w:rPr>
          <w:color w:val="972A36"/>
        </w:rPr>
        <w:t xml:space="preserve">0224.  </w:t>
      </w:r>
      <w:r>
        <w:t>【判断题】 高速离心机的转头不能超过其额定转速使用。()</w:t>
      </w:r>
      <w:r>
        <w:rPr>
          <w:b w:val="0"/>
          <w:color w:val="6C7784"/>
          <w:sz w:val="15"/>
        </w:rPr>
        <w:t xml:space="preserve">   [原题号 210084]</w:t>
      </w:r>
    </w:p>
    <w:p w14:paraId="0A1E3CED">
      <w:pPr>
        <w:pStyle w:val="168"/>
        <w:keepLines/>
      </w:pPr>
      <w:r>
        <w:t>标准答案：正确</w:t>
      </w:r>
    </w:p>
    <w:p w14:paraId="100D211B">
      <w:pPr>
        <w:pStyle w:val="167"/>
        <w:keepNext/>
        <w:keepLines/>
      </w:pPr>
      <w:r>
        <w:rPr>
          <w:color w:val="972A36"/>
        </w:rPr>
        <w:t xml:space="preserve">0225.  </w:t>
      </w:r>
      <w:r>
        <w:t>【单选题】 对于可以重复使用的被感染性材料污染的微生物实验器材，正确的处理程序是（）。</w:t>
      </w:r>
      <w:r>
        <w:rPr>
          <w:b w:val="0"/>
          <w:color w:val="6C7784"/>
          <w:sz w:val="15"/>
        </w:rPr>
        <w:t xml:space="preserve">   [原题号 209504]</w:t>
      </w:r>
    </w:p>
    <w:p w14:paraId="59D1FAF2">
      <w:pPr>
        <w:pStyle w:val="169"/>
        <w:keepNext/>
        <w:keepLines/>
        <w:ind w:left="259" w:hanging="259"/>
      </w:pPr>
      <w:r>
        <w:rPr>
          <w:b/>
        </w:rPr>
        <w:t xml:space="preserve">A.  </w:t>
      </w:r>
      <w:r>
        <w:t>常规程序清洗后高压蒸汽灭菌</w:t>
      </w:r>
    </w:p>
    <w:p w14:paraId="29074198">
      <w:pPr>
        <w:pStyle w:val="169"/>
        <w:keepNext/>
        <w:keepLines/>
        <w:ind w:left="259" w:hanging="259"/>
      </w:pPr>
      <w:r>
        <w:rPr>
          <w:b/>
        </w:rPr>
        <w:t xml:space="preserve">B.  </w:t>
      </w:r>
      <w:r>
        <w:t>常规程序清洗</w:t>
      </w:r>
    </w:p>
    <w:p w14:paraId="3489BA13">
      <w:pPr>
        <w:pStyle w:val="169"/>
        <w:keepNext/>
        <w:keepLines/>
        <w:ind w:left="259" w:hanging="259"/>
      </w:pPr>
      <w:r>
        <w:rPr>
          <w:b/>
        </w:rPr>
        <w:t xml:space="preserve">C.  </w:t>
      </w:r>
      <w:r>
        <w:t>高压蒸汽灭菌后常规程序清洗</w:t>
      </w:r>
    </w:p>
    <w:p w14:paraId="250D7BF2">
      <w:pPr>
        <w:pStyle w:val="169"/>
        <w:keepNext/>
        <w:keepLines/>
        <w:ind w:left="259" w:hanging="259"/>
      </w:pPr>
      <w:r>
        <w:rPr>
          <w:b/>
        </w:rPr>
        <w:t xml:space="preserve">D.  </w:t>
      </w:r>
      <w:r>
        <w:t>高压蒸汽灭菌后按民用垃圾处理</w:t>
      </w:r>
    </w:p>
    <w:p w14:paraId="68AD8317">
      <w:pPr>
        <w:pStyle w:val="168"/>
        <w:keepLines/>
      </w:pPr>
      <w:r>
        <w:t>标准答案：C</w:t>
      </w:r>
    </w:p>
    <w:p w14:paraId="5F8490AE">
      <w:pPr>
        <w:pStyle w:val="167"/>
        <w:keepNext/>
        <w:keepLines/>
      </w:pPr>
      <w:r>
        <w:rPr>
          <w:color w:val="972A36"/>
        </w:rPr>
        <w:t xml:space="preserve">0226.  </w:t>
      </w:r>
      <w:r>
        <w:t>【判断题】 操作者在双臂进出生物安全柜时，应动作缓慢，以维持操作面开口处气流的完整性。</w:t>
      </w:r>
      <w:r>
        <w:rPr>
          <w:b w:val="0"/>
          <w:color w:val="6C7784"/>
          <w:sz w:val="15"/>
        </w:rPr>
        <w:t xml:space="preserve">   [原题号 209433]</w:t>
      </w:r>
    </w:p>
    <w:p w14:paraId="463A11EA">
      <w:pPr>
        <w:pStyle w:val="168"/>
        <w:keepLines/>
      </w:pPr>
      <w:r>
        <w:t>标准答案：正确</w:t>
      </w:r>
    </w:p>
    <w:p w14:paraId="7E8545E7">
      <w:pPr>
        <w:pStyle w:val="167"/>
        <w:keepNext/>
        <w:keepLines/>
      </w:pPr>
      <w:r>
        <w:rPr>
          <w:color w:val="972A36"/>
        </w:rPr>
        <w:t xml:space="preserve">0227.  </w:t>
      </w:r>
      <w:r>
        <w:t>【判断题】 经调校的压力表应在合格证上注明校验日期。（）</w:t>
      </w:r>
      <w:r>
        <w:rPr>
          <w:b w:val="0"/>
          <w:color w:val="6C7784"/>
          <w:sz w:val="15"/>
        </w:rPr>
        <w:t xml:space="preserve">   [原题号 208819]</w:t>
      </w:r>
    </w:p>
    <w:p w14:paraId="366F4158">
      <w:pPr>
        <w:pStyle w:val="168"/>
        <w:keepLines/>
      </w:pPr>
      <w:r>
        <w:t>标准答案：错误</w:t>
      </w:r>
    </w:p>
    <w:p w14:paraId="6E8EF472">
      <w:pPr>
        <w:pStyle w:val="167"/>
        <w:keepNext/>
        <w:keepLines/>
      </w:pPr>
      <w:r>
        <w:rPr>
          <w:color w:val="972A36"/>
        </w:rPr>
        <w:t xml:space="preserve">0228.  </w:t>
      </w:r>
      <w:r>
        <w:t>【判断题】 压力表选用时量程越大越好。（）</w:t>
      </w:r>
      <w:r>
        <w:rPr>
          <w:b w:val="0"/>
          <w:color w:val="6C7784"/>
          <w:sz w:val="15"/>
        </w:rPr>
        <w:t xml:space="preserve">   [原题号 208818]</w:t>
      </w:r>
    </w:p>
    <w:p w14:paraId="0885BA35">
      <w:pPr>
        <w:pStyle w:val="168"/>
        <w:keepLines/>
      </w:pPr>
      <w:r>
        <w:t>标准答案：错误</w:t>
      </w:r>
    </w:p>
    <w:p w14:paraId="5AC95BC9">
      <w:pPr>
        <w:pStyle w:val="167"/>
        <w:keepNext/>
        <w:keepLines/>
      </w:pPr>
      <w:r>
        <w:rPr>
          <w:color w:val="972A36"/>
        </w:rPr>
        <w:t xml:space="preserve">0229.  </w:t>
      </w:r>
      <w:r>
        <w:t>【判断题】 实验室发生非火灾类事故，应立即报告单位负责人和学校资产管理处、保卫处，设立警戒区并撤离无关人员，以减轻潜在危害。（）</w:t>
      </w:r>
      <w:r>
        <w:rPr>
          <w:b w:val="0"/>
          <w:color w:val="6C7784"/>
          <w:sz w:val="15"/>
        </w:rPr>
        <w:t xml:space="preserve">   [原题号 208785]</w:t>
      </w:r>
    </w:p>
    <w:p w14:paraId="2FD500FA">
      <w:pPr>
        <w:pStyle w:val="168"/>
        <w:keepLines/>
      </w:pPr>
      <w:r>
        <w:t>标准答案：正确</w:t>
      </w:r>
    </w:p>
    <w:p w14:paraId="3F68E488">
      <w:pPr>
        <w:pStyle w:val="167"/>
        <w:keepNext/>
        <w:keepLines/>
      </w:pPr>
      <w:r>
        <w:rPr>
          <w:color w:val="972A36"/>
        </w:rPr>
        <w:t xml:space="preserve">0230.  </w:t>
      </w:r>
      <w:r>
        <w:t>【判断题】 离开实验室前应检查门、窗、水龙头是否关好，通风设备、饮水设施、计算机、空调等是否已切断电源。（）</w:t>
      </w:r>
      <w:r>
        <w:rPr>
          <w:b w:val="0"/>
          <w:color w:val="6C7784"/>
          <w:sz w:val="15"/>
        </w:rPr>
        <w:t xml:space="preserve">   [原题号 208784]</w:t>
      </w:r>
    </w:p>
    <w:p w14:paraId="67316D1C">
      <w:pPr>
        <w:pStyle w:val="168"/>
        <w:keepLines/>
      </w:pPr>
      <w:r>
        <w:t>标准答案：正确</w:t>
      </w:r>
    </w:p>
    <w:p w14:paraId="559B172A">
      <w:pPr>
        <w:pStyle w:val="167"/>
        <w:keepNext/>
        <w:keepLines/>
      </w:pPr>
      <w:r>
        <w:rPr>
          <w:color w:val="972A36"/>
        </w:rPr>
        <w:t xml:space="preserve">0231.  </w:t>
      </w:r>
      <w:r>
        <w:t>【单选题】 压力为MP的压力容器是（）。</w:t>
      </w:r>
      <w:r>
        <w:rPr>
          <w:b w:val="0"/>
          <w:color w:val="6C7784"/>
          <w:sz w:val="15"/>
        </w:rPr>
        <w:t xml:space="preserve">   [原题号 208350]</w:t>
      </w:r>
    </w:p>
    <w:p w14:paraId="360AC50B">
      <w:pPr>
        <w:pStyle w:val="169"/>
        <w:keepNext/>
        <w:keepLines/>
        <w:ind w:left="259" w:hanging="259"/>
      </w:pPr>
      <w:r>
        <w:rPr>
          <w:b/>
        </w:rPr>
        <w:t xml:space="preserve">A.  </w:t>
      </w:r>
      <w:r>
        <w:t>低压容器</w:t>
      </w:r>
    </w:p>
    <w:p w14:paraId="1811B8D8">
      <w:pPr>
        <w:pStyle w:val="169"/>
        <w:keepNext/>
        <w:keepLines/>
        <w:ind w:left="259" w:hanging="259"/>
      </w:pPr>
      <w:r>
        <w:rPr>
          <w:b/>
        </w:rPr>
        <w:t xml:space="preserve">B.  </w:t>
      </w:r>
      <w:r>
        <w:t>中压容器</w:t>
      </w:r>
    </w:p>
    <w:p w14:paraId="7923D5A8">
      <w:pPr>
        <w:pStyle w:val="169"/>
        <w:keepNext/>
        <w:keepLines/>
        <w:ind w:left="259" w:hanging="259"/>
      </w:pPr>
      <w:r>
        <w:rPr>
          <w:b/>
        </w:rPr>
        <w:t xml:space="preserve">C.  </w:t>
      </w:r>
      <w:r>
        <w:t>高压容器</w:t>
      </w:r>
    </w:p>
    <w:p w14:paraId="29835743">
      <w:pPr>
        <w:pStyle w:val="169"/>
        <w:keepNext/>
        <w:keepLines/>
        <w:ind w:left="259" w:hanging="259"/>
      </w:pPr>
      <w:r>
        <w:rPr>
          <w:b/>
        </w:rPr>
        <w:t xml:space="preserve">D.  </w:t>
      </w:r>
      <w:r>
        <w:t>超高压容器</w:t>
      </w:r>
    </w:p>
    <w:p w14:paraId="17077699">
      <w:pPr>
        <w:pStyle w:val="168"/>
        <w:keepLines/>
      </w:pPr>
      <w:r>
        <w:t>标准答案：C</w:t>
      </w:r>
    </w:p>
    <w:p w14:paraId="467296F5">
      <w:pPr>
        <w:pStyle w:val="167"/>
        <w:keepNext/>
        <w:keepLines/>
      </w:pPr>
      <w:r>
        <w:rPr>
          <w:color w:val="972A36"/>
        </w:rPr>
        <w:t xml:space="preserve">0232.  </w:t>
      </w:r>
      <w:r>
        <w:t>【单选题】 用于有机玻璃的粘合的三氯甲烷（氯仿），应注意：</w:t>
      </w:r>
      <w:r>
        <w:rPr>
          <w:b w:val="0"/>
          <w:color w:val="6C7784"/>
          <w:sz w:val="15"/>
        </w:rPr>
        <w:t xml:space="preserve">   [原题号 208330]</w:t>
      </w:r>
    </w:p>
    <w:p w14:paraId="44C308BD">
      <w:pPr>
        <w:pStyle w:val="169"/>
        <w:keepNext/>
        <w:keepLines/>
        <w:ind w:left="259" w:hanging="259"/>
      </w:pPr>
      <w:r>
        <w:rPr>
          <w:b/>
        </w:rPr>
        <w:t xml:space="preserve">A.  </w:t>
      </w:r>
      <w:r>
        <w:t>不可接触人体</w:t>
      </w:r>
    </w:p>
    <w:p w14:paraId="3EC0EE25">
      <w:pPr>
        <w:pStyle w:val="169"/>
        <w:keepNext/>
        <w:keepLines/>
        <w:ind w:left="259" w:hanging="259"/>
      </w:pPr>
      <w:r>
        <w:rPr>
          <w:b/>
        </w:rPr>
        <w:t xml:space="preserve">B.  </w:t>
      </w:r>
      <w:r>
        <w:t>可以接触人体</w:t>
      </w:r>
    </w:p>
    <w:p w14:paraId="01D52557">
      <w:pPr>
        <w:pStyle w:val="169"/>
        <w:keepNext/>
        <w:keepLines/>
        <w:ind w:left="259" w:hanging="259"/>
      </w:pPr>
      <w:r>
        <w:rPr>
          <w:b/>
        </w:rPr>
        <w:t xml:space="preserve">C.  </w:t>
      </w:r>
      <w:r>
        <w:t>使用时可不带防护面罩或口罩</w:t>
      </w:r>
    </w:p>
    <w:p w14:paraId="5FD87A2D">
      <w:pPr>
        <w:pStyle w:val="169"/>
        <w:keepNext/>
        <w:keepLines/>
        <w:ind w:left="259" w:hanging="259"/>
      </w:pPr>
      <w:r>
        <w:rPr>
          <w:b/>
        </w:rPr>
        <w:t xml:space="preserve">D.  </w:t>
      </w:r>
      <w:r>
        <w:t>可在开放空间使用</w:t>
      </w:r>
    </w:p>
    <w:p w14:paraId="5929AAC6">
      <w:pPr>
        <w:pStyle w:val="168"/>
        <w:keepLines/>
      </w:pPr>
      <w:r>
        <w:t>标准答案：A</w:t>
      </w:r>
    </w:p>
    <w:p w14:paraId="668F2757">
      <w:pPr>
        <w:pStyle w:val="167"/>
        <w:keepNext/>
        <w:keepLines/>
      </w:pPr>
      <w:r>
        <w:rPr>
          <w:color w:val="972A36"/>
        </w:rPr>
        <w:t xml:space="preserve">0233.  </w:t>
      </w:r>
      <w:r>
        <w:t>【判断题】 使用激光扫描仪预览和扫描资料时，可以不盖上扫描仪盖子。</w:t>
      </w:r>
      <w:r>
        <w:rPr>
          <w:b w:val="0"/>
          <w:color w:val="6C7784"/>
          <w:sz w:val="15"/>
        </w:rPr>
        <w:t xml:space="preserve">   [原题号 208237]</w:t>
      </w:r>
    </w:p>
    <w:p w14:paraId="1E30B475">
      <w:pPr>
        <w:pStyle w:val="168"/>
        <w:keepLines/>
      </w:pPr>
      <w:r>
        <w:t>标准答案：错误</w:t>
      </w:r>
    </w:p>
    <w:p w14:paraId="1C95C293">
      <w:pPr>
        <w:pStyle w:val="167"/>
        <w:keepNext/>
        <w:keepLines/>
      </w:pPr>
      <w:r>
        <w:rPr>
          <w:color w:val="972A36"/>
        </w:rPr>
        <w:t xml:space="preserve">0234.  </w:t>
      </w:r>
      <w:r>
        <w:t>【判断题】 可用向容器表面冲浇凉水的物理方法使容器较快降温降压。</w:t>
      </w:r>
      <w:r>
        <w:rPr>
          <w:b w:val="0"/>
          <w:color w:val="6C7784"/>
          <w:sz w:val="15"/>
        </w:rPr>
        <w:t xml:space="preserve">   [原题号 207532]</w:t>
      </w:r>
    </w:p>
    <w:p w14:paraId="41229B96">
      <w:pPr>
        <w:pStyle w:val="168"/>
        <w:keepLines/>
      </w:pPr>
      <w:r>
        <w:t>标准答案：错误</w:t>
      </w:r>
    </w:p>
    <w:p w14:paraId="4468A3F9">
      <w:pPr>
        <w:pStyle w:val="167"/>
        <w:keepNext/>
        <w:keepLines/>
      </w:pPr>
      <w:r>
        <w:rPr>
          <w:color w:val="972A36"/>
        </w:rPr>
        <w:t xml:space="preserve">0235.  </w:t>
      </w:r>
      <w:r>
        <w:t>【判断题】 压力容器运行中防止发生事故的根本措施是防止设备超温、超压和物料泄漏。</w:t>
      </w:r>
      <w:r>
        <w:rPr>
          <w:b w:val="0"/>
          <w:color w:val="6C7784"/>
          <w:sz w:val="15"/>
        </w:rPr>
        <w:t xml:space="preserve">   [原题号 207531]</w:t>
      </w:r>
    </w:p>
    <w:p w14:paraId="1D678775">
      <w:pPr>
        <w:pStyle w:val="168"/>
        <w:keepLines/>
      </w:pPr>
      <w:r>
        <w:t>标准答案：正确</w:t>
      </w:r>
    </w:p>
    <w:p w14:paraId="7B4AB9C9">
      <w:pPr>
        <w:pStyle w:val="167"/>
        <w:keepNext/>
        <w:keepLines/>
      </w:pPr>
      <w:r>
        <w:rPr>
          <w:color w:val="972A36"/>
        </w:rPr>
        <w:t xml:space="preserve">0236.  </w:t>
      </w:r>
      <w:r>
        <w:t>【判断题】 高速设备和精密设备应在管理人员指导下使用。</w:t>
      </w:r>
      <w:r>
        <w:rPr>
          <w:b w:val="0"/>
          <w:color w:val="6C7784"/>
          <w:sz w:val="15"/>
        </w:rPr>
        <w:t xml:space="preserve">   [原题号 207519]</w:t>
      </w:r>
    </w:p>
    <w:p w14:paraId="110F6BE5">
      <w:pPr>
        <w:pStyle w:val="168"/>
        <w:keepLines/>
      </w:pPr>
      <w:r>
        <w:t>标准答案：正确</w:t>
      </w:r>
    </w:p>
    <w:p w14:paraId="21D061E7">
      <w:pPr>
        <w:pStyle w:val="167"/>
        <w:keepNext/>
        <w:keepLines/>
      </w:pPr>
      <w:r>
        <w:rPr>
          <w:color w:val="972A36"/>
        </w:rPr>
        <w:t xml:space="preserve">0237.  </w:t>
      </w:r>
      <w:r>
        <w:t>【判断题】 实验室安全出现异常时，须立即停机，并找专业人员进行检修。</w:t>
      </w:r>
      <w:r>
        <w:rPr>
          <w:b w:val="0"/>
          <w:color w:val="6C7784"/>
          <w:sz w:val="15"/>
        </w:rPr>
        <w:t xml:space="preserve">   [原题号 207484]</w:t>
      </w:r>
    </w:p>
    <w:p w14:paraId="1CE16A3B">
      <w:pPr>
        <w:pStyle w:val="168"/>
        <w:keepLines/>
      </w:pPr>
      <w:r>
        <w:t>标准答案：正确</w:t>
      </w:r>
    </w:p>
    <w:p w14:paraId="7FEBCA14">
      <w:pPr>
        <w:pStyle w:val="167"/>
        <w:keepNext/>
        <w:keepLines/>
      </w:pPr>
      <w:r>
        <w:rPr>
          <w:color w:val="972A36"/>
        </w:rPr>
        <w:t xml:space="preserve">0238.  </w:t>
      </w:r>
      <w:r>
        <w:t>【判断题】 可以穿拖鞋或凉鞋进入化学实验室。</w:t>
      </w:r>
      <w:r>
        <w:rPr>
          <w:b w:val="0"/>
          <w:color w:val="6C7784"/>
          <w:sz w:val="15"/>
        </w:rPr>
        <w:t xml:space="preserve">   [原题号 207468]</w:t>
      </w:r>
    </w:p>
    <w:p w14:paraId="2D008058">
      <w:pPr>
        <w:pStyle w:val="168"/>
        <w:keepLines/>
      </w:pPr>
      <w:r>
        <w:t>标准答案：错误</w:t>
      </w:r>
    </w:p>
    <w:p w14:paraId="6727EEF8">
      <w:pPr>
        <w:pStyle w:val="167"/>
        <w:keepNext/>
        <w:keepLines/>
      </w:pPr>
      <w:r>
        <w:rPr>
          <w:color w:val="972A36"/>
        </w:rPr>
        <w:t xml:space="preserve">0239.  </w:t>
      </w:r>
      <w:r>
        <w:t>【多选题】 分光光度计使用注意事项是？（）</w:t>
      </w:r>
      <w:r>
        <w:rPr>
          <w:b w:val="0"/>
          <w:color w:val="6C7784"/>
          <w:sz w:val="15"/>
        </w:rPr>
        <w:t xml:space="preserve">   [原题号 207416]</w:t>
      </w:r>
    </w:p>
    <w:p w14:paraId="4E5EA402">
      <w:pPr>
        <w:pStyle w:val="169"/>
        <w:keepNext/>
        <w:keepLines/>
        <w:ind w:left="259" w:hanging="259"/>
      </w:pPr>
      <w:r>
        <w:rPr>
          <w:b/>
        </w:rPr>
        <w:t xml:space="preserve">A.  </w:t>
      </w:r>
      <w:r>
        <w:t>使用光电池作为检测器的仪器连续使用不应超过2h，每次使用后需要间歇30min以上．</w:t>
      </w:r>
    </w:p>
    <w:p w14:paraId="49FB6AD0">
      <w:pPr>
        <w:pStyle w:val="169"/>
        <w:keepNext/>
        <w:keepLines/>
        <w:ind w:left="259" w:hanging="259"/>
      </w:pPr>
      <w:r>
        <w:rPr>
          <w:b/>
        </w:rPr>
        <w:t xml:space="preserve">B.  </w:t>
      </w:r>
      <w:r>
        <w:t>每台仪器所配备的比色皿其透射比是经过配对的，必须配套使用。不能与其他仪器上的比色皿单个调换，否则影响样品测试精度．</w:t>
      </w:r>
    </w:p>
    <w:p w14:paraId="657F05C1">
      <w:pPr>
        <w:pStyle w:val="169"/>
        <w:keepNext/>
        <w:keepLines/>
        <w:ind w:left="259" w:hanging="259"/>
      </w:pPr>
      <w:r>
        <w:rPr>
          <w:b/>
        </w:rPr>
        <w:t xml:space="preserve">C.  </w:t>
      </w:r>
      <w:r>
        <w:t>测定过程中，不得用手触摸比色皿透光面。其透光面的清洁不可用滤纸、纱布或毛刷擦拭，只能用镜头纸擦拭．</w:t>
      </w:r>
    </w:p>
    <w:p w14:paraId="3EF951D1">
      <w:pPr>
        <w:pStyle w:val="169"/>
        <w:keepNext/>
        <w:keepLines/>
        <w:ind w:left="259" w:hanging="259"/>
      </w:pPr>
      <w:r>
        <w:rPr>
          <w:b/>
        </w:rPr>
        <w:t xml:space="preserve">D.  </w:t>
      </w:r>
      <w:r>
        <w:t>分光光度计的吸光值在0.2-0.7（透光率在20%-60%）准确度最高，低于0.1或超1.0时误差较大。如未知样品的读数不在此范围时，应将样品做适当稀释．</w:t>
      </w:r>
    </w:p>
    <w:p w14:paraId="548B2524">
      <w:pPr>
        <w:pStyle w:val="168"/>
        <w:keepLines/>
      </w:pPr>
      <w:r>
        <w:t>标准答案：A、B、C、D</w:t>
      </w:r>
    </w:p>
    <w:p w14:paraId="7413BA98">
      <w:pPr>
        <w:pStyle w:val="167"/>
        <w:keepNext/>
        <w:keepLines/>
      </w:pPr>
      <w:r>
        <w:rPr>
          <w:color w:val="972A36"/>
        </w:rPr>
        <w:t xml:space="preserve">0240.  </w:t>
      </w:r>
      <w:r>
        <w:t>【单选题】 往玻璃管上套橡皮管（塞）时，不正确的做法是：（）</w:t>
      </w:r>
      <w:r>
        <w:rPr>
          <w:b w:val="0"/>
          <w:color w:val="6C7784"/>
          <w:sz w:val="15"/>
        </w:rPr>
        <w:t xml:space="preserve">   [原题号 207330]</w:t>
      </w:r>
    </w:p>
    <w:p w14:paraId="597BBE23">
      <w:pPr>
        <w:pStyle w:val="169"/>
        <w:keepNext/>
        <w:keepLines/>
        <w:ind w:left="259" w:hanging="259"/>
      </w:pPr>
      <w:r>
        <w:rPr>
          <w:b/>
        </w:rPr>
        <w:t xml:space="preserve">A.  </w:t>
      </w:r>
      <w:r>
        <w:t>管端应烧圆滑</w:t>
      </w:r>
    </w:p>
    <w:p w14:paraId="6381FE1A">
      <w:pPr>
        <w:pStyle w:val="169"/>
        <w:keepNext/>
        <w:keepLines/>
        <w:ind w:left="259" w:hanging="259"/>
      </w:pPr>
      <w:r>
        <w:rPr>
          <w:b/>
        </w:rPr>
        <w:t xml:space="preserve">B.  </w:t>
      </w:r>
      <w:r>
        <w:t>用布裹手或带厚手套，以防割伤手</w:t>
      </w:r>
    </w:p>
    <w:p w14:paraId="56AE9AE8">
      <w:pPr>
        <w:pStyle w:val="169"/>
        <w:keepNext/>
        <w:keepLines/>
        <w:ind w:left="259" w:hanging="259"/>
      </w:pPr>
      <w:r>
        <w:rPr>
          <w:b/>
        </w:rPr>
        <w:t xml:space="preserve">C.  </w:t>
      </w:r>
      <w:r>
        <w:t>可以使用薄壁玻管</w:t>
      </w:r>
    </w:p>
    <w:p w14:paraId="31735EB3">
      <w:pPr>
        <w:pStyle w:val="169"/>
        <w:keepNext/>
        <w:keepLines/>
        <w:ind w:left="259" w:hanging="259"/>
      </w:pPr>
      <w:r>
        <w:rPr>
          <w:b/>
        </w:rPr>
        <w:t xml:space="preserve">D.  </w:t>
      </w:r>
      <w:r>
        <w:t>加点水或润滑剂</w:t>
      </w:r>
    </w:p>
    <w:p w14:paraId="4BFD5451">
      <w:pPr>
        <w:pStyle w:val="168"/>
        <w:keepLines/>
      </w:pPr>
      <w:r>
        <w:t>标准答案：D</w:t>
      </w:r>
    </w:p>
    <w:p w14:paraId="28EDDB5C">
      <w:pPr>
        <w:pStyle w:val="167"/>
        <w:keepNext/>
        <w:keepLines/>
      </w:pPr>
      <w:r>
        <w:rPr>
          <w:color w:val="972A36"/>
        </w:rPr>
        <w:t xml:space="preserve">0241.  </w:t>
      </w:r>
      <w:r>
        <w:t>【单选题】 回流和加热时，液体量不能超过烧瓶容量的：（）</w:t>
      </w:r>
      <w:r>
        <w:rPr>
          <w:b w:val="0"/>
          <w:color w:val="6C7784"/>
          <w:sz w:val="15"/>
        </w:rPr>
        <w:t xml:space="preserve">   [原题号 207322]</w:t>
      </w:r>
    </w:p>
    <w:p w14:paraId="02373CE3">
      <w:pPr>
        <w:pStyle w:val="169"/>
        <w:keepNext/>
        <w:keepLines/>
        <w:ind w:left="259" w:hanging="259"/>
      </w:pPr>
      <w:r>
        <w:rPr>
          <w:b/>
        </w:rPr>
        <w:t xml:space="preserve">A.  </w:t>
      </w:r>
      <w:r>
        <w:t>1/2</w:t>
      </w:r>
    </w:p>
    <w:p w14:paraId="7C43F278">
      <w:pPr>
        <w:pStyle w:val="169"/>
        <w:keepNext/>
        <w:keepLines/>
        <w:ind w:left="259" w:hanging="259"/>
      </w:pPr>
      <w:r>
        <w:rPr>
          <w:b/>
        </w:rPr>
        <w:t xml:space="preserve">B.  </w:t>
      </w:r>
      <w:r>
        <w:t>2/3</w:t>
      </w:r>
    </w:p>
    <w:p w14:paraId="7C33FF30">
      <w:pPr>
        <w:pStyle w:val="169"/>
        <w:keepNext/>
        <w:keepLines/>
        <w:ind w:left="259" w:hanging="259"/>
      </w:pPr>
      <w:r>
        <w:rPr>
          <w:b/>
        </w:rPr>
        <w:t xml:space="preserve">C.  </w:t>
      </w:r>
      <w:r>
        <w:t>3/4</w:t>
      </w:r>
    </w:p>
    <w:p w14:paraId="78BA713E">
      <w:pPr>
        <w:pStyle w:val="169"/>
        <w:keepNext/>
        <w:keepLines/>
        <w:ind w:left="259" w:hanging="259"/>
      </w:pPr>
      <w:r>
        <w:rPr>
          <w:b/>
        </w:rPr>
        <w:t xml:space="preserve">D.  </w:t>
      </w:r>
      <w:r>
        <w:t>4/5</w:t>
      </w:r>
    </w:p>
    <w:p w14:paraId="00EDE268">
      <w:pPr>
        <w:pStyle w:val="168"/>
        <w:keepLines/>
      </w:pPr>
      <w:r>
        <w:t>标准答案：B</w:t>
      </w:r>
    </w:p>
    <w:p w14:paraId="79211F64">
      <w:pPr>
        <w:pStyle w:val="167"/>
        <w:keepNext/>
        <w:keepLines/>
      </w:pPr>
      <w:r>
        <w:rPr>
          <w:color w:val="972A36"/>
        </w:rPr>
        <w:t xml:space="preserve">0242.  </w:t>
      </w:r>
      <w:r>
        <w:t>【单选题】 实验室冰箱和超低温冰箱使用注意事项错误的是？（）</w:t>
      </w:r>
      <w:r>
        <w:rPr>
          <w:b w:val="0"/>
          <w:color w:val="6C7784"/>
          <w:sz w:val="15"/>
        </w:rPr>
        <w:t xml:space="preserve">   [原题号 207219]</w:t>
      </w:r>
    </w:p>
    <w:p w14:paraId="51CB1F11">
      <w:pPr>
        <w:pStyle w:val="169"/>
        <w:keepNext/>
        <w:keepLines/>
        <w:ind w:left="259" w:hanging="259"/>
      </w:pPr>
      <w:r>
        <w:rPr>
          <w:b/>
        </w:rPr>
        <w:t xml:space="preserve">A.  </w:t>
      </w:r>
      <w:r>
        <w:t>定期除霜、清理，清理后要对内表面进行消毒。</w:t>
      </w:r>
    </w:p>
    <w:p w14:paraId="131E750A">
      <w:pPr>
        <w:pStyle w:val="169"/>
        <w:keepNext/>
        <w:keepLines/>
        <w:ind w:left="259" w:hanging="259"/>
      </w:pPr>
      <w:r>
        <w:rPr>
          <w:b/>
        </w:rPr>
        <w:t xml:space="preserve">B.  </w:t>
      </w:r>
      <w:r>
        <w:t>储存的所有容器，应当标明物品名称、储存日期和储存者姓名。</w:t>
      </w:r>
    </w:p>
    <w:p w14:paraId="640D234F">
      <w:pPr>
        <w:pStyle w:val="169"/>
        <w:keepNext/>
        <w:keepLines/>
        <w:ind w:left="259" w:hanging="259"/>
      </w:pPr>
      <w:r>
        <w:rPr>
          <w:b/>
        </w:rPr>
        <w:t xml:space="preserve">C.  </w:t>
      </w:r>
      <w:r>
        <w:t>除非有防爆措施，否则冰箱内不能放置易燃易爆化学品溶液，冰箱门上应注明这一点。</w:t>
      </w:r>
    </w:p>
    <w:p w14:paraId="7ECEBFC4">
      <w:pPr>
        <w:pStyle w:val="169"/>
        <w:keepNext/>
        <w:keepLines/>
        <w:ind w:left="259" w:hanging="259"/>
      </w:pPr>
      <w:r>
        <w:rPr>
          <w:b/>
        </w:rPr>
        <w:t xml:space="preserve">D.  </w:t>
      </w:r>
      <w:r>
        <w:t>可以在冰箱内冷冻食品和水。</w:t>
      </w:r>
    </w:p>
    <w:p w14:paraId="02A69E6D">
      <w:pPr>
        <w:pStyle w:val="168"/>
        <w:keepLines/>
      </w:pPr>
      <w:r>
        <w:t>标准答案：D</w:t>
      </w:r>
    </w:p>
    <w:p w14:paraId="4B9A44FA">
      <w:pPr>
        <w:pStyle w:val="167"/>
        <w:keepNext/>
        <w:keepLines/>
      </w:pPr>
      <w:r>
        <w:rPr>
          <w:color w:val="972A36"/>
        </w:rPr>
        <w:t xml:space="preserve">0243.  </w:t>
      </w:r>
      <w:r>
        <w:t>【判断题】 压力表指示的压力值为相对压力。（）</w:t>
      </w:r>
      <w:r>
        <w:rPr>
          <w:b w:val="0"/>
          <w:color w:val="6C7784"/>
          <w:sz w:val="15"/>
        </w:rPr>
        <w:t xml:space="preserve">   [原题号 207125]</w:t>
      </w:r>
    </w:p>
    <w:p w14:paraId="7BEA474E">
      <w:pPr>
        <w:pStyle w:val="168"/>
        <w:keepLines/>
      </w:pPr>
      <w:r>
        <w:t>标准答案：正确</w:t>
      </w:r>
    </w:p>
    <w:p w14:paraId="55A6A48F">
      <w:pPr>
        <w:pStyle w:val="167"/>
        <w:keepNext/>
        <w:keepLines/>
      </w:pPr>
      <w:r>
        <w:rPr>
          <w:color w:val="972A36"/>
        </w:rPr>
        <w:t xml:space="preserve">0244.  </w:t>
      </w:r>
      <w:r>
        <w:t>【判断题】 在使用高压灭菌锅、烤箱等高压加热设备时，必须有人值守。</w:t>
      </w:r>
      <w:r>
        <w:rPr>
          <w:b w:val="0"/>
          <w:color w:val="6C7784"/>
          <w:sz w:val="15"/>
        </w:rPr>
        <w:t xml:space="preserve">   [原题号 207086]</w:t>
      </w:r>
    </w:p>
    <w:p w14:paraId="6741AEF1">
      <w:pPr>
        <w:pStyle w:val="168"/>
        <w:keepLines/>
      </w:pPr>
      <w:r>
        <w:t>标准答案：正确</w:t>
      </w:r>
    </w:p>
    <w:p w14:paraId="3BC73550">
      <w:pPr>
        <w:pStyle w:val="167"/>
        <w:keepNext/>
        <w:keepLines/>
      </w:pPr>
      <w:r>
        <w:rPr>
          <w:color w:val="972A36"/>
        </w:rPr>
        <w:t xml:space="preserve">0245.  </w:t>
      </w:r>
      <w:r>
        <w:t>【判断题】 实验室安全事故的表现形式主要有：火灾；爆炸；毒害、机电伤人和设备损坏。</w:t>
      </w:r>
      <w:r>
        <w:rPr>
          <w:b w:val="0"/>
          <w:color w:val="6C7784"/>
          <w:sz w:val="15"/>
        </w:rPr>
        <w:t xml:space="preserve">   [原题号 207079]</w:t>
      </w:r>
    </w:p>
    <w:p w14:paraId="643D427D">
      <w:pPr>
        <w:pStyle w:val="168"/>
        <w:keepLines/>
      </w:pPr>
      <w:r>
        <w:t>标准答案：正确</w:t>
      </w:r>
    </w:p>
    <w:p w14:paraId="01E3805A">
      <w:pPr>
        <w:pStyle w:val="167"/>
        <w:keepNext/>
        <w:keepLines/>
      </w:pPr>
      <w:r>
        <w:rPr>
          <w:color w:val="972A36"/>
        </w:rPr>
        <w:t xml:space="preserve">0246.  </w:t>
      </w:r>
      <w:r>
        <w:t>【判断题】 实验室如发现存在安全隐患，要及时向所在学院和实验室负责人、保卫处、资产处报告，并采取措施进行整改。对安全隐患隐瞒不报或拖延上报的，学校将对相关责任人进行严肃处理。</w:t>
      </w:r>
      <w:r>
        <w:rPr>
          <w:b w:val="0"/>
          <w:color w:val="6C7784"/>
          <w:sz w:val="15"/>
        </w:rPr>
        <w:t xml:space="preserve">   [原题号 207075]</w:t>
      </w:r>
    </w:p>
    <w:p w14:paraId="03D0C3E9">
      <w:pPr>
        <w:pStyle w:val="168"/>
        <w:keepLines/>
      </w:pPr>
      <w:r>
        <w:t>标准答案：正确</w:t>
      </w:r>
    </w:p>
    <w:p w14:paraId="1E63BFB1">
      <w:pPr>
        <w:pStyle w:val="167"/>
        <w:keepNext/>
        <w:keepLines/>
      </w:pPr>
      <w:r>
        <w:rPr>
          <w:color w:val="972A36"/>
        </w:rPr>
        <w:t xml:space="preserve">0247.  </w:t>
      </w:r>
      <w:r>
        <w:t>【判断题】 及时淘汰老化、性能不稳又具有安全隐患的实验室安全（如冰箱10年以上，烘箱12年以上）</w:t>
      </w:r>
      <w:r>
        <w:rPr>
          <w:b w:val="0"/>
          <w:color w:val="6C7784"/>
          <w:sz w:val="15"/>
        </w:rPr>
        <w:t xml:space="preserve">   [原题号 207074]</w:t>
      </w:r>
    </w:p>
    <w:p w14:paraId="5C04A088">
      <w:pPr>
        <w:pStyle w:val="168"/>
        <w:keepLines/>
      </w:pPr>
      <w:r>
        <w:t>标准答案：正确</w:t>
      </w:r>
    </w:p>
    <w:p w14:paraId="0E4B504D">
      <w:pPr>
        <w:pStyle w:val="167"/>
        <w:keepNext/>
        <w:keepLines/>
      </w:pPr>
      <w:r>
        <w:rPr>
          <w:color w:val="972A36"/>
        </w:rPr>
        <w:t xml:space="preserve">0248.  </w:t>
      </w:r>
      <w:r>
        <w:t>【判断题】 学生进入实验室首先要了解实验室的安全注意事项。()</w:t>
      </w:r>
      <w:r>
        <w:rPr>
          <w:b w:val="0"/>
          <w:color w:val="6C7784"/>
          <w:sz w:val="15"/>
        </w:rPr>
        <w:t xml:space="preserve">   [原题号 207051]</w:t>
      </w:r>
    </w:p>
    <w:p w14:paraId="1115E83F">
      <w:pPr>
        <w:pStyle w:val="168"/>
        <w:keepLines/>
      </w:pPr>
      <w:r>
        <w:t>标准答案：正确</w:t>
      </w:r>
    </w:p>
    <w:p w14:paraId="4F0EBFB4">
      <w:pPr>
        <w:pStyle w:val="167"/>
        <w:keepNext/>
        <w:keepLines/>
      </w:pPr>
      <w:r>
        <w:rPr>
          <w:color w:val="972A36"/>
        </w:rPr>
        <w:t xml:space="preserve">0249.  </w:t>
      </w:r>
      <w:r>
        <w:t>【判断题】 考核合格后方可进入实验室工作；学生要在导师指导下开展实验研究。()</w:t>
      </w:r>
      <w:r>
        <w:rPr>
          <w:b w:val="0"/>
          <w:color w:val="6C7784"/>
          <w:sz w:val="15"/>
        </w:rPr>
        <w:t xml:space="preserve">   [原题号 207050]</w:t>
      </w:r>
    </w:p>
    <w:p w14:paraId="75DA361B">
      <w:pPr>
        <w:pStyle w:val="168"/>
        <w:keepLines/>
      </w:pPr>
      <w:r>
        <w:t>标准答案：正确</w:t>
      </w:r>
    </w:p>
    <w:p w14:paraId="20D99EBA">
      <w:pPr>
        <w:pStyle w:val="167"/>
        <w:keepNext/>
        <w:keepLines/>
      </w:pPr>
      <w:r>
        <w:rPr>
          <w:color w:val="972A36"/>
        </w:rPr>
        <w:t xml:space="preserve">0250.  </w:t>
      </w:r>
      <w:r>
        <w:t>【判断题】 为方便进出专人管理的设备房间，可自行配制钥匙。()</w:t>
      </w:r>
      <w:r>
        <w:rPr>
          <w:b w:val="0"/>
          <w:color w:val="6C7784"/>
          <w:sz w:val="15"/>
        </w:rPr>
        <w:t xml:space="preserve">   [原题号 207047]</w:t>
      </w:r>
    </w:p>
    <w:p w14:paraId="589B1953">
      <w:pPr>
        <w:pStyle w:val="168"/>
        <w:keepLines/>
      </w:pPr>
      <w:r>
        <w:t>标准答案：错误</w:t>
      </w:r>
    </w:p>
    <w:p w14:paraId="161328B7">
      <w:pPr>
        <w:pStyle w:val="167"/>
        <w:keepNext/>
        <w:keepLines/>
      </w:pPr>
      <w:r>
        <w:rPr>
          <w:color w:val="972A36"/>
        </w:rPr>
        <w:t xml:space="preserve">0251.  </w:t>
      </w:r>
      <w:r>
        <w:t>【判断题】 实验室内可以抽烟。()</w:t>
      </w:r>
      <w:r>
        <w:rPr>
          <w:b w:val="0"/>
          <w:color w:val="6C7784"/>
          <w:sz w:val="15"/>
        </w:rPr>
        <w:t xml:space="preserve">   [原题号 207033]</w:t>
      </w:r>
    </w:p>
    <w:p w14:paraId="2B0F4E2A">
      <w:pPr>
        <w:pStyle w:val="168"/>
        <w:keepLines/>
      </w:pPr>
      <w:r>
        <w:t>标准答案：错误</w:t>
      </w:r>
    </w:p>
    <w:p w14:paraId="752DEFB6">
      <w:pPr>
        <w:pStyle w:val="167"/>
        <w:keepNext/>
        <w:keepLines/>
      </w:pPr>
      <w:r>
        <w:rPr>
          <w:color w:val="972A36"/>
        </w:rPr>
        <w:t xml:space="preserve">0252.  </w:t>
      </w:r>
      <w:r>
        <w:t>【判断题】 实验室地面出现溢水的主要原因之一是忘记关闭水龙头，尤其停水时忘关水龙头，因此离开实验室时要认真检查。()</w:t>
      </w:r>
      <w:r>
        <w:rPr>
          <w:b w:val="0"/>
          <w:color w:val="6C7784"/>
          <w:sz w:val="15"/>
        </w:rPr>
        <w:t xml:space="preserve">   [原题号 207030]</w:t>
      </w:r>
    </w:p>
    <w:p w14:paraId="425B3B04">
      <w:pPr>
        <w:pStyle w:val="168"/>
        <w:keepLines/>
      </w:pPr>
      <w:r>
        <w:t>标准答案：正确</w:t>
      </w:r>
    </w:p>
    <w:p w14:paraId="16BA5C44">
      <w:pPr>
        <w:pStyle w:val="167"/>
        <w:keepNext/>
        <w:keepLines/>
      </w:pPr>
      <w:r>
        <w:rPr>
          <w:color w:val="972A36"/>
        </w:rPr>
        <w:t xml:space="preserve">0253.  </w:t>
      </w:r>
      <w:r>
        <w:t>【判断题】 卫生的实验室工作环境，仅仅是实验工作人员的责任。()</w:t>
      </w:r>
      <w:r>
        <w:rPr>
          <w:b w:val="0"/>
          <w:color w:val="6C7784"/>
          <w:sz w:val="15"/>
        </w:rPr>
        <w:t xml:space="preserve">   [原题号 207019]</w:t>
      </w:r>
    </w:p>
    <w:p w14:paraId="0DA8CBD5">
      <w:pPr>
        <w:pStyle w:val="168"/>
        <w:keepLines/>
      </w:pPr>
      <w:r>
        <w:t>标准答案：错误</w:t>
      </w:r>
    </w:p>
    <w:p w14:paraId="59EE4357">
      <w:pPr>
        <w:pStyle w:val="167"/>
        <w:keepNext/>
        <w:keepLines/>
      </w:pPr>
      <w:r>
        <w:rPr>
          <w:color w:val="972A36"/>
        </w:rPr>
        <w:t xml:space="preserve">0254.  </w:t>
      </w:r>
      <w:r>
        <w:t>【判断题】 与工作无关的外来人员不得进入实验室。()</w:t>
      </w:r>
      <w:r>
        <w:rPr>
          <w:b w:val="0"/>
          <w:color w:val="6C7784"/>
          <w:sz w:val="15"/>
        </w:rPr>
        <w:t xml:space="preserve">   [原题号 207013]</w:t>
      </w:r>
    </w:p>
    <w:p w14:paraId="69ADF1B3">
      <w:pPr>
        <w:pStyle w:val="168"/>
        <w:keepLines/>
      </w:pPr>
      <w:r>
        <w:t>标准答案：正确</w:t>
      </w:r>
    </w:p>
    <w:p w14:paraId="7C29E340">
      <w:pPr>
        <w:pStyle w:val="167"/>
        <w:keepNext/>
        <w:keepLines/>
      </w:pPr>
      <w:r>
        <w:rPr>
          <w:color w:val="972A36"/>
        </w:rPr>
        <w:t xml:space="preserve">0255.  </w:t>
      </w:r>
      <w:r>
        <w:t>【判断题】 未经允许不得随意拆卸实验仪器和设备。()</w:t>
      </w:r>
      <w:r>
        <w:rPr>
          <w:b w:val="0"/>
          <w:color w:val="6C7784"/>
          <w:sz w:val="15"/>
        </w:rPr>
        <w:t xml:space="preserve">   [原题号 207004]</w:t>
      </w:r>
    </w:p>
    <w:p w14:paraId="3BFCEF15">
      <w:pPr>
        <w:pStyle w:val="168"/>
        <w:keepLines/>
      </w:pPr>
      <w:r>
        <w:t>标准答案：正确</w:t>
      </w:r>
    </w:p>
    <w:p w14:paraId="7EBE9286">
      <w:pPr>
        <w:pStyle w:val="167"/>
        <w:keepNext/>
        <w:keepLines/>
      </w:pPr>
      <w:r>
        <w:rPr>
          <w:color w:val="972A36"/>
        </w:rPr>
        <w:t xml:space="preserve">0256.  </w:t>
      </w:r>
      <w:r>
        <w:t>【判断题】 实验室安全工作的中心任务是防止发生人员伤亡、财产和科研资料损失。（）</w:t>
      </w:r>
      <w:r>
        <w:rPr>
          <w:b w:val="0"/>
          <w:color w:val="6C7784"/>
          <w:sz w:val="15"/>
        </w:rPr>
        <w:t xml:space="preserve">   [原题号 206970]</w:t>
      </w:r>
    </w:p>
    <w:p w14:paraId="4BE0D8BA">
      <w:pPr>
        <w:pStyle w:val="168"/>
        <w:keepLines/>
      </w:pPr>
      <w:r>
        <w:t>标准答案：正确</w:t>
      </w:r>
    </w:p>
    <w:p w14:paraId="3059752B">
      <w:pPr>
        <w:pStyle w:val="167"/>
        <w:keepNext/>
        <w:keepLines/>
      </w:pPr>
      <w:r>
        <w:rPr>
          <w:color w:val="972A36"/>
        </w:rPr>
        <w:t xml:space="preserve">0257.  </w:t>
      </w:r>
      <w:r>
        <w:t>【判断题】 玻璃器具在使用前要仔细检查，避免使用有裂痕的仪器。特别用于减压加压或加热操作的场合，更要认真进行检查。()</w:t>
      </w:r>
      <w:r>
        <w:rPr>
          <w:b w:val="0"/>
          <w:color w:val="6C7784"/>
          <w:sz w:val="15"/>
        </w:rPr>
        <w:t xml:space="preserve">   [原题号 206942]</w:t>
      </w:r>
    </w:p>
    <w:p w14:paraId="2555B790">
      <w:pPr>
        <w:pStyle w:val="168"/>
        <w:keepLines/>
      </w:pPr>
      <w:r>
        <w:t>标准答案：正确</w:t>
      </w:r>
    </w:p>
    <w:p w14:paraId="334C4EE8">
      <w:pPr>
        <w:pStyle w:val="167"/>
        <w:keepNext/>
        <w:keepLines/>
      </w:pPr>
      <w:r>
        <w:rPr>
          <w:color w:val="972A36"/>
        </w:rPr>
        <w:t xml:space="preserve">0258.  </w:t>
      </w:r>
      <w:r>
        <w:t>【判断题】 烧杯、烧瓶及试管等加热时比较安全。()</w:t>
      </w:r>
      <w:r>
        <w:rPr>
          <w:b w:val="0"/>
          <w:color w:val="6C7784"/>
          <w:sz w:val="15"/>
        </w:rPr>
        <w:t xml:space="preserve">   [原题号 206936]</w:t>
      </w:r>
    </w:p>
    <w:p w14:paraId="7B754EBB">
      <w:pPr>
        <w:pStyle w:val="168"/>
        <w:keepLines/>
      </w:pPr>
      <w:r>
        <w:t>标准答案：正确</w:t>
      </w:r>
    </w:p>
    <w:p w14:paraId="64BBBBEF">
      <w:pPr>
        <w:pStyle w:val="167"/>
        <w:keepNext/>
        <w:keepLines/>
      </w:pPr>
      <w:r>
        <w:rPr>
          <w:color w:val="972A36"/>
        </w:rPr>
        <w:t xml:space="preserve">0259.  </w:t>
      </w:r>
      <w:r>
        <w:t>【判断题】 使用精密仪器时，必须严格按照操作规程进行操作，细心谨慎，避免因粗心大意而损坏仪器。如发现仪器有故障，应立即停止使用，报告教师，及时排除故障。使用后必须自觉填写登记本。（）</w:t>
      </w:r>
      <w:r>
        <w:rPr>
          <w:b w:val="0"/>
          <w:color w:val="6C7784"/>
          <w:sz w:val="15"/>
        </w:rPr>
        <w:t xml:space="preserve">   [原题号 206905]</w:t>
      </w:r>
    </w:p>
    <w:p w14:paraId="7D5639BF">
      <w:pPr>
        <w:pStyle w:val="168"/>
        <w:keepLines/>
      </w:pPr>
      <w:r>
        <w:t>标准答案：正确</w:t>
      </w:r>
    </w:p>
    <w:p w14:paraId="4EBC4956">
      <w:r>
        <w:br w:type="page"/>
      </w:r>
    </w:p>
    <w:p w14:paraId="4CDFB1D1">
      <w:pPr>
        <w:pStyle w:val="3"/>
      </w:pPr>
      <w:bookmarkStart w:id="2" w:name="chapter_3"/>
      <w:r>
        <w:t>03  生物医学及生物安全</w:t>
      </w:r>
      <w:bookmarkEnd w:id="2"/>
    </w:p>
    <w:p w14:paraId="2C5F6B55">
      <w:pPr>
        <w:pStyle w:val="170"/>
      </w:pPr>
      <w:r>
        <w:t>本章节共 248 道题，答案按原始题库记录。</w:t>
      </w:r>
    </w:p>
    <w:p w14:paraId="41813A29">
      <w:pPr>
        <w:pStyle w:val="167"/>
        <w:keepNext/>
        <w:keepLines/>
      </w:pPr>
      <w:r>
        <w:rPr>
          <w:color w:val="972A36"/>
        </w:rPr>
        <w:t xml:space="preserve">0260.  </w:t>
      </w:r>
      <w:r>
        <w:t>【多选题】 使用生物安全柜时下列哪种操作是正确的？（）</w:t>
      </w:r>
      <w:r>
        <w:rPr>
          <w:b w:val="0"/>
          <w:color w:val="6C7784"/>
          <w:sz w:val="15"/>
        </w:rPr>
        <w:t xml:space="preserve">   [原题号 210422]</w:t>
      </w:r>
    </w:p>
    <w:p w14:paraId="0784F37F">
      <w:pPr>
        <w:pStyle w:val="169"/>
        <w:keepNext/>
        <w:keepLines/>
        <w:ind w:left="259" w:hanging="259"/>
      </w:pPr>
      <w:r>
        <w:rPr>
          <w:b/>
        </w:rPr>
        <w:t xml:space="preserve">A.  </w:t>
      </w:r>
      <w:r>
        <w:t>在工作完成或一天结束时，应当对BSC的表面进行消毒。</w:t>
      </w:r>
    </w:p>
    <w:p w14:paraId="3A1F718E">
      <w:pPr>
        <w:pStyle w:val="169"/>
        <w:keepNext/>
        <w:keepLines/>
        <w:ind w:left="259" w:hanging="259"/>
      </w:pPr>
      <w:r>
        <w:rPr>
          <w:b/>
        </w:rPr>
        <w:t xml:space="preserve">B.  </w:t>
      </w:r>
      <w:r>
        <w:t>在开始工作前和工作结束后都应当让BSC的风扇运行5分钟。</w:t>
      </w:r>
    </w:p>
    <w:p w14:paraId="3888548D">
      <w:pPr>
        <w:pStyle w:val="169"/>
        <w:keepNext/>
        <w:keepLines/>
        <w:ind w:left="259" w:hanging="259"/>
      </w:pPr>
      <w:r>
        <w:rPr>
          <w:b/>
        </w:rPr>
        <w:t xml:space="preserve">C.  </w:t>
      </w:r>
      <w:r>
        <w:t>操作者应当尽量减少胳膊的伸进和移出。</w:t>
      </w:r>
    </w:p>
    <w:p w14:paraId="154FBF95">
      <w:pPr>
        <w:pStyle w:val="169"/>
        <w:keepNext/>
        <w:keepLines/>
        <w:ind w:left="259" w:hanging="259"/>
      </w:pPr>
      <w:r>
        <w:rPr>
          <w:b/>
        </w:rPr>
        <w:t xml:space="preserve">D.  </w:t>
      </w:r>
      <w:r>
        <w:t>不能用移液管或其他物质堵住工作区前面的空气格栅。</w:t>
      </w:r>
    </w:p>
    <w:p w14:paraId="35D5C978">
      <w:pPr>
        <w:pStyle w:val="168"/>
        <w:keepLines/>
      </w:pPr>
      <w:r>
        <w:t>标准答案：A、B、C</w:t>
      </w:r>
    </w:p>
    <w:p w14:paraId="78900F01">
      <w:pPr>
        <w:pStyle w:val="167"/>
        <w:keepNext/>
        <w:keepLines/>
      </w:pPr>
      <w:r>
        <w:rPr>
          <w:color w:val="972A36"/>
        </w:rPr>
        <w:t xml:space="preserve">0261.  </w:t>
      </w:r>
      <w:r>
        <w:t>【多选题】 生物因子的危险程度，可分为4个危险级，它们中正确的是（）。</w:t>
      </w:r>
      <w:r>
        <w:rPr>
          <w:b w:val="0"/>
          <w:color w:val="6C7784"/>
          <w:sz w:val="15"/>
        </w:rPr>
        <w:t xml:space="preserve">   [原题号 210420]</w:t>
      </w:r>
    </w:p>
    <w:p w14:paraId="0ECF9C55">
      <w:pPr>
        <w:pStyle w:val="169"/>
        <w:keepNext/>
        <w:keepLines/>
        <w:ind w:left="259" w:hanging="259"/>
      </w:pPr>
      <w:r>
        <w:rPr>
          <w:b/>
        </w:rPr>
        <w:t xml:space="preserve">A.  </w:t>
      </w:r>
      <w:r>
        <w:t>危险级I（个体和群体低危险)</w:t>
      </w:r>
    </w:p>
    <w:p w14:paraId="76762D98">
      <w:pPr>
        <w:pStyle w:val="169"/>
        <w:keepNext/>
        <w:keepLines/>
        <w:ind w:left="259" w:hanging="259"/>
      </w:pPr>
      <w:r>
        <w:rPr>
          <w:b/>
        </w:rPr>
        <w:t xml:space="preserve">B.  </w:t>
      </w:r>
      <w:r>
        <w:t>危险级(Ⅱ中等个体危险，有限群体危险)</w:t>
      </w:r>
    </w:p>
    <w:p w14:paraId="686F17B1">
      <w:pPr>
        <w:pStyle w:val="169"/>
        <w:keepNext/>
        <w:keepLines/>
        <w:ind w:left="259" w:hanging="259"/>
      </w:pPr>
      <w:r>
        <w:rPr>
          <w:b/>
        </w:rPr>
        <w:t xml:space="preserve">C.  </w:t>
      </w:r>
      <w:r>
        <w:t>危险级III（高个体危险，低群体危险）</w:t>
      </w:r>
    </w:p>
    <w:p w14:paraId="0D9B2392">
      <w:pPr>
        <w:pStyle w:val="169"/>
        <w:keepNext/>
        <w:keepLines/>
        <w:ind w:left="259" w:hanging="259"/>
      </w:pPr>
      <w:r>
        <w:rPr>
          <w:b/>
        </w:rPr>
        <w:t xml:space="preserve">D.  </w:t>
      </w:r>
      <w:r>
        <w:t>危险级(Ⅳ高个体危险，高群体危险)</w:t>
      </w:r>
    </w:p>
    <w:p w14:paraId="4768C60B">
      <w:pPr>
        <w:pStyle w:val="168"/>
        <w:keepLines/>
      </w:pPr>
      <w:r>
        <w:t>标准答案：A、B、C、D</w:t>
      </w:r>
    </w:p>
    <w:p w14:paraId="797B3B9B">
      <w:pPr>
        <w:pStyle w:val="167"/>
        <w:keepNext/>
        <w:keepLines/>
      </w:pPr>
      <w:r>
        <w:rPr>
          <w:color w:val="972A36"/>
        </w:rPr>
        <w:t xml:space="preserve">0262.  </w:t>
      </w:r>
      <w:r>
        <w:t>【多选题】 三级生物安全防护实验室的实验室结构和设施、安全操作规程、安全设备适用于（）。</w:t>
      </w:r>
      <w:r>
        <w:rPr>
          <w:b w:val="0"/>
          <w:color w:val="6C7784"/>
          <w:sz w:val="15"/>
        </w:rPr>
        <w:t xml:space="preserve">   [原题号 210419]</w:t>
      </w:r>
    </w:p>
    <w:p w14:paraId="03261FAB">
      <w:pPr>
        <w:pStyle w:val="169"/>
        <w:keepNext/>
        <w:keepLines/>
        <w:ind w:left="259" w:hanging="259"/>
      </w:pPr>
      <w:r>
        <w:rPr>
          <w:b/>
        </w:rPr>
        <w:t xml:space="preserve">A.  </w:t>
      </w:r>
      <w:r>
        <w:t>主要通过呼吸途径使人传染上严重的甚至是致死疾病的致病微生物及其毒素</w:t>
      </w:r>
    </w:p>
    <w:p w14:paraId="69CFFCA5">
      <w:pPr>
        <w:pStyle w:val="169"/>
        <w:keepNext/>
        <w:keepLines/>
        <w:ind w:left="259" w:hanging="259"/>
      </w:pPr>
      <w:r>
        <w:rPr>
          <w:b/>
        </w:rPr>
        <w:t xml:space="preserve">B.  </w:t>
      </w:r>
      <w:r>
        <w:t>所有病毒</w:t>
      </w:r>
    </w:p>
    <w:p w14:paraId="2CDC3503">
      <w:pPr>
        <w:pStyle w:val="169"/>
        <w:keepNext/>
        <w:keepLines/>
        <w:ind w:left="259" w:hanging="259"/>
      </w:pPr>
      <w:r>
        <w:rPr>
          <w:b/>
        </w:rPr>
        <w:t xml:space="preserve">C.  </w:t>
      </w:r>
      <w:r>
        <w:t>艾滋病的病毒研究</w:t>
      </w:r>
    </w:p>
    <w:p w14:paraId="78BDBE96">
      <w:pPr>
        <w:pStyle w:val="168"/>
        <w:keepLines/>
      </w:pPr>
      <w:r>
        <w:t>标准答案：A、C</w:t>
      </w:r>
    </w:p>
    <w:p w14:paraId="27E200E7">
      <w:pPr>
        <w:pStyle w:val="167"/>
        <w:keepNext/>
        <w:keepLines/>
      </w:pPr>
      <w:r>
        <w:rPr>
          <w:color w:val="972A36"/>
        </w:rPr>
        <w:t xml:space="preserve">0263.  </w:t>
      </w:r>
      <w:r>
        <w:t>【多选题】 使用生物材料特别注意事项是（）。</w:t>
      </w:r>
      <w:r>
        <w:rPr>
          <w:b w:val="0"/>
          <w:color w:val="6C7784"/>
          <w:sz w:val="15"/>
        </w:rPr>
        <w:t xml:space="preserve">   [原题号 210416]</w:t>
      </w:r>
    </w:p>
    <w:p w14:paraId="4C5A2EF1">
      <w:pPr>
        <w:pStyle w:val="169"/>
        <w:keepNext/>
        <w:keepLines/>
        <w:ind w:left="259" w:hanging="259"/>
      </w:pPr>
      <w:r>
        <w:rPr>
          <w:b/>
        </w:rPr>
        <w:t xml:space="preserve">A.  </w:t>
      </w:r>
      <w:r>
        <w:t>微生物、动物组织、细胞培养液、血液和分泌物等生物材料可能存在细菌和病毒感染的潜伏性危险，处理时必须谨慎、小心</w:t>
      </w:r>
    </w:p>
    <w:p w14:paraId="46595706">
      <w:pPr>
        <w:pStyle w:val="169"/>
        <w:keepNext/>
        <w:keepLines/>
        <w:ind w:left="259" w:hanging="259"/>
      </w:pPr>
      <w:r>
        <w:rPr>
          <w:b/>
        </w:rPr>
        <w:t xml:space="preserve">B.  </w:t>
      </w:r>
      <w:r>
        <w:t>做完实验后，必须用肥皂、洗涤剂或消毒液充分洗净双手</w:t>
      </w:r>
    </w:p>
    <w:p w14:paraId="23A2ABE9">
      <w:pPr>
        <w:pStyle w:val="169"/>
        <w:keepNext/>
        <w:keepLines/>
        <w:ind w:left="259" w:hanging="259"/>
      </w:pPr>
      <w:r>
        <w:rPr>
          <w:b/>
        </w:rPr>
        <w:t xml:space="preserve">C.  </w:t>
      </w:r>
      <w:r>
        <w:t>当被微生物等生物材料污染的玻璃器皿在清洗或高压灭菌前，应立即浸泡在适当的消毒液</w:t>
      </w:r>
    </w:p>
    <w:p w14:paraId="53A87755">
      <w:pPr>
        <w:pStyle w:val="169"/>
        <w:keepNext/>
        <w:keepLines/>
        <w:ind w:left="259" w:hanging="259"/>
      </w:pPr>
      <w:r>
        <w:rPr>
          <w:b/>
        </w:rPr>
        <w:t xml:space="preserve">D.  </w:t>
      </w:r>
      <w:r>
        <w:t>被污染的物品必须进行高压消毒或烧成灰烬</w:t>
      </w:r>
    </w:p>
    <w:p w14:paraId="2A7A2FA3">
      <w:pPr>
        <w:pStyle w:val="168"/>
        <w:keepLines/>
      </w:pPr>
      <w:r>
        <w:t>标准答案：A、B、C、D</w:t>
      </w:r>
    </w:p>
    <w:p w14:paraId="7FE9EB32">
      <w:pPr>
        <w:pStyle w:val="167"/>
        <w:keepNext/>
        <w:keepLines/>
      </w:pPr>
      <w:r>
        <w:rPr>
          <w:color w:val="972A36"/>
        </w:rPr>
        <w:t xml:space="preserve">0264.  </w:t>
      </w:r>
      <w:r>
        <w:t>【单选题】 关于使用高压灭菌器注意事项不正确是？（）</w:t>
      </w:r>
      <w:r>
        <w:rPr>
          <w:b w:val="0"/>
          <w:color w:val="6C7784"/>
          <w:sz w:val="15"/>
        </w:rPr>
        <w:t xml:space="preserve">   [原题号 210261]</w:t>
      </w:r>
    </w:p>
    <w:p w14:paraId="72FA7B87">
      <w:pPr>
        <w:pStyle w:val="169"/>
        <w:keepNext/>
        <w:keepLines/>
        <w:ind w:left="259" w:hanging="259"/>
      </w:pPr>
      <w:r>
        <w:rPr>
          <w:b/>
        </w:rPr>
        <w:t xml:space="preserve">A.  </w:t>
      </w:r>
      <w:r>
        <w:t>注意防护，防止烫伤，待温度降下后再开盖。</w:t>
      </w:r>
    </w:p>
    <w:p w14:paraId="58B112A1">
      <w:pPr>
        <w:pStyle w:val="169"/>
        <w:keepNext/>
        <w:keepLines/>
        <w:ind w:left="259" w:hanging="259"/>
      </w:pPr>
      <w:r>
        <w:rPr>
          <w:b/>
        </w:rPr>
        <w:t xml:space="preserve">B.  </w:t>
      </w:r>
      <w:r>
        <w:t>禁止器皿盖着盖子进行高压灭菌，易产生爆裂。</w:t>
      </w:r>
    </w:p>
    <w:p w14:paraId="21183ABF">
      <w:pPr>
        <w:pStyle w:val="169"/>
        <w:keepNext/>
        <w:keepLines/>
        <w:ind w:left="259" w:hanging="259"/>
      </w:pPr>
      <w:r>
        <w:rPr>
          <w:b/>
        </w:rPr>
        <w:t xml:space="preserve">C.  </w:t>
      </w:r>
      <w:r>
        <w:t>定期检查排水桶、排水管。</w:t>
      </w:r>
    </w:p>
    <w:p w14:paraId="5639F935">
      <w:pPr>
        <w:pStyle w:val="169"/>
        <w:keepNext/>
        <w:keepLines/>
        <w:ind w:left="259" w:hanging="259"/>
      </w:pPr>
      <w:r>
        <w:rPr>
          <w:b/>
        </w:rPr>
        <w:t xml:space="preserve">D.  </w:t>
      </w:r>
      <w:r>
        <w:t>一次高压灭菌物品尽可能装满。</w:t>
      </w:r>
    </w:p>
    <w:p w14:paraId="5A22773F">
      <w:pPr>
        <w:pStyle w:val="168"/>
        <w:keepLines/>
      </w:pPr>
      <w:r>
        <w:t>标准答案：D</w:t>
      </w:r>
    </w:p>
    <w:p w14:paraId="0421833E">
      <w:pPr>
        <w:pStyle w:val="167"/>
        <w:keepNext/>
        <w:keepLines/>
      </w:pPr>
      <w:r>
        <w:rPr>
          <w:color w:val="972A36"/>
        </w:rPr>
        <w:t xml:space="preserve">0265.  </w:t>
      </w:r>
      <w:r>
        <w:t>【判断题】 发酵实验过程中要严格按操作规程进行，要注意水,电,汽安全，厉行节约，严禁跑冒滴漏。要注意不要将酸碱等液体滴到仪器设备表面，避免造成仪器表面污染或腐蚀。()</w:t>
      </w:r>
      <w:r>
        <w:rPr>
          <w:b w:val="0"/>
          <w:color w:val="6C7784"/>
          <w:sz w:val="15"/>
        </w:rPr>
        <w:t xml:space="preserve">   [原题号 210240]</w:t>
      </w:r>
    </w:p>
    <w:p w14:paraId="684487D5">
      <w:pPr>
        <w:pStyle w:val="168"/>
        <w:keepLines/>
      </w:pPr>
      <w:r>
        <w:t>标准答案：正确</w:t>
      </w:r>
    </w:p>
    <w:p w14:paraId="76B04EFC">
      <w:pPr>
        <w:pStyle w:val="167"/>
        <w:keepNext/>
        <w:keepLines/>
      </w:pPr>
      <w:r>
        <w:rPr>
          <w:color w:val="972A36"/>
        </w:rPr>
        <w:t xml:space="preserve">0266.  </w:t>
      </w:r>
      <w:r>
        <w:t>【判断题】 新鲜配制的酸液是深红色，变蓝变绿后就不可以再用。()</w:t>
      </w:r>
      <w:r>
        <w:rPr>
          <w:b w:val="0"/>
          <w:color w:val="6C7784"/>
          <w:sz w:val="15"/>
        </w:rPr>
        <w:t xml:space="preserve">   [原题号 210232]</w:t>
      </w:r>
    </w:p>
    <w:p w14:paraId="43639F91">
      <w:pPr>
        <w:pStyle w:val="168"/>
        <w:keepLines/>
      </w:pPr>
      <w:r>
        <w:t>标准答案：正确</w:t>
      </w:r>
    </w:p>
    <w:p w14:paraId="121B24DA">
      <w:pPr>
        <w:pStyle w:val="167"/>
        <w:keepNext/>
        <w:keepLines/>
      </w:pPr>
      <w:r>
        <w:rPr>
          <w:color w:val="972A36"/>
        </w:rPr>
        <w:t xml:space="preserve">0267.  </w:t>
      </w:r>
      <w:r>
        <w:t>【判断题】 消毒剂：能够杀死微生物的化学物质或几种化学物质的混合物，包括杀死它们的孢子。()</w:t>
      </w:r>
      <w:r>
        <w:rPr>
          <w:b w:val="0"/>
          <w:color w:val="6C7784"/>
          <w:sz w:val="15"/>
        </w:rPr>
        <w:t xml:space="preserve">   [原题号 210230]</w:t>
      </w:r>
    </w:p>
    <w:p w14:paraId="46966149">
      <w:pPr>
        <w:pStyle w:val="168"/>
        <w:keepLines/>
      </w:pPr>
      <w:r>
        <w:t>标准答案：错误</w:t>
      </w:r>
    </w:p>
    <w:p w14:paraId="1D1FD09B">
      <w:pPr>
        <w:pStyle w:val="167"/>
        <w:keepNext/>
        <w:keepLines/>
      </w:pPr>
      <w:r>
        <w:rPr>
          <w:color w:val="972A36"/>
        </w:rPr>
        <w:t xml:space="preserve">0268.  </w:t>
      </w:r>
      <w:r>
        <w:t>【判断题】 解剖刀片和碎玻璃；应当放置到不容易被刺破的带盖的容器中，把它们当作传染性物质处理。()</w:t>
      </w:r>
      <w:r>
        <w:rPr>
          <w:b w:val="0"/>
          <w:color w:val="6C7784"/>
          <w:sz w:val="15"/>
        </w:rPr>
        <w:t xml:space="preserve">   [原题号 210228]</w:t>
      </w:r>
    </w:p>
    <w:p w14:paraId="716830B4">
      <w:pPr>
        <w:pStyle w:val="168"/>
        <w:keepLines/>
      </w:pPr>
      <w:r>
        <w:t>标准答案：正确</w:t>
      </w:r>
    </w:p>
    <w:p w14:paraId="35B947D8">
      <w:pPr>
        <w:pStyle w:val="167"/>
        <w:keepNext/>
        <w:keepLines/>
      </w:pPr>
      <w:r>
        <w:rPr>
          <w:color w:val="972A36"/>
        </w:rPr>
        <w:t xml:space="preserve">0269.  </w:t>
      </w:r>
      <w:r>
        <w:t>【判断题】 病菌的器皿和不要的菌种等，一定要经消毒和高压灭菌处理后，方可弃掉，而器皿才能再利用。()</w:t>
      </w:r>
      <w:r>
        <w:rPr>
          <w:b w:val="0"/>
          <w:color w:val="6C7784"/>
          <w:sz w:val="15"/>
        </w:rPr>
        <w:t xml:space="preserve">   [原题号 210226]</w:t>
      </w:r>
    </w:p>
    <w:p w14:paraId="33C4AFEA">
      <w:pPr>
        <w:pStyle w:val="168"/>
        <w:keepLines/>
      </w:pPr>
      <w:r>
        <w:t>标准答案：正确</w:t>
      </w:r>
    </w:p>
    <w:p w14:paraId="480A7887">
      <w:pPr>
        <w:pStyle w:val="167"/>
        <w:keepNext/>
        <w:keepLines/>
      </w:pPr>
      <w:r>
        <w:rPr>
          <w:color w:val="972A36"/>
        </w:rPr>
        <w:t xml:space="preserve">0270.  </w:t>
      </w:r>
      <w:r>
        <w:t>【判断题】 使用酸缸时需戴多层塑料橡胶手套以保护手的安全。()</w:t>
      </w:r>
      <w:r>
        <w:rPr>
          <w:b w:val="0"/>
          <w:color w:val="6C7784"/>
          <w:sz w:val="15"/>
        </w:rPr>
        <w:t xml:space="preserve">   [原题号 210225]</w:t>
      </w:r>
    </w:p>
    <w:p w14:paraId="74B003CF">
      <w:pPr>
        <w:pStyle w:val="168"/>
        <w:keepLines/>
      </w:pPr>
      <w:r>
        <w:t>标准答案：正确</w:t>
      </w:r>
    </w:p>
    <w:p w14:paraId="2FC680DA">
      <w:pPr>
        <w:pStyle w:val="167"/>
        <w:keepNext/>
        <w:keepLines/>
      </w:pPr>
      <w:r>
        <w:rPr>
          <w:color w:val="972A36"/>
        </w:rPr>
        <w:t xml:space="preserve">0271.  </w:t>
      </w:r>
      <w:r>
        <w:t>【判断题】 生物杀灭剂：所有能够杀死生物体的制剂总称。()</w:t>
      </w:r>
      <w:r>
        <w:rPr>
          <w:b w:val="0"/>
          <w:color w:val="6C7784"/>
          <w:sz w:val="15"/>
        </w:rPr>
        <w:t xml:space="preserve">   [原题号 210221]</w:t>
      </w:r>
    </w:p>
    <w:p w14:paraId="1B254223">
      <w:pPr>
        <w:pStyle w:val="168"/>
        <w:keepLines/>
      </w:pPr>
      <w:r>
        <w:t>标准答案：正确</w:t>
      </w:r>
    </w:p>
    <w:p w14:paraId="6068DCD6">
      <w:pPr>
        <w:pStyle w:val="167"/>
        <w:keepNext/>
        <w:keepLines/>
      </w:pPr>
      <w:r>
        <w:rPr>
          <w:color w:val="972A36"/>
        </w:rPr>
        <w:t xml:space="preserve">0272.  </w:t>
      </w:r>
      <w:r>
        <w:t>【判断题】 配制酸缸时，要用带盖子的陶瓷缸或者塑料缸，千万不可以用金属缸。</w:t>
      </w:r>
      <w:r>
        <w:rPr>
          <w:b w:val="0"/>
          <w:color w:val="6C7784"/>
          <w:sz w:val="15"/>
        </w:rPr>
        <w:t xml:space="preserve">   [原题号 210220]</w:t>
      </w:r>
    </w:p>
    <w:p w14:paraId="6BC3D15A">
      <w:pPr>
        <w:pStyle w:val="168"/>
        <w:keepLines/>
      </w:pPr>
      <w:r>
        <w:t>标准答案：正确</w:t>
      </w:r>
    </w:p>
    <w:p w14:paraId="3D2ABFB9">
      <w:pPr>
        <w:pStyle w:val="167"/>
        <w:keepNext/>
        <w:keepLines/>
      </w:pPr>
      <w:r>
        <w:rPr>
          <w:color w:val="972A36"/>
        </w:rPr>
        <w:t xml:space="preserve">0273.  </w:t>
      </w:r>
      <w:r>
        <w:t>【判断题】 在实验室中可以不穿工作服。()</w:t>
      </w:r>
      <w:r>
        <w:rPr>
          <w:b w:val="0"/>
          <w:color w:val="6C7784"/>
          <w:sz w:val="15"/>
        </w:rPr>
        <w:t xml:space="preserve">   [原题号 210201]</w:t>
      </w:r>
    </w:p>
    <w:p w14:paraId="76558FE1">
      <w:pPr>
        <w:pStyle w:val="168"/>
        <w:keepLines/>
      </w:pPr>
      <w:r>
        <w:t>标准答案：错误</w:t>
      </w:r>
    </w:p>
    <w:p w14:paraId="3AE3B2EB">
      <w:pPr>
        <w:pStyle w:val="167"/>
        <w:keepNext/>
        <w:keepLines/>
      </w:pPr>
      <w:r>
        <w:rPr>
          <w:color w:val="972A36"/>
        </w:rPr>
        <w:t xml:space="preserve">0274.  </w:t>
      </w:r>
      <w:r>
        <w:t>【判断题】 卫生情况良好，就可以饲养动物或进行动物实验。()</w:t>
      </w:r>
      <w:r>
        <w:rPr>
          <w:b w:val="0"/>
          <w:color w:val="6C7784"/>
          <w:sz w:val="15"/>
        </w:rPr>
        <w:t xml:space="preserve">   [原题号 210194]</w:t>
      </w:r>
    </w:p>
    <w:p w14:paraId="4F048788">
      <w:pPr>
        <w:pStyle w:val="168"/>
        <w:keepLines/>
      </w:pPr>
      <w:r>
        <w:t>标准答案：错误</w:t>
      </w:r>
    </w:p>
    <w:p w14:paraId="089B2289">
      <w:pPr>
        <w:pStyle w:val="167"/>
        <w:keepNext/>
        <w:keepLines/>
      </w:pPr>
      <w:r>
        <w:rPr>
          <w:color w:val="972A36"/>
        </w:rPr>
        <w:t xml:space="preserve">0275.  </w:t>
      </w:r>
      <w:r>
        <w:t>【判断题】 防护原则及技术操作等以减少或消除有潜在危险性的因子暴露及意外释放，从而保证人类和环境的安全。()</w:t>
      </w:r>
      <w:r>
        <w:rPr>
          <w:b w:val="0"/>
          <w:color w:val="6C7784"/>
          <w:sz w:val="15"/>
        </w:rPr>
        <w:t xml:space="preserve">   [原题号 210181]</w:t>
      </w:r>
    </w:p>
    <w:p w14:paraId="1718F191">
      <w:pPr>
        <w:pStyle w:val="168"/>
        <w:keepLines/>
      </w:pPr>
      <w:r>
        <w:t>标准答案：正确</w:t>
      </w:r>
    </w:p>
    <w:p w14:paraId="6E02BAF0">
      <w:pPr>
        <w:pStyle w:val="167"/>
        <w:keepNext/>
        <w:keepLines/>
      </w:pPr>
      <w:r>
        <w:rPr>
          <w:color w:val="972A36"/>
        </w:rPr>
        <w:t xml:space="preserve">0276.  </w:t>
      </w:r>
      <w:r>
        <w:t>【判断题】 紫外线消毒方便实用，但不能彻底灭菌，特别对细菌的芽孢杀灭效果较差。()</w:t>
      </w:r>
      <w:r>
        <w:rPr>
          <w:b w:val="0"/>
          <w:color w:val="6C7784"/>
          <w:sz w:val="15"/>
        </w:rPr>
        <w:t xml:space="preserve">   [原题号 210160]</w:t>
      </w:r>
    </w:p>
    <w:p w14:paraId="459FA2BB">
      <w:pPr>
        <w:pStyle w:val="168"/>
        <w:keepLines/>
      </w:pPr>
      <w:r>
        <w:t>标准答案：正确</w:t>
      </w:r>
    </w:p>
    <w:p w14:paraId="5D25939F">
      <w:pPr>
        <w:pStyle w:val="167"/>
        <w:keepNext/>
        <w:keepLines/>
      </w:pPr>
      <w:r>
        <w:rPr>
          <w:color w:val="972A36"/>
        </w:rPr>
        <w:t xml:space="preserve">0277.  </w:t>
      </w:r>
      <w:r>
        <w:t>【判断题】 湿热灭菌和干热灭菌各有特点，但总的说来，干热灭菌较湿热灭菌消毒效果更好。()</w:t>
      </w:r>
      <w:r>
        <w:rPr>
          <w:b w:val="0"/>
          <w:color w:val="6C7784"/>
          <w:sz w:val="15"/>
        </w:rPr>
        <w:t xml:space="preserve">   [原题号 210159]</w:t>
      </w:r>
    </w:p>
    <w:p w14:paraId="21F8F516">
      <w:pPr>
        <w:pStyle w:val="168"/>
        <w:keepLines/>
      </w:pPr>
      <w:r>
        <w:t>标准答案：错误</w:t>
      </w:r>
    </w:p>
    <w:p w14:paraId="1A04B4E6">
      <w:pPr>
        <w:pStyle w:val="167"/>
        <w:keepNext/>
        <w:keepLines/>
      </w:pPr>
      <w:r>
        <w:rPr>
          <w:color w:val="972A36"/>
        </w:rPr>
        <w:t xml:space="preserve">0278.  </w:t>
      </w:r>
      <w:r>
        <w:t>【单选题】 凡从事动物实验的人员，必须取得有关部门颁发的（）。</w:t>
      </w:r>
      <w:r>
        <w:rPr>
          <w:b w:val="0"/>
          <w:color w:val="6C7784"/>
          <w:sz w:val="15"/>
        </w:rPr>
        <w:t xml:space="preserve">   [原题号 210067]</w:t>
      </w:r>
    </w:p>
    <w:p w14:paraId="5F4ED821">
      <w:pPr>
        <w:pStyle w:val="169"/>
        <w:keepNext/>
        <w:keepLines/>
        <w:ind w:left="259" w:hanging="259"/>
      </w:pPr>
      <w:r>
        <w:rPr>
          <w:b/>
        </w:rPr>
        <w:t xml:space="preserve">A.  </w:t>
      </w:r>
      <w:r>
        <w:t>实验动物从业人员上岗证</w:t>
      </w:r>
    </w:p>
    <w:p w14:paraId="230EBDC5">
      <w:pPr>
        <w:pStyle w:val="169"/>
        <w:keepNext/>
        <w:keepLines/>
        <w:ind w:left="259" w:hanging="259"/>
      </w:pPr>
      <w:r>
        <w:rPr>
          <w:b/>
        </w:rPr>
        <w:t xml:space="preserve">B.  </w:t>
      </w:r>
      <w:r>
        <w:t>健康证明</w:t>
      </w:r>
    </w:p>
    <w:p w14:paraId="7BC035ED">
      <w:pPr>
        <w:pStyle w:val="169"/>
        <w:keepNext/>
        <w:keepLines/>
        <w:ind w:left="259" w:hanging="259"/>
      </w:pPr>
      <w:r>
        <w:rPr>
          <w:b/>
        </w:rPr>
        <w:t xml:space="preserve">C.  </w:t>
      </w:r>
      <w:r>
        <w:t>专业学位证书</w:t>
      </w:r>
    </w:p>
    <w:p w14:paraId="4ED7AB59">
      <w:pPr>
        <w:pStyle w:val="169"/>
        <w:keepNext/>
        <w:keepLines/>
        <w:ind w:left="259" w:hanging="259"/>
      </w:pPr>
      <w:r>
        <w:rPr>
          <w:b/>
        </w:rPr>
        <w:t xml:space="preserve">D.  </w:t>
      </w:r>
      <w:r>
        <w:t>动物实验技术人员资格认可证</w:t>
      </w:r>
    </w:p>
    <w:p w14:paraId="1C0FED42">
      <w:pPr>
        <w:pStyle w:val="168"/>
        <w:keepLines/>
      </w:pPr>
      <w:r>
        <w:t>标准答案：D</w:t>
      </w:r>
    </w:p>
    <w:p w14:paraId="4B496FBC">
      <w:pPr>
        <w:pStyle w:val="167"/>
        <w:keepNext/>
        <w:keepLines/>
      </w:pPr>
      <w:r>
        <w:rPr>
          <w:color w:val="972A36"/>
        </w:rPr>
        <w:t xml:space="preserve">0279.  </w:t>
      </w:r>
      <w:r>
        <w:t>【单选题】 受污染的移液管应放在（）消毒灭菌,再用自来水冲洗及去离子水冲净。</w:t>
      </w:r>
      <w:r>
        <w:rPr>
          <w:b w:val="0"/>
          <w:color w:val="6C7784"/>
          <w:sz w:val="15"/>
        </w:rPr>
        <w:t xml:space="preserve">   [原题号 210065]</w:t>
      </w:r>
    </w:p>
    <w:p w14:paraId="6303B648">
      <w:pPr>
        <w:pStyle w:val="169"/>
        <w:keepNext/>
        <w:keepLines/>
        <w:ind w:left="259" w:hanging="259"/>
      </w:pPr>
      <w:r>
        <w:rPr>
          <w:b/>
        </w:rPr>
        <w:t xml:space="preserve">A.  </w:t>
      </w:r>
      <w:r>
        <w:t>在适宜的消毒剂中浸泡和高压灭菌锅中</w:t>
      </w:r>
    </w:p>
    <w:p w14:paraId="1CAE87E7">
      <w:pPr>
        <w:pStyle w:val="169"/>
        <w:keepNext/>
        <w:keepLines/>
        <w:ind w:left="259" w:hanging="259"/>
      </w:pPr>
      <w:r>
        <w:rPr>
          <w:b/>
        </w:rPr>
        <w:t xml:space="preserve">B.  </w:t>
      </w:r>
      <w:r>
        <w:t>高压消毒锅中</w:t>
      </w:r>
    </w:p>
    <w:p w14:paraId="532A26C8">
      <w:pPr>
        <w:pStyle w:val="169"/>
        <w:keepNext/>
        <w:keepLines/>
        <w:ind w:left="259" w:hanging="259"/>
      </w:pPr>
      <w:r>
        <w:rPr>
          <w:b/>
        </w:rPr>
        <w:t xml:space="preserve">C.  </w:t>
      </w:r>
      <w:r>
        <w:t>适宜的消毒剂中浸泡</w:t>
      </w:r>
    </w:p>
    <w:p w14:paraId="6B02884E">
      <w:pPr>
        <w:pStyle w:val="169"/>
        <w:keepNext/>
        <w:keepLines/>
        <w:ind w:left="259" w:hanging="259"/>
      </w:pPr>
      <w:r>
        <w:rPr>
          <w:b/>
        </w:rPr>
        <w:t xml:space="preserve">D.  </w:t>
      </w:r>
      <w:r>
        <w:t>肥皂水中浸泡</w:t>
      </w:r>
    </w:p>
    <w:p w14:paraId="5AE327CB">
      <w:pPr>
        <w:pStyle w:val="168"/>
        <w:keepLines/>
      </w:pPr>
      <w:r>
        <w:t>标准答案：A</w:t>
      </w:r>
    </w:p>
    <w:p w14:paraId="5D7188E4">
      <w:pPr>
        <w:pStyle w:val="167"/>
        <w:keepNext/>
        <w:keepLines/>
      </w:pPr>
      <w:r>
        <w:rPr>
          <w:color w:val="972A36"/>
        </w:rPr>
        <w:t xml:space="preserve">0280.  </w:t>
      </w:r>
      <w:r>
        <w:t>【单选题】 每类生物安全防护实验室根据所处理的微生物及其毒素的危害程度共分为（）级</w:t>
      </w:r>
      <w:r>
        <w:rPr>
          <w:b w:val="0"/>
          <w:color w:val="6C7784"/>
          <w:sz w:val="15"/>
        </w:rPr>
        <w:t xml:space="preserve">   [原题号 210056]</w:t>
      </w:r>
    </w:p>
    <w:p w14:paraId="7BDABC22">
      <w:pPr>
        <w:pStyle w:val="169"/>
        <w:keepNext/>
        <w:keepLines/>
        <w:ind w:left="259" w:hanging="259"/>
      </w:pPr>
      <w:r>
        <w:rPr>
          <w:b/>
        </w:rPr>
        <w:t xml:space="preserve">A.  </w:t>
      </w:r>
      <w:r>
        <w:t>一级</w:t>
      </w:r>
    </w:p>
    <w:p w14:paraId="5988EDFB">
      <w:pPr>
        <w:pStyle w:val="169"/>
        <w:keepNext/>
        <w:keepLines/>
        <w:ind w:left="259" w:hanging="259"/>
      </w:pPr>
      <w:r>
        <w:rPr>
          <w:b/>
        </w:rPr>
        <w:t xml:space="preserve">B.  </w:t>
      </w:r>
      <w:r>
        <w:t>二级</w:t>
      </w:r>
    </w:p>
    <w:p w14:paraId="1B20744C">
      <w:pPr>
        <w:pStyle w:val="169"/>
        <w:keepNext/>
        <w:keepLines/>
        <w:ind w:left="259" w:hanging="259"/>
      </w:pPr>
      <w:r>
        <w:rPr>
          <w:b/>
        </w:rPr>
        <w:t xml:space="preserve">C.  </w:t>
      </w:r>
      <w:r>
        <w:t>三级</w:t>
      </w:r>
    </w:p>
    <w:p w14:paraId="2687E955">
      <w:pPr>
        <w:pStyle w:val="169"/>
        <w:keepNext/>
        <w:keepLines/>
        <w:ind w:left="259" w:hanging="259"/>
      </w:pPr>
      <w:r>
        <w:rPr>
          <w:b/>
        </w:rPr>
        <w:t xml:space="preserve">D.  </w:t>
      </w:r>
      <w:r>
        <w:t>四级</w:t>
      </w:r>
    </w:p>
    <w:p w14:paraId="12C8A145">
      <w:pPr>
        <w:pStyle w:val="168"/>
        <w:keepLines/>
      </w:pPr>
      <w:r>
        <w:t>标准答案：D</w:t>
      </w:r>
    </w:p>
    <w:p w14:paraId="16C9863E">
      <w:pPr>
        <w:pStyle w:val="167"/>
        <w:keepNext/>
        <w:keepLines/>
      </w:pPr>
      <w:r>
        <w:rPr>
          <w:color w:val="972A36"/>
        </w:rPr>
        <w:t xml:space="preserve">0281.  </w:t>
      </w:r>
      <w:r>
        <w:t>【单选题】 根据卫生部规定，人间传染的病原微生物按危害程度可分为四类，其中（）危害程度最高。</w:t>
      </w:r>
      <w:r>
        <w:rPr>
          <w:b w:val="0"/>
          <w:color w:val="6C7784"/>
          <w:sz w:val="15"/>
        </w:rPr>
        <w:t xml:space="preserve">   [原题号 210040]</w:t>
      </w:r>
    </w:p>
    <w:p w14:paraId="46D38C07">
      <w:pPr>
        <w:pStyle w:val="169"/>
        <w:keepNext/>
        <w:keepLines/>
        <w:ind w:left="259" w:hanging="259"/>
      </w:pPr>
      <w:r>
        <w:rPr>
          <w:b/>
        </w:rPr>
        <w:t xml:space="preserve">A.  </w:t>
      </w:r>
      <w:r>
        <w:t>第一类</w:t>
      </w:r>
    </w:p>
    <w:p w14:paraId="4A164A72">
      <w:pPr>
        <w:pStyle w:val="169"/>
        <w:keepNext/>
        <w:keepLines/>
        <w:ind w:left="259" w:hanging="259"/>
      </w:pPr>
      <w:r>
        <w:rPr>
          <w:b/>
        </w:rPr>
        <w:t xml:space="preserve">B.  </w:t>
      </w:r>
      <w:r>
        <w:t>第二类</w:t>
      </w:r>
    </w:p>
    <w:p w14:paraId="6A897913">
      <w:pPr>
        <w:pStyle w:val="169"/>
        <w:keepNext/>
        <w:keepLines/>
        <w:ind w:left="259" w:hanging="259"/>
      </w:pPr>
      <w:r>
        <w:rPr>
          <w:b/>
        </w:rPr>
        <w:t xml:space="preserve">C.  </w:t>
      </w:r>
      <w:r>
        <w:t>第三类</w:t>
      </w:r>
    </w:p>
    <w:p w14:paraId="30346354">
      <w:pPr>
        <w:pStyle w:val="169"/>
        <w:keepNext/>
        <w:keepLines/>
        <w:ind w:left="259" w:hanging="259"/>
      </w:pPr>
      <w:r>
        <w:rPr>
          <w:b/>
        </w:rPr>
        <w:t xml:space="preserve">D.  </w:t>
      </w:r>
      <w:r>
        <w:t>第四类</w:t>
      </w:r>
    </w:p>
    <w:p w14:paraId="4CE1F5CF">
      <w:pPr>
        <w:pStyle w:val="168"/>
        <w:keepLines/>
      </w:pPr>
      <w:r>
        <w:t>标准答案：A</w:t>
      </w:r>
    </w:p>
    <w:p w14:paraId="74653276">
      <w:pPr>
        <w:pStyle w:val="167"/>
        <w:keepNext/>
        <w:keepLines/>
      </w:pPr>
      <w:r>
        <w:rPr>
          <w:color w:val="972A36"/>
        </w:rPr>
        <w:t xml:space="preserve">0282.  </w:t>
      </w:r>
      <w:r>
        <w:t>【单选题】 在生物化学蛋白电泳实验中，接触的哪种药品为神经性毒物，接触皮肤会被吸收？（）</w:t>
      </w:r>
      <w:r>
        <w:rPr>
          <w:b w:val="0"/>
          <w:color w:val="6C7784"/>
          <w:sz w:val="15"/>
        </w:rPr>
        <w:t xml:space="preserve">   [原题号 210032]</w:t>
      </w:r>
    </w:p>
    <w:p w14:paraId="385CE55B">
      <w:pPr>
        <w:pStyle w:val="169"/>
        <w:keepNext/>
        <w:keepLines/>
        <w:ind w:left="259" w:hanging="259"/>
      </w:pPr>
      <w:r>
        <w:rPr>
          <w:b/>
        </w:rPr>
        <w:t xml:space="preserve">A.  </w:t>
      </w:r>
      <w:r>
        <w:t>秋水仙素</w:t>
      </w:r>
    </w:p>
    <w:p w14:paraId="3950CFD5">
      <w:pPr>
        <w:pStyle w:val="169"/>
        <w:keepNext/>
        <w:keepLines/>
        <w:ind w:left="259" w:hanging="259"/>
      </w:pPr>
      <w:r>
        <w:rPr>
          <w:b/>
        </w:rPr>
        <w:t xml:space="preserve">B.  </w:t>
      </w:r>
      <w:r>
        <w:t>溴化乙锭（EB）</w:t>
      </w:r>
    </w:p>
    <w:p w14:paraId="30CC7055">
      <w:pPr>
        <w:pStyle w:val="169"/>
        <w:keepNext/>
        <w:keepLines/>
        <w:ind w:left="259" w:hanging="259"/>
      </w:pPr>
      <w:r>
        <w:rPr>
          <w:b/>
        </w:rPr>
        <w:t xml:space="preserve">C.  </w:t>
      </w:r>
      <w:r>
        <w:t>甲叉双丙稀酰胺</w:t>
      </w:r>
    </w:p>
    <w:p w14:paraId="4E986117">
      <w:pPr>
        <w:pStyle w:val="168"/>
        <w:keepLines/>
      </w:pPr>
      <w:r>
        <w:t>标准答案：C</w:t>
      </w:r>
    </w:p>
    <w:p w14:paraId="0607BC1D">
      <w:pPr>
        <w:pStyle w:val="167"/>
        <w:keepNext/>
        <w:keepLines/>
      </w:pPr>
      <w:r>
        <w:rPr>
          <w:color w:val="972A36"/>
        </w:rPr>
        <w:t xml:space="preserve">0283.  </w:t>
      </w:r>
      <w:r>
        <w:t>【单选题】 狂犬病毒培养或动物感染实验应在哪一级生物安全实验室中进行？（）</w:t>
      </w:r>
      <w:r>
        <w:rPr>
          <w:b w:val="0"/>
          <w:color w:val="6C7784"/>
          <w:sz w:val="15"/>
        </w:rPr>
        <w:t xml:space="preserve">   [原题号 210010]</w:t>
      </w:r>
    </w:p>
    <w:p w14:paraId="5454C36F">
      <w:pPr>
        <w:pStyle w:val="169"/>
        <w:keepNext/>
        <w:keepLines/>
        <w:ind w:left="259" w:hanging="259"/>
      </w:pPr>
      <w:r>
        <w:rPr>
          <w:b/>
        </w:rPr>
        <w:t xml:space="preserve">A.  </w:t>
      </w:r>
      <w:r>
        <w:t>BSL-1或ABSL-1</w:t>
      </w:r>
    </w:p>
    <w:p w14:paraId="1E8B680B">
      <w:pPr>
        <w:pStyle w:val="169"/>
        <w:keepNext/>
        <w:keepLines/>
        <w:ind w:left="259" w:hanging="259"/>
      </w:pPr>
      <w:r>
        <w:rPr>
          <w:b/>
        </w:rPr>
        <w:t xml:space="preserve">B.  </w:t>
      </w:r>
      <w:r>
        <w:t>BSL-2或ABSL-2</w:t>
      </w:r>
    </w:p>
    <w:p w14:paraId="160C071C">
      <w:pPr>
        <w:pStyle w:val="169"/>
        <w:keepNext/>
        <w:keepLines/>
        <w:ind w:left="259" w:hanging="259"/>
      </w:pPr>
      <w:r>
        <w:rPr>
          <w:b/>
        </w:rPr>
        <w:t xml:space="preserve">C.  </w:t>
      </w:r>
      <w:r>
        <w:t>BSL-3或ABSL-3</w:t>
      </w:r>
    </w:p>
    <w:p w14:paraId="338899B0">
      <w:pPr>
        <w:pStyle w:val="169"/>
        <w:keepNext/>
        <w:keepLines/>
        <w:ind w:left="259" w:hanging="259"/>
      </w:pPr>
      <w:r>
        <w:rPr>
          <w:b/>
        </w:rPr>
        <w:t xml:space="preserve">D.  </w:t>
      </w:r>
      <w:r>
        <w:t>BSL-4或ABSL-4</w:t>
      </w:r>
    </w:p>
    <w:p w14:paraId="33D32B93">
      <w:pPr>
        <w:pStyle w:val="168"/>
        <w:keepLines/>
      </w:pPr>
      <w:r>
        <w:t>标准答案：C</w:t>
      </w:r>
    </w:p>
    <w:p w14:paraId="7AD02982">
      <w:pPr>
        <w:pStyle w:val="167"/>
        <w:keepNext/>
        <w:keepLines/>
      </w:pPr>
      <w:r>
        <w:rPr>
          <w:color w:val="972A36"/>
        </w:rPr>
        <w:t xml:space="preserve">0284.  </w:t>
      </w:r>
      <w:r>
        <w:t>【单选题】 如果在微生物实验中出现意外事故，应立即用什么来清洁桌面，洗手等，及时杀灭细菌和病毒，避免污染面扩大？（）</w:t>
      </w:r>
      <w:r>
        <w:rPr>
          <w:b w:val="0"/>
          <w:color w:val="6C7784"/>
          <w:sz w:val="15"/>
        </w:rPr>
        <w:t xml:space="preserve">   [原题号 210007]</w:t>
      </w:r>
    </w:p>
    <w:p w14:paraId="201A478A">
      <w:pPr>
        <w:pStyle w:val="169"/>
        <w:keepNext/>
        <w:keepLines/>
        <w:ind w:left="259" w:hanging="259"/>
      </w:pPr>
      <w:r>
        <w:rPr>
          <w:b/>
        </w:rPr>
        <w:t xml:space="preserve">A.  </w:t>
      </w:r>
      <w:r>
        <w:t>用消毒剂（84消毒剂）</w:t>
      </w:r>
    </w:p>
    <w:p w14:paraId="54CDDFCD">
      <w:pPr>
        <w:pStyle w:val="169"/>
        <w:keepNext/>
        <w:keepLines/>
        <w:ind w:left="259" w:hanging="259"/>
      </w:pPr>
      <w:r>
        <w:rPr>
          <w:b/>
        </w:rPr>
        <w:t xml:space="preserve">B.  </w:t>
      </w:r>
      <w:r>
        <w:t>用普通自来水</w:t>
      </w:r>
    </w:p>
    <w:p w14:paraId="4776CB48">
      <w:pPr>
        <w:pStyle w:val="169"/>
        <w:keepNext/>
        <w:keepLines/>
        <w:ind w:left="259" w:hanging="259"/>
      </w:pPr>
      <w:r>
        <w:rPr>
          <w:b/>
        </w:rPr>
        <w:t xml:space="preserve">C.  </w:t>
      </w:r>
      <w:r>
        <w:t>用纯净水</w:t>
      </w:r>
    </w:p>
    <w:p w14:paraId="34545D21">
      <w:pPr>
        <w:pStyle w:val="169"/>
        <w:keepNext/>
        <w:keepLines/>
        <w:ind w:left="259" w:hanging="259"/>
      </w:pPr>
      <w:r>
        <w:rPr>
          <w:b/>
        </w:rPr>
        <w:t xml:space="preserve">D.  </w:t>
      </w:r>
      <w:r>
        <w:t>乙醇</w:t>
      </w:r>
    </w:p>
    <w:p w14:paraId="11380AD4">
      <w:pPr>
        <w:pStyle w:val="168"/>
        <w:keepLines/>
      </w:pPr>
      <w:r>
        <w:t>标准答案：A</w:t>
      </w:r>
    </w:p>
    <w:p w14:paraId="4B2AA725">
      <w:pPr>
        <w:pStyle w:val="167"/>
        <w:keepNext/>
        <w:keepLines/>
      </w:pPr>
      <w:r>
        <w:rPr>
          <w:color w:val="972A36"/>
        </w:rPr>
        <w:t xml:space="preserve">0285.  </w:t>
      </w:r>
      <w:r>
        <w:t>【单选题】 紫外线消毒方便实用，紫外灯可以是固定式，也可以是活动式的，但离被照射物不应超过多少距离？（）</w:t>
      </w:r>
      <w:r>
        <w:rPr>
          <w:b w:val="0"/>
          <w:color w:val="6C7784"/>
          <w:sz w:val="15"/>
        </w:rPr>
        <w:t xml:space="preserve">   [原题号 210005]</w:t>
      </w:r>
    </w:p>
    <w:p w14:paraId="50D37E65">
      <w:pPr>
        <w:pStyle w:val="169"/>
        <w:keepNext/>
        <w:keepLines/>
        <w:ind w:left="259" w:hanging="259"/>
      </w:pPr>
      <w:r>
        <w:rPr>
          <w:b/>
        </w:rPr>
        <w:t xml:space="preserve">A.  </w:t>
      </w:r>
      <w:r>
        <w:t>1.2m</w:t>
      </w:r>
    </w:p>
    <w:p w14:paraId="677A2D50">
      <w:pPr>
        <w:pStyle w:val="169"/>
        <w:keepNext/>
        <w:keepLines/>
        <w:ind w:left="259" w:hanging="259"/>
      </w:pPr>
      <w:r>
        <w:rPr>
          <w:b/>
        </w:rPr>
        <w:t xml:space="preserve">B.  </w:t>
      </w:r>
      <w:r>
        <w:t>2m</w:t>
      </w:r>
    </w:p>
    <w:p w14:paraId="3DC78DD1">
      <w:pPr>
        <w:pStyle w:val="169"/>
        <w:keepNext/>
        <w:keepLines/>
        <w:ind w:left="259" w:hanging="259"/>
      </w:pPr>
      <w:r>
        <w:rPr>
          <w:b/>
        </w:rPr>
        <w:t xml:space="preserve">C.  </w:t>
      </w:r>
      <w:r>
        <w:t>2.2m</w:t>
      </w:r>
    </w:p>
    <w:p w14:paraId="54DD2210">
      <w:pPr>
        <w:pStyle w:val="169"/>
        <w:keepNext/>
        <w:keepLines/>
        <w:ind w:left="259" w:hanging="259"/>
      </w:pPr>
      <w:r>
        <w:rPr>
          <w:b/>
        </w:rPr>
        <w:t xml:space="preserve">D.  </w:t>
      </w:r>
      <w:r>
        <w:t>3.2m</w:t>
      </w:r>
    </w:p>
    <w:p w14:paraId="28528A62">
      <w:pPr>
        <w:pStyle w:val="168"/>
        <w:keepLines/>
      </w:pPr>
      <w:r>
        <w:t>标准答案：A</w:t>
      </w:r>
    </w:p>
    <w:p w14:paraId="56664F11">
      <w:pPr>
        <w:pStyle w:val="167"/>
        <w:keepNext/>
        <w:keepLines/>
      </w:pPr>
      <w:r>
        <w:rPr>
          <w:color w:val="972A36"/>
        </w:rPr>
        <w:t xml:space="preserve">0286.  </w:t>
      </w:r>
      <w:r>
        <w:t>【单选题】 使用生物安全柜时下列哪种操作是错误的？（）</w:t>
      </w:r>
      <w:r>
        <w:rPr>
          <w:b w:val="0"/>
          <w:color w:val="6C7784"/>
          <w:sz w:val="15"/>
        </w:rPr>
        <w:t xml:space="preserve">   [原题号 210000]</w:t>
      </w:r>
    </w:p>
    <w:p w14:paraId="7312E819">
      <w:pPr>
        <w:pStyle w:val="169"/>
        <w:keepNext/>
        <w:keepLines/>
        <w:ind w:left="259" w:hanging="259"/>
      </w:pPr>
      <w:r>
        <w:rPr>
          <w:b/>
        </w:rPr>
        <w:t xml:space="preserve">A.  </w:t>
      </w:r>
      <w:r>
        <w:t>在开始工作前和工作结束后都应当让BSC的风扇运行5分钟，移液管或其他物质不能堵住工作区前面的空气格栅</w:t>
      </w:r>
    </w:p>
    <w:p w14:paraId="33B97459">
      <w:pPr>
        <w:pStyle w:val="169"/>
        <w:keepNext/>
        <w:keepLines/>
        <w:ind w:left="259" w:hanging="259"/>
      </w:pPr>
      <w:r>
        <w:rPr>
          <w:b/>
        </w:rPr>
        <w:t xml:space="preserve">B.  </w:t>
      </w:r>
      <w:r>
        <w:t>物品放入柜内工作区之前不需表面净化，使用过程中可以打开玻璃面板</w:t>
      </w:r>
    </w:p>
    <w:p w14:paraId="4D2FE321">
      <w:pPr>
        <w:pStyle w:val="169"/>
        <w:keepNext/>
        <w:keepLines/>
        <w:ind w:left="259" w:hanging="259"/>
      </w:pPr>
      <w:r>
        <w:rPr>
          <w:b/>
        </w:rPr>
        <w:t xml:space="preserve">C.  </w:t>
      </w:r>
      <w:r>
        <w:t>实验操作应在工作台的中后部完成。</w:t>
      </w:r>
    </w:p>
    <w:p w14:paraId="7EDF0DE9">
      <w:pPr>
        <w:pStyle w:val="169"/>
        <w:keepNext/>
        <w:keepLines/>
        <w:ind w:left="259" w:hanging="259"/>
      </w:pPr>
      <w:r>
        <w:rPr>
          <w:b/>
        </w:rPr>
        <w:t xml:space="preserve">D.  </w:t>
      </w:r>
      <w:r>
        <w:t>操作者应当尽量减少胳膊的伸进和移出</w:t>
      </w:r>
    </w:p>
    <w:p w14:paraId="0356626D">
      <w:pPr>
        <w:pStyle w:val="168"/>
        <w:keepLines/>
      </w:pPr>
      <w:r>
        <w:t>标准答案：B</w:t>
      </w:r>
    </w:p>
    <w:p w14:paraId="5036D4FA">
      <w:pPr>
        <w:pStyle w:val="167"/>
        <w:keepNext/>
        <w:keepLines/>
      </w:pPr>
      <w:r>
        <w:rPr>
          <w:color w:val="972A36"/>
        </w:rPr>
        <w:t xml:space="preserve">0287.  </w:t>
      </w:r>
      <w:r>
        <w:t>【单选题】 开启冻干物质安瓿瓶时，由于压力降低其部分冻干物可能会溅出，应在什么设施内进行操作？（）</w:t>
      </w:r>
      <w:r>
        <w:rPr>
          <w:b w:val="0"/>
          <w:color w:val="6C7784"/>
          <w:sz w:val="15"/>
        </w:rPr>
        <w:t xml:space="preserve">   [原题号 209994]</w:t>
      </w:r>
    </w:p>
    <w:p w14:paraId="2A4C5B09">
      <w:pPr>
        <w:pStyle w:val="169"/>
        <w:keepNext/>
        <w:keepLines/>
        <w:ind w:left="259" w:hanging="259"/>
      </w:pPr>
      <w:r>
        <w:rPr>
          <w:b/>
        </w:rPr>
        <w:t xml:space="preserve">A.  </w:t>
      </w:r>
      <w:r>
        <w:t>实验台上</w:t>
      </w:r>
    </w:p>
    <w:p w14:paraId="382579EA">
      <w:pPr>
        <w:pStyle w:val="169"/>
        <w:keepNext/>
        <w:keepLines/>
        <w:ind w:left="259" w:hanging="259"/>
      </w:pPr>
      <w:r>
        <w:rPr>
          <w:b/>
        </w:rPr>
        <w:t xml:space="preserve">B.  </w:t>
      </w:r>
      <w:r>
        <w:t>无菌室内</w:t>
      </w:r>
    </w:p>
    <w:p w14:paraId="3A627C56">
      <w:pPr>
        <w:pStyle w:val="169"/>
        <w:keepNext/>
        <w:keepLines/>
        <w:ind w:left="259" w:hanging="259"/>
      </w:pPr>
      <w:r>
        <w:rPr>
          <w:b/>
        </w:rPr>
        <w:t xml:space="preserve">C.  </w:t>
      </w:r>
      <w:r>
        <w:t>生物安全柜内</w:t>
      </w:r>
    </w:p>
    <w:p w14:paraId="65BE6EEE">
      <w:pPr>
        <w:pStyle w:val="169"/>
        <w:keepNext/>
        <w:keepLines/>
        <w:ind w:left="259" w:hanging="259"/>
      </w:pPr>
      <w:r>
        <w:rPr>
          <w:b/>
        </w:rPr>
        <w:t xml:space="preserve">D.  </w:t>
      </w:r>
      <w:r>
        <w:t>超净工作台内</w:t>
      </w:r>
    </w:p>
    <w:p w14:paraId="68108736">
      <w:pPr>
        <w:pStyle w:val="168"/>
        <w:keepLines/>
      </w:pPr>
      <w:r>
        <w:t>标准答案：C</w:t>
      </w:r>
    </w:p>
    <w:p w14:paraId="4AA52111">
      <w:pPr>
        <w:pStyle w:val="167"/>
        <w:keepNext/>
        <w:keepLines/>
      </w:pPr>
      <w:r>
        <w:rPr>
          <w:color w:val="972A36"/>
        </w:rPr>
        <w:t xml:space="preserve">0288.  </w:t>
      </w:r>
      <w:r>
        <w:t>【单选题】 过滤除菌操作时,将菌液注入滤器过滤，时间不宜过长，压力控制在多少为宜？（）</w:t>
      </w:r>
      <w:r>
        <w:rPr>
          <w:b w:val="0"/>
          <w:color w:val="6C7784"/>
          <w:sz w:val="15"/>
        </w:rPr>
        <w:t xml:space="preserve">   [原题号 209990]</w:t>
      </w:r>
    </w:p>
    <w:p w14:paraId="4A2B4358">
      <w:pPr>
        <w:pStyle w:val="169"/>
        <w:keepNext/>
        <w:keepLines/>
        <w:ind w:left="259" w:hanging="259"/>
      </w:pPr>
      <w:r>
        <w:rPr>
          <w:b/>
        </w:rPr>
        <w:t xml:space="preserve">A.  </w:t>
      </w:r>
      <w:r>
        <w:t>0～30mmHg</w:t>
      </w:r>
    </w:p>
    <w:p w14:paraId="18CC2EBF">
      <w:pPr>
        <w:pStyle w:val="169"/>
        <w:keepNext/>
        <w:keepLines/>
        <w:ind w:left="259" w:hanging="259"/>
      </w:pPr>
      <w:r>
        <w:rPr>
          <w:b/>
        </w:rPr>
        <w:t xml:space="preserve">B.  </w:t>
      </w:r>
      <w:r>
        <w:t>100～200mmHg</w:t>
      </w:r>
    </w:p>
    <w:p w14:paraId="66CDC45C">
      <w:pPr>
        <w:pStyle w:val="169"/>
        <w:keepNext/>
        <w:keepLines/>
        <w:ind w:left="259" w:hanging="259"/>
      </w:pPr>
      <w:r>
        <w:rPr>
          <w:b/>
        </w:rPr>
        <w:t xml:space="preserve">C.  </w:t>
      </w:r>
      <w:r>
        <w:t>200～500mmHg</w:t>
      </w:r>
    </w:p>
    <w:p w14:paraId="3F1A972A">
      <w:pPr>
        <w:pStyle w:val="169"/>
        <w:keepNext/>
        <w:keepLines/>
        <w:ind w:left="259" w:hanging="259"/>
      </w:pPr>
      <w:r>
        <w:rPr>
          <w:b/>
        </w:rPr>
        <w:t xml:space="preserve">D.  </w:t>
      </w:r>
      <w:r>
        <w:t>500～600mmHg</w:t>
      </w:r>
    </w:p>
    <w:p w14:paraId="08A6A49C">
      <w:pPr>
        <w:pStyle w:val="168"/>
        <w:keepLines/>
      </w:pPr>
      <w:r>
        <w:t>标准答案：B</w:t>
      </w:r>
    </w:p>
    <w:p w14:paraId="7BACE370">
      <w:pPr>
        <w:pStyle w:val="167"/>
        <w:keepNext/>
        <w:keepLines/>
      </w:pPr>
      <w:r>
        <w:rPr>
          <w:color w:val="972A36"/>
        </w:rPr>
        <w:t xml:space="preserve">0289.  </w:t>
      </w:r>
      <w:r>
        <w:t>【单选题】 使用二乙基焦碳酸酯（DEPC）不小心沾到手上时正确的处置是（）。</w:t>
      </w:r>
      <w:r>
        <w:rPr>
          <w:b w:val="0"/>
          <w:color w:val="6C7784"/>
          <w:sz w:val="15"/>
        </w:rPr>
        <w:t xml:space="preserve">   [原题号 209492]</w:t>
      </w:r>
    </w:p>
    <w:p w14:paraId="2FCD147B">
      <w:pPr>
        <w:pStyle w:val="169"/>
        <w:keepNext/>
        <w:keepLines/>
        <w:ind w:left="259" w:hanging="259"/>
      </w:pPr>
      <w:r>
        <w:rPr>
          <w:b/>
        </w:rPr>
        <w:t xml:space="preserve">A.  </w:t>
      </w:r>
      <w:r>
        <w:t>立即用大量水进行冲洗</w:t>
      </w:r>
    </w:p>
    <w:p w14:paraId="6741D0A2">
      <w:pPr>
        <w:pStyle w:val="169"/>
        <w:keepNext/>
        <w:keepLines/>
        <w:ind w:left="259" w:hanging="259"/>
      </w:pPr>
      <w:r>
        <w:rPr>
          <w:b/>
        </w:rPr>
        <w:t xml:space="preserve">B.  </w:t>
      </w:r>
      <w:r>
        <w:t>用75%酒精棉球擦拭</w:t>
      </w:r>
    </w:p>
    <w:p w14:paraId="2BA565F5">
      <w:pPr>
        <w:pStyle w:val="169"/>
        <w:keepNext/>
        <w:keepLines/>
        <w:ind w:left="259" w:hanging="259"/>
      </w:pPr>
      <w:r>
        <w:rPr>
          <w:b/>
        </w:rPr>
        <w:t xml:space="preserve">C.  </w:t>
      </w:r>
      <w:r>
        <w:t>用氨水进行冲洗</w:t>
      </w:r>
    </w:p>
    <w:p w14:paraId="3BABDBEF">
      <w:pPr>
        <w:pStyle w:val="169"/>
        <w:keepNext/>
        <w:keepLines/>
        <w:ind w:left="259" w:hanging="259"/>
      </w:pPr>
      <w:r>
        <w:rPr>
          <w:b/>
        </w:rPr>
        <w:t xml:space="preserve">D.  </w:t>
      </w:r>
      <w:r>
        <w:t>用硼酸溶液冲洗</w:t>
      </w:r>
    </w:p>
    <w:p w14:paraId="7F248C3D">
      <w:pPr>
        <w:pStyle w:val="168"/>
        <w:keepLines/>
      </w:pPr>
      <w:r>
        <w:t>标准答案：A</w:t>
      </w:r>
    </w:p>
    <w:p w14:paraId="4D51AC87">
      <w:pPr>
        <w:pStyle w:val="167"/>
        <w:keepNext/>
        <w:keepLines/>
      </w:pPr>
      <w:r>
        <w:rPr>
          <w:color w:val="972A36"/>
        </w:rPr>
        <w:t xml:space="preserve">0290.  </w:t>
      </w:r>
      <w:r>
        <w:t>【单选题】 不能在超低温冰箱中使用的器皿是（）。</w:t>
      </w:r>
      <w:r>
        <w:rPr>
          <w:b w:val="0"/>
          <w:color w:val="6C7784"/>
          <w:sz w:val="15"/>
        </w:rPr>
        <w:t xml:space="preserve">   [原题号 209491]</w:t>
      </w:r>
    </w:p>
    <w:p w14:paraId="577E63ED">
      <w:pPr>
        <w:pStyle w:val="169"/>
        <w:keepNext/>
        <w:keepLines/>
        <w:ind w:left="259" w:hanging="259"/>
      </w:pPr>
      <w:r>
        <w:rPr>
          <w:b/>
        </w:rPr>
        <w:t xml:space="preserve">A.  </w:t>
      </w:r>
      <w:r>
        <w:t>塑料容器</w:t>
      </w:r>
    </w:p>
    <w:p w14:paraId="096C6E4F">
      <w:pPr>
        <w:pStyle w:val="169"/>
        <w:keepNext/>
        <w:keepLines/>
        <w:ind w:left="259" w:hanging="259"/>
      </w:pPr>
      <w:r>
        <w:rPr>
          <w:b/>
        </w:rPr>
        <w:t xml:space="preserve">B.  </w:t>
      </w:r>
      <w:r>
        <w:t>玻璃瓶罐</w:t>
      </w:r>
    </w:p>
    <w:p w14:paraId="128515AD">
      <w:pPr>
        <w:pStyle w:val="169"/>
        <w:keepNext/>
        <w:keepLines/>
        <w:ind w:left="259" w:hanging="259"/>
      </w:pPr>
      <w:r>
        <w:rPr>
          <w:b/>
        </w:rPr>
        <w:t xml:space="preserve">C.  </w:t>
      </w:r>
      <w:r>
        <w:t>纸质制品</w:t>
      </w:r>
    </w:p>
    <w:p w14:paraId="3FD9F4A3">
      <w:pPr>
        <w:pStyle w:val="169"/>
        <w:keepNext/>
        <w:keepLines/>
        <w:ind w:left="259" w:hanging="259"/>
      </w:pPr>
      <w:r>
        <w:rPr>
          <w:b/>
        </w:rPr>
        <w:t xml:space="preserve">D.  </w:t>
      </w:r>
      <w:r>
        <w:t>不锈钢制品</w:t>
      </w:r>
    </w:p>
    <w:p w14:paraId="229D10E2">
      <w:pPr>
        <w:pStyle w:val="168"/>
        <w:keepLines/>
      </w:pPr>
      <w:r>
        <w:t>标准答案：B</w:t>
      </w:r>
    </w:p>
    <w:p w14:paraId="69B51029">
      <w:pPr>
        <w:pStyle w:val="167"/>
        <w:keepNext/>
        <w:keepLines/>
      </w:pPr>
      <w:r>
        <w:rPr>
          <w:color w:val="972A36"/>
        </w:rPr>
        <w:t xml:space="preserve">0291.  </w:t>
      </w:r>
      <w:r>
        <w:t>【单选题】 为避免取出液体时可能因过热而沸腾，液体高压灭菌结束时，灭菌器排出蒸汽正确的操作方法是（）。</w:t>
      </w:r>
      <w:r>
        <w:rPr>
          <w:b w:val="0"/>
          <w:color w:val="6C7784"/>
          <w:sz w:val="15"/>
        </w:rPr>
        <w:t xml:space="preserve">   [原题号 209486]</w:t>
      </w:r>
    </w:p>
    <w:p w14:paraId="30A8B98C">
      <w:pPr>
        <w:pStyle w:val="169"/>
        <w:keepNext/>
        <w:keepLines/>
        <w:ind w:left="259" w:hanging="259"/>
      </w:pPr>
      <w:r>
        <w:rPr>
          <w:b/>
        </w:rPr>
        <w:t xml:space="preserve">A.  </w:t>
      </w:r>
      <w:r>
        <w:t>慢排式</w:t>
      </w:r>
    </w:p>
    <w:p w14:paraId="5FAFC6AE">
      <w:pPr>
        <w:pStyle w:val="169"/>
        <w:keepNext/>
        <w:keepLines/>
        <w:ind w:left="259" w:hanging="259"/>
      </w:pPr>
      <w:r>
        <w:rPr>
          <w:b/>
        </w:rPr>
        <w:t xml:space="preserve">B.  </w:t>
      </w:r>
      <w:r>
        <w:t>脉动式</w:t>
      </w:r>
    </w:p>
    <w:p w14:paraId="76504DDD">
      <w:pPr>
        <w:pStyle w:val="169"/>
        <w:keepNext/>
        <w:keepLines/>
        <w:ind w:left="259" w:hanging="259"/>
      </w:pPr>
      <w:r>
        <w:rPr>
          <w:b/>
        </w:rPr>
        <w:t xml:space="preserve">C.  </w:t>
      </w:r>
      <w:r>
        <w:t>快排式</w:t>
      </w:r>
    </w:p>
    <w:p w14:paraId="35FFE173">
      <w:pPr>
        <w:pStyle w:val="169"/>
        <w:keepNext/>
        <w:keepLines/>
        <w:ind w:left="259" w:hanging="259"/>
      </w:pPr>
      <w:r>
        <w:rPr>
          <w:b/>
        </w:rPr>
        <w:t xml:space="preserve">D.  </w:t>
      </w:r>
      <w:r>
        <w:t>置换式</w:t>
      </w:r>
    </w:p>
    <w:p w14:paraId="113B3EC7">
      <w:pPr>
        <w:pStyle w:val="168"/>
        <w:keepLines/>
      </w:pPr>
      <w:r>
        <w:t>标准答案：A</w:t>
      </w:r>
    </w:p>
    <w:p w14:paraId="43E42EFB">
      <w:pPr>
        <w:pStyle w:val="167"/>
        <w:keepNext/>
        <w:keepLines/>
      </w:pPr>
      <w:r>
        <w:rPr>
          <w:color w:val="972A36"/>
        </w:rPr>
        <w:t xml:space="preserve">0292.  </w:t>
      </w:r>
      <w:r>
        <w:t>【单选题】 待高压蒸汽灭菌的物品在灭菌器腔体中正确的放置方法是（）。</w:t>
      </w:r>
      <w:r>
        <w:rPr>
          <w:b w:val="0"/>
          <w:color w:val="6C7784"/>
          <w:sz w:val="15"/>
        </w:rPr>
        <w:t xml:space="preserve">   [原题号 209484]</w:t>
      </w:r>
    </w:p>
    <w:p w14:paraId="3AD4597D">
      <w:pPr>
        <w:pStyle w:val="169"/>
        <w:keepNext/>
        <w:keepLines/>
        <w:ind w:left="259" w:hanging="259"/>
      </w:pPr>
      <w:r>
        <w:rPr>
          <w:b/>
        </w:rPr>
        <w:t xml:space="preserve">A.  </w:t>
      </w:r>
      <w:r>
        <w:t>靠门摆放</w:t>
      </w:r>
    </w:p>
    <w:p w14:paraId="5BD70415">
      <w:pPr>
        <w:pStyle w:val="169"/>
        <w:keepNext/>
        <w:keepLines/>
        <w:ind w:left="259" w:hanging="259"/>
      </w:pPr>
      <w:r>
        <w:rPr>
          <w:b/>
        </w:rPr>
        <w:t xml:space="preserve">B.  </w:t>
      </w:r>
      <w:r>
        <w:t>靠四壁摆放</w:t>
      </w:r>
    </w:p>
    <w:p w14:paraId="1E4B2ED3">
      <w:pPr>
        <w:pStyle w:val="169"/>
        <w:keepNext/>
        <w:keepLines/>
        <w:ind w:left="259" w:hanging="259"/>
      </w:pPr>
      <w:r>
        <w:rPr>
          <w:b/>
        </w:rPr>
        <w:t xml:space="preserve">C.  </w:t>
      </w:r>
      <w:r>
        <w:t>松散摆放</w:t>
      </w:r>
    </w:p>
    <w:p w14:paraId="1C8C5947">
      <w:pPr>
        <w:pStyle w:val="169"/>
        <w:keepNext/>
        <w:keepLines/>
        <w:ind w:left="259" w:hanging="259"/>
      </w:pPr>
      <w:r>
        <w:rPr>
          <w:b/>
        </w:rPr>
        <w:t xml:space="preserve">D.  </w:t>
      </w:r>
      <w:r>
        <w:t>塞紧摆放</w:t>
      </w:r>
    </w:p>
    <w:p w14:paraId="250B81BA">
      <w:pPr>
        <w:pStyle w:val="168"/>
        <w:keepLines/>
      </w:pPr>
      <w:r>
        <w:t>标准答案：C</w:t>
      </w:r>
    </w:p>
    <w:p w14:paraId="0757B423">
      <w:pPr>
        <w:pStyle w:val="167"/>
        <w:keepNext/>
        <w:keepLines/>
      </w:pPr>
      <w:r>
        <w:rPr>
          <w:color w:val="972A36"/>
        </w:rPr>
        <w:t xml:space="preserve">0293.  </w:t>
      </w:r>
      <w:r>
        <w:t>【单选题】 高压蒸汽灭菌时不同类型的物品在灭菌器腔体中正确的放置方法是（）。</w:t>
      </w:r>
      <w:r>
        <w:rPr>
          <w:b w:val="0"/>
          <w:color w:val="6C7784"/>
          <w:sz w:val="15"/>
        </w:rPr>
        <w:t xml:space="preserve">   [原题号 209483]</w:t>
      </w:r>
    </w:p>
    <w:p w14:paraId="46DBE671">
      <w:pPr>
        <w:pStyle w:val="169"/>
        <w:keepNext/>
        <w:keepLines/>
        <w:ind w:left="259" w:hanging="259"/>
      </w:pPr>
      <w:r>
        <w:rPr>
          <w:b/>
        </w:rPr>
        <w:t xml:space="preserve">A.  </w:t>
      </w:r>
      <w:r>
        <w:t>难于灭菌的物品、纺织品包放在上层，较易灭菌的物品、金属物品放在下层</w:t>
      </w:r>
    </w:p>
    <w:p w14:paraId="3ECD1158">
      <w:pPr>
        <w:pStyle w:val="169"/>
        <w:keepNext/>
        <w:keepLines/>
        <w:ind w:left="259" w:hanging="259"/>
      </w:pPr>
      <w:r>
        <w:rPr>
          <w:b/>
        </w:rPr>
        <w:t xml:space="preserve">B.  </w:t>
      </w:r>
      <w:r>
        <w:t>较易灭菌的物品、金属物品放在上层，难于灭菌的物品、纺织品包放在下层</w:t>
      </w:r>
    </w:p>
    <w:p w14:paraId="684CD17A">
      <w:pPr>
        <w:pStyle w:val="169"/>
        <w:keepNext/>
        <w:keepLines/>
        <w:ind w:left="259" w:hanging="259"/>
      </w:pPr>
      <w:r>
        <w:rPr>
          <w:b/>
        </w:rPr>
        <w:t xml:space="preserve">C.  </w:t>
      </w:r>
      <w:r>
        <w:t>较易灭菌的物品、金属物品和难于灭菌的物品、纺织品包交替放置</w:t>
      </w:r>
    </w:p>
    <w:p w14:paraId="43A7766A">
      <w:pPr>
        <w:pStyle w:val="169"/>
        <w:keepNext/>
        <w:keepLines/>
        <w:ind w:left="259" w:hanging="259"/>
      </w:pPr>
      <w:r>
        <w:rPr>
          <w:b/>
        </w:rPr>
        <w:t xml:space="preserve">D.  </w:t>
      </w:r>
      <w:r>
        <w:t>随意放置</w:t>
      </w:r>
    </w:p>
    <w:p w14:paraId="7542DC2D">
      <w:pPr>
        <w:pStyle w:val="168"/>
        <w:keepLines/>
      </w:pPr>
      <w:r>
        <w:t>标准答案：A</w:t>
      </w:r>
    </w:p>
    <w:p w14:paraId="2BA299E7">
      <w:pPr>
        <w:pStyle w:val="167"/>
        <w:keepNext/>
        <w:keepLines/>
      </w:pPr>
      <w:r>
        <w:rPr>
          <w:color w:val="972A36"/>
        </w:rPr>
        <w:t xml:space="preserve">0294.  </w:t>
      </w:r>
      <w:r>
        <w:t>【单选题】 盖的玻璃、塑料器皿或这些器皿盛放的溶液高压蒸汽灭菌时，应该（）。</w:t>
      </w:r>
      <w:r>
        <w:rPr>
          <w:b w:val="0"/>
          <w:color w:val="6C7784"/>
          <w:sz w:val="15"/>
        </w:rPr>
        <w:t xml:space="preserve">   [原题号 209482]</w:t>
      </w:r>
    </w:p>
    <w:p w14:paraId="4D97C4C9">
      <w:pPr>
        <w:pStyle w:val="169"/>
        <w:keepNext/>
        <w:keepLines/>
        <w:ind w:left="259" w:hanging="259"/>
      </w:pPr>
      <w:r>
        <w:rPr>
          <w:b/>
        </w:rPr>
        <w:t xml:space="preserve">A.  </w:t>
      </w:r>
      <w:r>
        <w:t>松开器皿盖</w:t>
      </w:r>
    </w:p>
    <w:p w14:paraId="1FBF7679">
      <w:pPr>
        <w:pStyle w:val="169"/>
        <w:keepNext/>
        <w:keepLines/>
        <w:ind w:left="259" w:hanging="259"/>
      </w:pPr>
      <w:r>
        <w:rPr>
          <w:b/>
        </w:rPr>
        <w:t xml:space="preserve">B.  </w:t>
      </w:r>
      <w:r>
        <w:t>盖紧器皿盖</w:t>
      </w:r>
    </w:p>
    <w:p w14:paraId="3009FDFB">
      <w:pPr>
        <w:pStyle w:val="169"/>
        <w:keepNext/>
        <w:keepLines/>
        <w:ind w:left="259" w:hanging="259"/>
      </w:pPr>
      <w:r>
        <w:rPr>
          <w:b/>
        </w:rPr>
        <w:t xml:space="preserve">C.  </w:t>
      </w:r>
      <w:r>
        <w:t>取下器皿盖</w:t>
      </w:r>
    </w:p>
    <w:p w14:paraId="6F5562F1">
      <w:pPr>
        <w:pStyle w:val="169"/>
        <w:keepNext/>
        <w:keepLines/>
        <w:ind w:left="259" w:hanging="259"/>
      </w:pPr>
      <w:r>
        <w:rPr>
          <w:b/>
        </w:rPr>
        <w:t xml:space="preserve">D.  </w:t>
      </w:r>
      <w:r>
        <w:t>均可</w:t>
      </w:r>
    </w:p>
    <w:p w14:paraId="6CC965C7">
      <w:pPr>
        <w:pStyle w:val="168"/>
        <w:keepLines/>
      </w:pPr>
      <w:r>
        <w:t>标准答案：A</w:t>
      </w:r>
    </w:p>
    <w:p w14:paraId="7A2651EC">
      <w:pPr>
        <w:pStyle w:val="167"/>
        <w:keepNext/>
        <w:keepLines/>
      </w:pPr>
      <w:r>
        <w:rPr>
          <w:color w:val="972A36"/>
        </w:rPr>
        <w:t xml:space="preserve">0295.  </w:t>
      </w:r>
      <w:r>
        <w:t>【单选题】 对葡萄糖等不耐高温的物质压力饱和蒸汽灭菌（高压灭菌）的条件是（）。</w:t>
      </w:r>
      <w:r>
        <w:rPr>
          <w:b w:val="0"/>
          <w:color w:val="6C7784"/>
          <w:sz w:val="15"/>
        </w:rPr>
        <w:t xml:space="preserve">   [原题号 209481]</w:t>
      </w:r>
    </w:p>
    <w:p w14:paraId="0507A3B2">
      <w:pPr>
        <w:pStyle w:val="169"/>
        <w:keepNext/>
        <w:keepLines/>
        <w:ind w:left="259" w:hanging="259"/>
      </w:pPr>
      <w:r>
        <w:rPr>
          <w:b/>
        </w:rPr>
        <w:t xml:space="preserve">A.  </w:t>
      </w:r>
      <w:r>
        <w:t>134℃4min</w:t>
      </w:r>
    </w:p>
    <w:p w14:paraId="373E423B">
      <w:pPr>
        <w:pStyle w:val="169"/>
        <w:keepNext/>
        <w:keepLines/>
        <w:ind w:left="259" w:hanging="259"/>
      </w:pPr>
      <w:r>
        <w:rPr>
          <w:b/>
        </w:rPr>
        <w:t xml:space="preserve">B.  </w:t>
      </w:r>
      <w:r>
        <w:t>126℃11min</w:t>
      </w:r>
    </w:p>
    <w:p w14:paraId="6DEBE5D2">
      <w:pPr>
        <w:pStyle w:val="169"/>
        <w:keepNext/>
        <w:keepLines/>
        <w:ind w:left="259" w:hanging="259"/>
      </w:pPr>
      <w:r>
        <w:rPr>
          <w:b/>
        </w:rPr>
        <w:t xml:space="preserve">C.  </w:t>
      </w:r>
      <w:r>
        <w:t>121℃16min</w:t>
      </w:r>
    </w:p>
    <w:p w14:paraId="127D09E4">
      <w:pPr>
        <w:pStyle w:val="169"/>
        <w:keepNext/>
        <w:keepLines/>
        <w:ind w:left="259" w:hanging="259"/>
      </w:pPr>
      <w:r>
        <w:rPr>
          <w:b/>
        </w:rPr>
        <w:t xml:space="preserve">D.  </w:t>
      </w:r>
      <w:r>
        <w:t>115℃26min</w:t>
      </w:r>
    </w:p>
    <w:p w14:paraId="451E534C">
      <w:pPr>
        <w:pStyle w:val="168"/>
        <w:keepLines/>
      </w:pPr>
      <w:r>
        <w:t>标准答案：D</w:t>
      </w:r>
    </w:p>
    <w:p w14:paraId="07D4120B">
      <w:pPr>
        <w:pStyle w:val="167"/>
        <w:keepNext/>
        <w:keepLines/>
      </w:pPr>
      <w:r>
        <w:rPr>
          <w:color w:val="972A36"/>
        </w:rPr>
        <w:t xml:space="preserve">0296.  </w:t>
      </w:r>
      <w:r>
        <w:t>【单选题】 压力饱和蒸汽灭菌（高压灭菌）是对实验材料进行灭菌的最有效和最可靠的方法，生物学实验室常用的灭菌条件是（）。</w:t>
      </w:r>
      <w:r>
        <w:rPr>
          <w:b w:val="0"/>
          <w:color w:val="6C7784"/>
          <w:sz w:val="15"/>
        </w:rPr>
        <w:t xml:space="preserve">   [原题号 209480]</w:t>
      </w:r>
    </w:p>
    <w:p w14:paraId="0143933A">
      <w:pPr>
        <w:pStyle w:val="169"/>
        <w:keepNext/>
        <w:keepLines/>
        <w:ind w:left="259" w:hanging="259"/>
      </w:pPr>
      <w:r>
        <w:rPr>
          <w:b/>
        </w:rPr>
        <w:t xml:space="preserve">A.  </w:t>
      </w:r>
      <w:r>
        <w:t>134℃3min</w:t>
      </w:r>
    </w:p>
    <w:p w14:paraId="1299268B">
      <w:pPr>
        <w:pStyle w:val="169"/>
        <w:keepNext/>
        <w:keepLines/>
        <w:ind w:left="259" w:hanging="259"/>
      </w:pPr>
      <w:r>
        <w:rPr>
          <w:b/>
        </w:rPr>
        <w:t xml:space="preserve">B.  </w:t>
      </w:r>
      <w:r>
        <w:t>126℃10min</w:t>
      </w:r>
    </w:p>
    <w:p w14:paraId="6F87FA66">
      <w:pPr>
        <w:pStyle w:val="169"/>
        <w:keepNext/>
        <w:keepLines/>
        <w:ind w:left="259" w:hanging="259"/>
      </w:pPr>
      <w:r>
        <w:rPr>
          <w:b/>
        </w:rPr>
        <w:t xml:space="preserve">C.  </w:t>
      </w:r>
      <w:r>
        <w:t>121℃15min</w:t>
      </w:r>
    </w:p>
    <w:p w14:paraId="742EFEF1">
      <w:pPr>
        <w:pStyle w:val="169"/>
        <w:keepNext/>
        <w:keepLines/>
        <w:ind w:left="259" w:hanging="259"/>
      </w:pPr>
      <w:r>
        <w:rPr>
          <w:b/>
        </w:rPr>
        <w:t xml:space="preserve">D.  </w:t>
      </w:r>
      <w:r>
        <w:t>115℃25min</w:t>
      </w:r>
    </w:p>
    <w:p w14:paraId="598B5A98">
      <w:pPr>
        <w:pStyle w:val="168"/>
        <w:keepLines/>
      </w:pPr>
      <w:r>
        <w:t>标准答案：C</w:t>
      </w:r>
    </w:p>
    <w:p w14:paraId="461871D7">
      <w:pPr>
        <w:pStyle w:val="167"/>
        <w:keepNext/>
        <w:keepLines/>
      </w:pPr>
      <w:r>
        <w:rPr>
          <w:color w:val="972A36"/>
        </w:rPr>
        <w:t xml:space="preserve">0297.  </w:t>
      </w:r>
      <w:r>
        <w:t>【单选题】 生物安全柜紫外灯除需要定期更换外，还应该（）进行清洁维护，以除去影响其杀菌效果的灰尘和污垢。</w:t>
      </w:r>
      <w:r>
        <w:rPr>
          <w:b w:val="0"/>
          <w:color w:val="6C7784"/>
          <w:sz w:val="15"/>
        </w:rPr>
        <w:t xml:space="preserve">   [原题号 209478]</w:t>
      </w:r>
    </w:p>
    <w:p w14:paraId="40D09AB4">
      <w:pPr>
        <w:pStyle w:val="169"/>
        <w:keepNext/>
        <w:keepLines/>
        <w:ind w:left="259" w:hanging="259"/>
      </w:pPr>
      <w:r>
        <w:rPr>
          <w:b/>
        </w:rPr>
        <w:t xml:space="preserve">A.  </w:t>
      </w:r>
      <w:r>
        <w:t>每天用沾有无水酒精的棉球擦拭紫外灯管表面</w:t>
      </w:r>
    </w:p>
    <w:p w14:paraId="3001AF49">
      <w:pPr>
        <w:pStyle w:val="169"/>
        <w:keepNext/>
        <w:keepLines/>
        <w:ind w:left="259" w:hanging="259"/>
      </w:pPr>
      <w:r>
        <w:rPr>
          <w:b/>
        </w:rPr>
        <w:t xml:space="preserve">B.  </w:t>
      </w:r>
      <w:r>
        <w:t>每周用沾有无水酒精的棉球擦拭紫外灯管表面</w:t>
      </w:r>
    </w:p>
    <w:p w14:paraId="4CAE5E0B">
      <w:pPr>
        <w:pStyle w:val="169"/>
        <w:keepNext/>
        <w:keepLines/>
        <w:ind w:left="259" w:hanging="259"/>
      </w:pPr>
      <w:r>
        <w:rPr>
          <w:b/>
        </w:rPr>
        <w:t xml:space="preserve">C.  </w:t>
      </w:r>
      <w:r>
        <w:t>每月用沾有无水酒精的棉球擦拭紫外灯管表面</w:t>
      </w:r>
    </w:p>
    <w:p w14:paraId="475D5447">
      <w:pPr>
        <w:pStyle w:val="169"/>
        <w:keepNext/>
        <w:keepLines/>
        <w:ind w:left="259" w:hanging="259"/>
      </w:pPr>
      <w:r>
        <w:rPr>
          <w:b/>
        </w:rPr>
        <w:t xml:space="preserve">D.  </w:t>
      </w:r>
      <w:r>
        <w:t>每两月用沾有无水酒精的棉球擦拭紫外灯管表面</w:t>
      </w:r>
    </w:p>
    <w:p w14:paraId="5AE6AA45">
      <w:pPr>
        <w:pStyle w:val="168"/>
        <w:keepLines/>
      </w:pPr>
      <w:r>
        <w:t>标准答案：B</w:t>
      </w:r>
    </w:p>
    <w:p w14:paraId="356A90F2">
      <w:pPr>
        <w:pStyle w:val="167"/>
        <w:keepNext/>
        <w:keepLines/>
      </w:pPr>
      <w:r>
        <w:rPr>
          <w:color w:val="972A36"/>
        </w:rPr>
        <w:t xml:space="preserve">0298.  </w:t>
      </w:r>
      <w:r>
        <w:t>【单选题】 放置在生物安全柜操作时产生的废弃物的正确方法是（）。</w:t>
      </w:r>
      <w:r>
        <w:rPr>
          <w:b w:val="0"/>
          <w:color w:val="6C7784"/>
          <w:sz w:val="15"/>
        </w:rPr>
        <w:t xml:space="preserve">   [原题号 209477]</w:t>
      </w:r>
    </w:p>
    <w:p w14:paraId="0550C146">
      <w:pPr>
        <w:pStyle w:val="169"/>
        <w:keepNext/>
        <w:keepLines/>
        <w:ind w:left="259" w:hanging="259"/>
      </w:pPr>
      <w:r>
        <w:rPr>
          <w:b/>
        </w:rPr>
        <w:t xml:space="preserve">A.  </w:t>
      </w:r>
      <w:r>
        <w:t>液缸、吸管容器盘和生物危害废物袋都放在生物安全柜外</w:t>
      </w:r>
    </w:p>
    <w:p w14:paraId="5A138C7C">
      <w:pPr>
        <w:pStyle w:val="169"/>
        <w:keepNext/>
        <w:keepLines/>
        <w:ind w:left="259" w:hanging="259"/>
      </w:pPr>
      <w:r>
        <w:rPr>
          <w:b/>
        </w:rPr>
        <w:t xml:space="preserve">B.  </w:t>
      </w:r>
      <w:r>
        <w:t>废液缸放在内，吸管容器盘和生物危害废物袋放在生物安全柜外</w:t>
      </w:r>
    </w:p>
    <w:p w14:paraId="08C8B926">
      <w:pPr>
        <w:pStyle w:val="169"/>
        <w:keepNext/>
        <w:keepLines/>
        <w:ind w:left="259" w:hanging="259"/>
      </w:pPr>
      <w:r>
        <w:rPr>
          <w:b/>
        </w:rPr>
        <w:t xml:space="preserve">C.  </w:t>
      </w:r>
      <w:r>
        <w:t>吸管容器盘和生物危害废物袋放在内，废液缸放在生物安全柜外</w:t>
      </w:r>
    </w:p>
    <w:p w14:paraId="7D44CA3B">
      <w:pPr>
        <w:pStyle w:val="169"/>
        <w:keepNext/>
        <w:keepLines/>
        <w:ind w:left="259" w:hanging="259"/>
      </w:pPr>
      <w:r>
        <w:rPr>
          <w:b/>
        </w:rPr>
        <w:t xml:space="preserve">D.  </w:t>
      </w:r>
      <w:r>
        <w:t>废液缸、吸管容器盘和生物危害废物袋都放在生物安全柜内</w:t>
      </w:r>
    </w:p>
    <w:p w14:paraId="676D27B6">
      <w:pPr>
        <w:pStyle w:val="168"/>
        <w:keepLines/>
      </w:pPr>
      <w:r>
        <w:t>标准答案：D</w:t>
      </w:r>
    </w:p>
    <w:p w14:paraId="3BEAD2B3">
      <w:pPr>
        <w:pStyle w:val="167"/>
        <w:keepNext/>
        <w:keepLines/>
      </w:pPr>
      <w:r>
        <w:rPr>
          <w:color w:val="972A36"/>
        </w:rPr>
        <w:t xml:space="preserve">0299.  </w:t>
      </w:r>
      <w:r>
        <w:t>【判断题】 化学杀菌剂是指用于杀死微生物（包括它们的孢子）的化学品或化学品的混合物。</w:t>
      </w:r>
      <w:r>
        <w:rPr>
          <w:b w:val="0"/>
          <w:color w:val="6C7784"/>
          <w:sz w:val="15"/>
        </w:rPr>
        <w:t xml:space="preserve">   [原题号 209476]</w:t>
      </w:r>
    </w:p>
    <w:p w14:paraId="327A1571">
      <w:pPr>
        <w:pStyle w:val="168"/>
        <w:keepLines/>
      </w:pPr>
      <w:r>
        <w:t>标准答案：正确</w:t>
      </w:r>
    </w:p>
    <w:p w14:paraId="290002CC">
      <w:pPr>
        <w:pStyle w:val="167"/>
        <w:keepNext/>
        <w:keepLines/>
      </w:pPr>
      <w:r>
        <w:rPr>
          <w:color w:val="972A36"/>
        </w:rPr>
        <w:t xml:space="preserve">0300.  </w:t>
      </w:r>
      <w:r>
        <w:t>【判断题】 在生物化学蛋白电泳实验中，单体丙烯酰胺和甲叉双丙稀酰胺均为神经性毒物，接触皮肤均有吸收，做实验时应格外小心，万一接触，立即用流水冲洗5分钟。</w:t>
      </w:r>
      <w:r>
        <w:rPr>
          <w:b w:val="0"/>
          <w:color w:val="6C7784"/>
          <w:sz w:val="15"/>
        </w:rPr>
        <w:t xml:space="preserve">   [原题号 209470]</w:t>
      </w:r>
    </w:p>
    <w:p w14:paraId="09F45C25">
      <w:pPr>
        <w:pStyle w:val="168"/>
        <w:keepLines/>
      </w:pPr>
      <w:r>
        <w:t>标准答案：正确</w:t>
      </w:r>
    </w:p>
    <w:p w14:paraId="317E8AB0">
      <w:pPr>
        <w:pStyle w:val="167"/>
        <w:keepNext/>
        <w:keepLines/>
      </w:pPr>
      <w:r>
        <w:rPr>
          <w:color w:val="972A36"/>
        </w:rPr>
        <w:t xml:space="preserve">0301.  </w:t>
      </w:r>
      <w:r>
        <w:t>【判断题】 在遗传学等实验中接触的秋水仙素是致癌物质，实验中可以让少量药品接触到皮肤上。</w:t>
      </w:r>
      <w:r>
        <w:rPr>
          <w:b w:val="0"/>
          <w:color w:val="6C7784"/>
          <w:sz w:val="15"/>
        </w:rPr>
        <w:t xml:space="preserve">   [原题号 209469]</w:t>
      </w:r>
    </w:p>
    <w:p w14:paraId="3CEA775C">
      <w:pPr>
        <w:pStyle w:val="168"/>
        <w:keepLines/>
      </w:pPr>
      <w:r>
        <w:t>标准答案：错误</w:t>
      </w:r>
    </w:p>
    <w:p w14:paraId="36BB6A0A">
      <w:pPr>
        <w:pStyle w:val="167"/>
        <w:keepNext/>
        <w:keepLines/>
      </w:pPr>
      <w:r>
        <w:rPr>
          <w:color w:val="972A36"/>
        </w:rPr>
        <w:t xml:space="preserve">0302.  </w:t>
      </w:r>
      <w:r>
        <w:t>【判断题】 在分子生物学、遗传学、基因工程等实验中接触的溴化乙锭（EB）是致癌物质，做实验中不能让药品接触到皮肤上。</w:t>
      </w:r>
      <w:r>
        <w:rPr>
          <w:b w:val="0"/>
          <w:color w:val="6C7784"/>
          <w:sz w:val="15"/>
        </w:rPr>
        <w:t xml:space="preserve">   [原题号 209468]</w:t>
      </w:r>
    </w:p>
    <w:p w14:paraId="1CEA5A3C">
      <w:pPr>
        <w:pStyle w:val="168"/>
        <w:keepLines/>
      </w:pPr>
      <w:r>
        <w:t>标准答案：正确</w:t>
      </w:r>
    </w:p>
    <w:p w14:paraId="48488AF2">
      <w:pPr>
        <w:pStyle w:val="167"/>
        <w:keepNext/>
        <w:keepLines/>
      </w:pPr>
      <w:r>
        <w:rPr>
          <w:color w:val="972A36"/>
        </w:rPr>
        <w:t xml:space="preserve">0303.  </w:t>
      </w:r>
      <w:r>
        <w:t>【判断题】 在微生物实验中，一些不要的菌种等，一定要消毒和高压灭菌处理后方可弃掉。</w:t>
      </w:r>
      <w:r>
        <w:rPr>
          <w:b w:val="0"/>
          <w:color w:val="6C7784"/>
          <w:sz w:val="15"/>
        </w:rPr>
        <w:t xml:space="preserve">   [原题号 209458]</w:t>
      </w:r>
    </w:p>
    <w:p w14:paraId="4B085AF7">
      <w:pPr>
        <w:pStyle w:val="168"/>
        <w:keepLines/>
      </w:pPr>
      <w:r>
        <w:t>标准答案：正确</w:t>
      </w:r>
    </w:p>
    <w:p w14:paraId="6020A6B2">
      <w:pPr>
        <w:pStyle w:val="167"/>
        <w:keepNext/>
        <w:keepLines/>
      </w:pPr>
      <w:r>
        <w:rPr>
          <w:color w:val="972A36"/>
        </w:rPr>
        <w:t xml:space="preserve">0304.  </w:t>
      </w:r>
      <w:r>
        <w:t>【判断题】 生物类实验室废弃物（包括动物残体等）应用专用容器收集，进行高温高压灭菌后处理。生物实验中的一次性手套及沾染EB致癌物质的物品应统一收集和处理，不得丢弃在普通垃圾箱内。</w:t>
      </w:r>
      <w:r>
        <w:rPr>
          <w:b w:val="0"/>
          <w:color w:val="6C7784"/>
          <w:sz w:val="15"/>
        </w:rPr>
        <w:t xml:space="preserve">   [原题号 209457]</w:t>
      </w:r>
    </w:p>
    <w:p w14:paraId="718283F4">
      <w:pPr>
        <w:pStyle w:val="168"/>
        <w:keepLines/>
      </w:pPr>
      <w:r>
        <w:t>标准答案：正确</w:t>
      </w:r>
    </w:p>
    <w:p w14:paraId="08A54B0E">
      <w:pPr>
        <w:pStyle w:val="167"/>
        <w:keepNext/>
        <w:keepLines/>
      </w:pPr>
      <w:r>
        <w:rPr>
          <w:color w:val="972A36"/>
        </w:rPr>
        <w:t xml:space="preserve">0305.  </w:t>
      </w:r>
      <w:r>
        <w:t>【判断题】 学生在实验中所用麻醉剂由教师统一配制，未用完的麻醉剂由教师统一处理，学生不得随意丢弃。</w:t>
      </w:r>
      <w:r>
        <w:rPr>
          <w:b w:val="0"/>
          <w:color w:val="6C7784"/>
          <w:sz w:val="15"/>
        </w:rPr>
        <w:t xml:space="preserve">   [原题号 209455]</w:t>
      </w:r>
    </w:p>
    <w:p w14:paraId="55942E39">
      <w:pPr>
        <w:pStyle w:val="168"/>
        <w:keepLines/>
      </w:pPr>
      <w:r>
        <w:t>标准答案：正确</w:t>
      </w:r>
    </w:p>
    <w:p w14:paraId="628F4D46">
      <w:pPr>
        <w:pStyle w:val="167"/>
        <w:keepNext/>
        <w:keepLines/>
      </w:pPr>
      <w:r>
        <w:rPr>
          <w:color w:val="972A36"/>
        </w:rPr>
        <w:t xml:space="preserve">0306.  </w:t>
      </w:r>
      <w:r>
        <w:t>【判断题】 实验动物生物安全性事件，主要表现二方面。一是正常动物在实验过程中，感染上人畜共患病；二是受感染动物由于逃逸或其产生的废弃物处理不当等，造成传染病扩散。</w:t>
      </w:r>
      <w:r>
        <w:rPr>
          <w:b w:val="0"/>
          <w:color w:val="6C7784"/>
          <w:sz w:val="15"/>
        </w:rPr>
        <w:t xml:space="preserve">   [原题号 209451]</w:t>
      </w:r>
    </w:p>
    <w:p w14:paraId="6D8156F0">
      <w:pPr>
        <w:pStyle w:val="168"/>
        <w:keepLines/>
      </w:pPr>
      <w:r>
        <w:t>标准答案：正确</w:t>
      </w:r>
    </w:p>
    <w:p w14:paraId="51EAA7E4">
      <w:pPr>
        <w:pStyle w:val="167"/>
        <w:keepNext/>
        <w:keepLines/>
      </w:pPr>
      <w:r>
        <w:rPr>
          <w:color w:val="972A36"/>
        </w:rPr>
        <w:t xml:space="preserve">0307.  </w:t>
      </w:r>
      <w:r>
        <w:t>【判断题】 用于实验研究的小型啮齿类动物，一般都是无致病原感染的动物，不必在实验过程中注视其生物安全问题。</w:t>
      </w:r>
      <w:r>
        <w:rPr>
          <w:b w:val="0"/>
          <w:color w:val="6C7784"/>
          <w:sz w:val="15"/>
        </w:rPr>
        <w:t xml:space="preserve">   [原题号 209450]</w:t>
      </w:r>
    </w:p>
    <w:p w14:paraId="410E9158">
      <w:pPr>
        <w:pStyle w:val="168"/>
        <w:keepLines/>
      </w:pPr>
      <w:r>
        <w:t>标准答案：错误</w:t>
      </w:r>
    </w:p>
    <w:p w14:paraId="4526832B">
      <w:pPr>
        <w:pStyle w:val="167"/>
        <w:keepNext/>
        <w:keepLines/>
      </w:pPr>
      <w:r>
        <w:rPr>
          <w:color w:val="972A36"/>
        </w:rPr>
        <w:t xml:space="preserve">0308.  </w:t>
      </w:r>
      <w:r>
        <w:t>【判断题】 动物实验结束后，废弃的动物尸体与器官可作为饲料原料再利用。</w:t>
      </w:r>
      <w:r>
        <w:rPr>
          <w:b w:val="0"/>
          <w:color w:val="6C7784"/>
          <w:sz w:val="15"/>
        </w:rPr>
        <w:t xml:space="preserve">   [原题号 209446]</w:t>
      </w:r>
    </w:p>
    <w:p w14:paraId="4DE8C03D">
      <w:pPr>
        <w:pStyle w:val="168"/>
        <w:keepLines/>
      </w:pPr>
      <w:r>
        <w:t>标准答案：错误</w:t>
      </w:r>
    </w:p>
    <w:p w14:paraId="052A4151">
      <w:pPr>
        <w:pStyle w:val="167"/>
        <w:keepNext/>
        <w:keepLines/>
      </w:pPr>
      <w:r>
        <w:rPr>
          <w:color w:val="972A36"/>
        </w:rPr>
        <w:t xml:space="preserve">0309.  </w:t>
      </w:r>
      <w:r>
        <w:t>【判断题】 开展动物实验，实验动物如兔子等可以到农贸市场购买。</w:t>
      </w:r>
      <w:r>
        <w:rPr>
          <w:b w:val="0"/>
          <w:color w:val="6C7784"/>
          <w:sz w:val="15"/>
        </w:rPr>
        <w:t xml:space="preserve">   [原题号 209445]</w:t>
      </w:r>
    </w:p>
    <w:p w14:paraId="2F95CD0D">
      <w:pPr>
        <w:pStyle w:val="168"/>
        <w:keepLines/>
      </w:pPr>
      <w:r>
        <w:t>标准答案：错误</w:t>
      </w:r>
    </w:p>
    <w:p w14:paraId="00A3EC6D">
      <w:pPr>
        <w:pStyle w:val="167"/>
        <w:keepNext/>
        <w:keepLines/>
      </w:pPr>
      <w:r>
        <w:rPr>
          <w:color w:val="972A36"/>
        </w:rPr>
        <w:t xml:space="preserve">0310.  </w:t>
      </w:r>
      <w:r>
        <w:t>【判断题】 不同等级的实验动物，必须饲养在相应级别的设施内。</w:t>
      </w:r>
      <w:r>
        <w:rPr>
          <w:b w:val="0"/>
          <w:color w:val="6C7784"/>
          <w:sz w:val="15"/>
        </w:rPr>
        <w:t xml:space="preserve">   [原题号 209441]</w:t>
      </w:r>
    </w:p>
    <w:p w14:paraId="0306EC28">
      <w:pPr>
        <w:pStyle w:val="168"/>
        <w:keepLines/>
      </w:pPr>
      <w:r>
        <w:t>标准答案：正确</w:t>
      </w:r>
    </w:p>
    <w:p w14:paraId="50292F06">
      <w:pPr>
        <w:pStyle w:val="167"/>
        <w:keepNext/>
        <w:keepLines/>
      </w:pPr>
      <w:r>
        <w:rPr>
          <w:color w:val="972A36"/>
        </w:rPr>
        <w:t xml:space="preserve">0311.  </w:t>
      </w:r>
      <w:r>
        <w:t>【判断题】 实验动物从业人员和动物实验人员，如患有乙肝等慢性传染病，不得接触实验动物，从事相关工作。</w:t>
      </w:r>
      <w:r>
        <w:rPr>
          <w:b w:val="0"/>
          <w:color w:val="6C7784"/>
          <w:sz w:val="15"/>
        </w:rPr>
        <w:t xml:space="preserve">   [原题号 209440]</w:t>
      </w:r>
    </w:p>
    <w:p w14:paraId="12D4CB33">
      <w:pPr>
        <w:pStyle w:val="168"/>
        <w:keepLines/>
      </w:pPr>
      <w:r>
        <w:t>标准答案：正确</w:t>
      </w:r>
    </w:p>
    <w:p w14:paraId="4868BCAD">
      <w:pPr>
        <w:pStyle w:val="167"/>
        <w:keepNext/>
        <w:keepLines/>
      </w:pPr>
      <w:r>
        <w:rPr>
          <w:color w:val="972A36"/>
        </w:rPr>
        <w:t xml:space="preserve">0312.  </w:t>
      </w:r>
      <w:r>
        <w:t>【判断题】 开展病原微生物实验时，可用超净工作台替代生物安全柜。</w:t>
      </w:r>
      <w:r>
        <w:rPr>
          <w:b w:val="0"/>
          <w:color w:val="6C7784"/>
          <w:sz w:val="15"/>
        </w:rPr>
        <w:t xml:space="preserve">   [原题号 209436]</w:t>
      </w:r>
    </w:p>
    <w:p w14:paraId="7037DE9F">
      <w:pPr>
        <w:pStyle w:val="168"/>
        <w:keepLines/>
      </w:pPr>
      <w:r>
        <w:t>标准答案：错误</w:t>
      </w:r>
    </w:p>
    <w:p w14:paraId="7EB71C3C">
      <w:pPr>
        <w:pStyle w:val="167"/>
        <w:keepNext/>
        <w:keepLines/>
      </w:pPr>
      <w:r>
        <w:rPr>
          <w:color w:val="972A36"/>
        </w:rPr>
        <w:t xml:space="preserve">0313.  </w:t>
      </w:r>
      <w:r>
        <w:t>【判断题】 有害微生物和转基因生物试验操作要在生物安全柜中进行。</w:t>
      </w:r>
      <w:r>
        <w:rPr>
          <w:b w:val="0"/>
          <w:color w:val="6C7784"/>
          <w:sz w:val="15"/>
        </w:rPr>
        <w:t xml:space="preserve">   [原题号 209435]</w:t>
      </w:r>
    </w:p>
    <w:p w14:paraId="60C1B49B">
      <w:pPr>
        <w:pStyle w:val="168"/>
        <w:keepLines/>
      </w:pPr>
      <w:r>
        <w:t>标准答案：正确</w:t>
      </w:r>
    </w:p>
    <w:p w14:paraId="5797C3B0">
      <w:pPr>
        <w:pStyle w:val="167"/>
        <w:keepNext/>
        <w:keepLines/>
      </w:pPr>
      <w:r>
        <w:rPr>
          <w:color w:val="972A36"/>
        </w:rPr>
        <w:t xml:space="preserve">0314.  </w:t>
      </w:r>
      <w:r>
        <w:t>【单选题】 生物安全柜操作时废物袋以及盛放废弃吸管的容器放置要求不正确的是（）。</w:t>
      </w:r>
      <w:r>
        <w:rPr>
          <w:b w:val="0"/>
          <w:color w:val="6C7784"/>
          <w:sz w:val="15"/>
        </w:rPr>
        <w:t xml:space="preserve">   [原题号 208315]</w:t>
      </w:r>
    </w:p>
    <w:p w14:paraId="2B0E8E76">
      <w:pPr>
        <w:pStyle w:val="169"/>
        <w:keepNext/>
        <w:keepLines/>
        <w:ind w:left="259" w:hanging="259"/>
      </w:pPr>
      <w:r>
        <w:rPr>
          <w:b/>
        </w:rPr>
        <w:t xml:space="preserve">A.  </w:t>
      </w:r>
      <w:r>
        <w:t>废物袋以及盛放废弃吸管的容器等必须放在安全柜内而不应放在安全柜之外</w:t>
      </w:r>
    </w:p>
    <w:p w14:paraId="6005AECA">
      <w:pPr>
        <w:pStyle w:val="169"/>
        <w:keepNext/>
        <w:keepLines/>
        <w:ind w:left="259" w:hanging="259"/>
      </w:pPr>
      <w:r>
        <w:rPr>
          <w:b/>
        </w:rPr>
        <w:t xml:space="preserve">B.  </w:t>
      </w:r>
      <w:r>
        <w:t>因其体积大的放在生物安全柜一侧就可以</w:t>
      </w:r>
    </w:p>
    <w:p w14:paraId="1B7B3A52">
      <w:pPr>
        <w:pStyle w:val="169"/>
        <w:keepNext/>
        <w:keepLines/>
        <w:ind w:left="259" w:hanging="259"/>
      </w:pPr>
      <w:r>
        <w:rPr>
          <w:b/>
        </w:rPr>
        <w:t xml:space="preserve">C.  </w:t>
      </w:r>
      <w:r>
        <w:t>污染的吸管、容器等应先在放于安全柜中装有消毒液的容器中消毒1h以上，方可处理</w:t>
      </w:r>
    </w:p>
    <w:p w14:paraId="4AC5495D">
      <w:pPr>
        <w:pStyle w:val="169"/>
        <w:keepNext/>
        <w:keepLines/>
        <w:ind w:left="259" w:hanging="259"/>
      </w:pPr>
      <w:r>
        <w:rPr>
          <w:b/>
        </w:rPr>
        <w:t xml:space="preserve">D.  </w:t>
      </w:r>
      <w:r>
        <w:t>消毒液后的废弃物方可转人医疗废物专用垃圾袋中进行高压灭菌等处理</w:t>
      </w:r>
    </w:p>
    <w:p w14:paraId="23B88547">
      <w:pPr>
        <w:pStyle w:val="168"/>
        <w:keepLines/>
      </w:pPr>
      <w:r>
        <w:t>标准答案：B</w:t>
      </w:r>
    </w:p>
    <w:p w14:paraId="7AEE311B">
      <w:pPr>
        <w:pStyle w:val="167"/>
        <w:keepNext/>
        <w:keepLines/>
      </w:pPr>
      <w:r>
        <w:rPr>
          <w:color w:val="972A36"/>
        </w:rPr>
        <w:t xml:space="preserve">0315.  </w:t>
      </w:r>
      <w:r>
        <w:t>【判断题】 生物安全实验室的废物处置应遵循以下原则处理和处置危险废物：1）将操作、收集、运输、处理及处置废物的危险减至最小；2）将其对环境的有害作用减至最小；3）只可使用被承认的技术和方法处理和处置危险废物；4）排放符合国家或地方规定和标准的要求。</w:t>
      </w:r>
      <w:r>
        <w:rPr>
          <w:b w:val="0"/>
          <w:color w:val="6C7784"/>
          <w:sz w:val="15"/>
        </w:rPr>
        <w:t xml:space="preserve">   [原题号 208221]</w:t>
      </w:r>
    </w:p>
    <w:p w14:paraId="63F00242">
      <w:pPr>
        <w:pStyle w:val="168"/>
        <w:keepLines/>
      </w:pPr>
      <w:r>
        <w:t>标准答案：正确</w:t>
      </w:r>
    </w:p>
    <w:p w14:paraId="22DB2A39">
      <w:pPr>
        <w:pStyle w:val="167"/>
        <w:keepNext/>
        <w:keepLines/>
      </w:pPr>
      <w:r>
        <w:rPr>
          <w:color w:val="972A36"/>
        </w:rPr>
        <w:t xml:space="preserve">0316.  </w:t>
      </w:r>
      <w:r>
        <w:t>【多选题】 下面哪些内容属于一级生物安全防护实验室的注意事项？（）</w:t>
      </w:r>
      <w:r>
        <w:rPr>
          <w:b w:val="0"/>
          <w:color w:val="6C7784"/>
          <w:sz w:val="15"/>
        </w:rPr>
        <w:t xml:space="preserve">   [原题号 207462]</w:t>
      </w:r>
    </w:p>
    <w:p w14:paraId="6959A9E6">
      <w:pPr>
        <w:pStyle w:val="169"/>
        <w:keepNext/>
        <w:keepLines/>
        <w:ind w:left="259" w:hanging="259"/>
      </w:pPr>
      <w:r>
        <w:rPr>
          <w:b/>
        </w:rPr>
        <w:t xml:space="preserve">A.  </w:t>
      </w:r>
      <w:r>
        <w:t>一般无须使用生物安全柜等专用安全设备。</w:t>
      </w:r>
    </w:p>
    <w:p w14:paraId="2F786EBB">
      <w:pPr>
        <w:pStyle w:val="169"/>
        <w:keepNext/>
        <w:keepLines/>
        <w:ind w:left="259" w:hanging="259"/>
      </w:pPr>
      <w:r>
        <w:rPr>
          <w:b/>
        </w:rPr>
        <w:t xml:space="preserve">B.  </w:t>
      </w:r>
      <w:r>
        <w:t>工作人员在试验时应穿工作服，戴防护眼镜。</w:t>
      </w:r>
    </w:p>
    <w:p w14:paraId="44368C0D">
      <w:pPr>
        <w:pStyle w:val="169"/>
        <w:keepNext/>
        <w:keepLines/>
        <w:ind w:left="259" w:hanging="259"/>
      </w:pPr>
      <w:r>
        <w:rPr>
          <w:b/>
        </w:rPr>
        <w:t xml:space="preserve">C.  </w:t>
      </w:r>
      <w:r>
        <w:t>工作人员手上有皮肤破损或皮疹时应戴手套。</w:t>
      </w:r>
    </w:p>
    <w:p w14:paraId="6B6E8ADE">
      <w:pPr>
        <w:pStyle w:val="169"/>
        <w:keepNext/>
        <w:keepLines/>
        <w:ind w:left="259" w:hanging="259"/>
      </w:pPr>
      <w:r>
        <w:rPr>
          <w:b/>
        </w:rPr>
        <w:t xml:space="preserve">D.  </w:t>
      </w:r>
      <w:r>
        <w:t>可以在实验间隙喝水、吃东西</w:t>
      </w:r>
    </w:p>
    <w:p w14:paraId="2BD9C3D7">
      <w:pPr>
        <w:pStyle w:val="168"/>
        <w:keepLines/>
      </w:pPr>
      <w:r>
        <w:t>标准答案：A、B、C</w:t>
      </w:r>
    </w:p>
    <w:p w14:paraId="2404AA1C">
      <w:pPr>
        <w:pStyle w:val="167"/>
        <w:keepNext/>
        <w:keepLines/>
      </w:pPr>
      <w:r>
        <w:rPr>
          <w:color w:val="972A36"/>
        </w:rPr>
        <w:t xml:space="preserve">0317.  </w:t>
      </w:r>
      <w:r>
        <w:t>【多选题】 四级生物安全防护实验室的实验室结构和设施、安全操作规程、安全设备适用于（）。</w:t>
      </w:r>
      <w:r>
        <w:rPr>
          <w:b w:val="0"/>
          <w:color w:val="6C7784"/>
          <w:sz w:val="15"/>
        </w:rPr>
        <w:t xml:space="preserve">   [原题号 207461]</w:t>
      </w:r>
    </w:p>
    <w:p w14:paraId="63DF1757">
      <w:pPr>
        <w:pStyle w:val="169"/>
        <w:keepNext/>
        <w:keepLines/>
        <w:ind w:left="259" w:hanging="259"/>
      </w:pPr>
      <w:r>
        <w:rPr>
          <w:b/>
        </w:rPr>
        <w:t xml:space="preserve">A.  </w:t>
      </w:r>
      <w:r>
        <w:t>一级、二级、三级以外的所有情况</w:t>
      </w:r>
    </w:p>
    <w:p w14:paraId="136A6A07">
      <w:pPr>
        <w:pStyle w:val="169"/>
        <w:keepNext/>
        <w:keepLines/>
        <w:ind w:left="259" w:hanging="259"/>
      </w:pPr>
      <w:r>
        <w:rPr>
          <w:b/>
        </w:rPr>
        <w:t xml:space="preserve">B.  </w:t>
      </w:r>
      <w:r>
        <w:t>对人体具有高度的危险性</w:t>
      </w:r>
    </w:p>
    <w:p w14:paraId="0D907C50">
      <w:pPr>
        <w:pStyle w:val="169"/>
        <w:keepNext/>
        <w:keepLines/>
        <w:ind w:left="259" w:hanging="259"/>
      </w:pPr>
      <w:r>
        <w:rPr>
          <w:b/>
        </w:rPr>
        <w:t xml:space="preserve">C.  </w:t>
      </w:r>
      <w:r>
        <w:t>通过气溶胶途径传播或传播途径不明，目前尚无有效的疫苗或治疗方法的致病微生物及其毒素</w:t>
      </w:r>
    </w:p>
    <w:p w14:paraId="3DB416F5">
      <w:pPr>
        <w:pStyle w:val="169"/>
        <w:keepNext/>
        <w:keepLines/>
        <w:ind w:left="259" w:hanging="259"/>
      </w:pPr>
      <w:r>
        <w:rPr>
          <w:b/>
        </w:rPr>
        <w:t xml:space="preserve">D.  </w:t>
      </w:r>
      <w:r>
        <w:t>与上述情况类似的不明微生物</w:t>
      </w:r>
    </w:p>
    <w:p w14:paraId="48F0B31A">
      <w:pPr>
        <w:pStyle w:val="168"/>
        <w:keepLines/>
      </w:pPr>
      <w:r>
        <w:t>标准答案：A、B、C、D</w:t>
      </w:r>
    </w:p>
    <w:p w14:paraId="3C277C0B">
      <w:pPr>
        <w:pStyle w:val="167"/>
        <w:keepNext/>
        <w:keepLines/>
      </w:pPr>
      <w:r>
        <w:rPr>
          <w:color w:val="972A36"/>
        </w:rPr>
        <w:t xml:space="preserve">0318.  </w:t>
      </w:r>
      <w:r>
        <w:t>【多选题】 二级生物安全防护实验室的注意事项有（）。</w:t>
      </w:r>
      <w:r>
        <w:rPr>
          <w:b w:val="0"/>
          <w:color w:val="6C7784"/>
          <w:sz w:val="15"/>
        </w:rPr>
        <w:t xml:space="preserve">   [原题号 207459]</w:t>
      </w:r>
    </w:p>
    <w:p w14:paraId="35C523CC">
      <w:pPr>
        <w:pStyle w:val="169"/>
        <w:keepNext/>
        <w:keepLines/>
        <w:ind w:left="259" w:hanging="259"/>
      </w:pPr>
      <w:r>
        <w:rPr>
          <w:b/>
        </w:rPr>
        <w:t xml:space="preserve">A.  </w:t>
      </w:r>
      <w:r>
        <w:t>使用II级生物安全柜操作</w:t>
      </w:r>
    </w:p>
    <w:p w14:paraId="1E62529C">
      <w:pPr>
        <w:pStyle w:val="169"/>
        <w:keepNext/>
        <w:keepLines/>
        <w:ind w:left="259" w:hanging="259"/>
      </w:pPr>
      <w:r>
        <w:rPr>
          <w:b/>
        </w:rPr>
        <w:t xml:space="preserve">B.  </w:t>
      </w:r>
      <w:r>
        <w:t>对可能产生致病微生物气溶胶或出现溅出的操作应在其他物理抑制设备中进行</w:t>
      </w:r>
    </w:p>
    <w:p w14:paraId="076DDE41">
      <w:pPr>
        <w:pStyle w:val="169"/>
        <w:keepNext/>
        <w:keepLines/>
        <w:ind w:left="259" w:hanging="259"/>
      </w:pPr>
      <w:r>
        <w:rPr>
          <w:b/>
        </w:rPr>
        <w:t xml:space="preserve">C.  </w:t>
      </w:r>
      <w:r>
        <w:t>使用个体防护设备(护目镜、面罩、个体呼吸保护用品或其他防溅出保护设备)</w:t>
      </w:r>
    </w:p>
    <w:p w14:paraId="6947F2BE">
      <w:pPr>
        <w:pStyle w:val="169"/>
        <w:keepNext/>
        <w:keepLines/>
        <w:ind w:left="259" w:hanging="259"/>
      </w:pPr>
      <w:r>
        <w:rPr>
          <w:b/>
        </w:rPr>
        <w:t xml:space="preserve">D.  </w:t>
      </w:r>
      <w:r>
        <w:t>不一定要使用个体防护设备</w:t>
      </w:r>
    </w:p>
    <w:p w14:paraId="38B440B1">
      <w:pPr>
        <w:pStyle w:val="168"/>
        <w:keepLines/>
      </w:pPr>
      <w:r>
        <w:t>标准答案：A、B、C</w:t>
      </w:r>
    </w:p>
    <w:p w14:paraId="7EEB7E67">
      <w:pPr>
        <w:pStyle w:val="167"/>
        <w:keepNext/>
        <w:keepLines/>
      </w:pPr>
      <w:r>
        <w:rPr>
          <w:color w:val="972A36"/>
        </w:rPr>
        <w:t xml:space="preserve">0319.  </w:t>
      </w:r>
      <w:r>
        <w:t>【判断题】 微生物实验中，一些受污染或盛过有害细菌、病菌的器皿和不要的菌种等，一定要经消毒和高压灭菌处理后，方可弃掉，而器皿才能再利用。</w:t>
      </w:r>
      <w:r>
        <w:rPr>
          <w:b w:val="0"/>
          <w:color w:val="6C7784"/>
          <w:sz w:val="15"/>
        </w:rPr>
        <w:t xml:space="preserve">   [原题号 207077]</w:t>
      </w:r>
    </w:p>
    <w:p w14:paraId="16C2727F">
      <w:pPr>
        <w:pStyle w:val="168"/>
        <w:keepLines/>
      </w:pPr>
      <w:r>
        <w:t>标准答案：正确</w:t>
      </w:r>
    </w:p>
    <w:p w14:paraId="411874E8">
      <w:pPr>
        <w:pStyle w:val="167"/>
        <w:keepNext/>
        <w:keepLines/>
      </w:pPr>
      <w:r>
        <w:rPr>
          <w:color w:val="972A36"/>
        </w:rPr>
        <w:t xml:space="preserve">0320.  </w:t>
      </w:r>
      <w:r>
        <w:t>【判断题】 实验室生物安全（laboratorybiosafety）工作是为了在从事病原微生物实验活动的实验室中避免病原微生物对工作人员、相关人员、公众的危害，不管对环境的污染。</w:t>
      </w:r>
      <w:r>
        <w:rPr>
          <w:b w:val="0"/>
          <w:color w:val="6C7784"/>
          <w:sz w:val="15"/>
        </w:rPr>
        <w:t xml:space="preserve">   [原题号 207076]</w:t>
      </w:r>
    </w:p>
    <w:p w14:paraId="56B8263F">
      <w:pPr>
        <w:pStyle w:val="168"/>
        <w:keepLines/>
      </w:pPr>
      <w:r>
        <w:t>标准答案：错误</w:t>
      </w:r>
    </w:p>
    <w:p w14:paraId="05B31665">
      <w:pPr>
        <w:pStyle w:val="167"/>
        <w:keepNext/>
        <w:keepLines/>
      </w:pPr>
      <w:r>
        <w:rPr>
          <w:color w:val="972A36"/>
        </w:rPr>
        <w:t xml:space="preserve">0321.  </w:t>
      </w:r>
      <w:r>
        <w:t>【判断题】 根据实验所涉及的病原微生物危害程度、实验项目、材料是否灭活、标本是否培养等情况，分别在BSL-1、BSL-2、BSL-3、BSL-4实验室中分级进行实验。</w:t>
      </w:r>
      <w:r>
        <w:rPr>
          <w:b w:val="0"/>
          <w:color w:val="6C7784"/>
          <w:sz w:val="15"/>
        </w:rPr>
        <w:t xml:space="preserve">   [原题号 207067]</w:t>
      </w:r>
    </w:p>
    <w:p w14:paraId="268D55D5">
      <w:pPr>
        <w:pStyle w:val="168"/>
        <w:keepLines/>
      </w:pPr>
      <w:r>
        <w:t>标准答案：正确</w:t>
      </w:r>
    </w:p>
    <w:p w14:paraId="5BC8DD7A">
      <w:pPr>
        <w:pStyle w:val="167"/>
        <w:keepNext/>
        <w:keepLines/>
      </w:pPr>
      <w:r>
        <w:rPr>
          <w:color w:val="972A36"/>
        </w:rPr>
        <w:t xml:space="preserve">0322.  </w:t>
      </w:r>
      <w:r>
        <w:t>【多选题】 BSL-3实验室与一般生物洁净室的不同是（）。</w:t>
      </w:r>
      <w:r>
        <w:rPr>
          <w:b w:val="0"/>
          <w:color w:val="6C7784"/>
          <w:sz w:val="15"/>
        </w:rPr>
        <w:t xml:space="preserve">   [原题号 204765]</w:t>
      </w:r>
    </w:p>
    <w:p w14:paraId="5387D845">
      <w:pPr>
        <w:pStyle w:val="169"/>
        <w:keepNext/>
        <w:keepLines/>
        <w:ind w:left="259" w:hanging="259"/>
      </w:pPr>
      <w:r>
        <w:rPr>
          <w:b/>
        </w:rPr>
        <w:t xml:space="preserve">A.  </w:t>
      </w:r>
      <w:r>
        <w:t>BSL-3实验室以保护工作人员和环境为主，安全是首要考虑因素</w:t>
      </w:r>
    </w:p>
    <w:p w14:paraId="676619A7">
      <w:pPr>
        <w:pStyle w:val="169"/>
        <w:keepNext/>
        <w:keepLines/>
        <w:ind w:left="259" w:hanging="259"/>
      </w:pPr>
      <w:r>
        <w:rPr>
          <w:b/>
        </w:rPr>
        <w:t xml:space="preserve">B.  </w:t>
      </w:r>
      <w:r>
        <w:t>生物洁净室以保护产品（工作对象）为主，洁净是首要考虑因素</w:t>
      </w:r>
    </w:p>
    <w:p w14:paraId="1FA412AE">
      <w:pPr>
        <w:pStyle w:val="169"/>
        <w:keepNext/>
        <w:keepLines/>
        <w:ind w:left="259" w:hanging="259"/>
      </w:pPr>
      <w:r>
        <w:rPr>
          <w:b/>
        </w:rPr>
        <w:t xml:space="preserve">C.  </w:t>
      </w:r>
      <w:r>
        <w:t>BSL-3实验室的污染物主要是目标微生物，是内部产生</w:t>
      </w:r>
    </w:p>
    <w:p w14:paraId="7A93B193">
      <w:pPr>
        <w:pStyle w:val="169"/>
        <w:keepNext/>
        <w:keepLines/>
        <w:ind w:left="259" w:hanging="259"/>
      </w:pPr>
      <w:r>
        <w:rPr>
          <w:b/>
        </w:rPr>
        <w:t xml:space="preserve">D.  </w:t>
      </w:r>
      <w:r>
        <w:t>生物洁净室的污染物主要是粉尘和微生物，是由外部进入或人的活动产生</w:t>
      </w:r>
    </w:p>
    <w:p w14:paraId="6E78DE4F">
      <w:pPr>
        <w:pStyle w:val="168"/>
        <w:keepLines/>
      </w:pPr>
      <w:r>
        <w:t>标准答案：A、B、C、D</w:t>
      </w:r>
    </w:p>
    <w:p w14:paraId="12BB6BE8">
      <w:pPr>
        <w:pStyle w:val="167"/>
        <w:keepNext/>
        <w:keepLines/>
      </w:pPr>
      <w:r>
        <w:rPr>
          <w:color w:val="972A36"/>
        </w:rPr>
        <w:t xml:space="preserve">0323.  </w:t>
      </w:r>
      <w:r>
        <w:t>【多选题】 生物医学实验室中必备下述哪些消毒液体，并由值日人员及时更换以保证其有效的消毒作用？（）</w:t>
      </w:r>
      <w:r>
        <w:rPr>
          <w:b w:val="0"/>
          <w:color w:val="6C7784"/>
          <w:sz w:val="15"/>
        </w:rPr>
        <w:t xml:space="preserve">   [原题号 204763]</w:t>
      </w:r>
    </w:p>
    <w:p w14:paraId="4379FBD9">
      <w:pPr>
        <w:pStyle w:val="169"/>
        <w:keepNext/>
        <w:keepLines/>
        <w:ind w:left="259" w:hanging="259"/>
      </w:pPr>
      <w:r>
        <w:rPr>
          <w:b/>
        </w:rPr>
        <w:t xml:space="preserve">A.  </w:t>
      </w:r>
      <w:r>
        <w:t>0.5%的次氯酸钠溶液。</w:t>
      </w:r>
    </w:p>
    <w:p w14:paraId="45B5D46E">
      <w:pPr>
        <w:pStyle w:val="169"/>
        <w:keepNext/>
        <w:keepLines/>
        <w:ind w:left="259" w:hanging="259"/>
      </w:pPr>
      <w:r>
        <w:rPr>
          <w:b/>
        </w:rPr>
        <w:t xml:space="preserve">B.  </w:t>
      </w:r>
      <w:r>
        <w:t>1.0%的来苏尔溶液。</w:t>
      </w:r>
    </w:p>
    <w:p w14:paraId="16CB94B7">
      <w:pPr>
        <w:pStyle w:val="169"/>
        <w:keepNext/>
        <w:keepLines/>
        <w:ind w:left="259" w:hanging="259"/>
      </w:pPr>
      <w:r>
        <w:rPr>
          <w:b/>
        </w:rPr>
        <w:t xml:space="preserve">C.  </w:t>
      </w:r>
      <w:r>
        <w:t>75%乙醇溶液及棉球。</w:t>
      </w:r>
    </w:p>
    <w:p w14:paraId="2E785E6D">
      <w:pPr>
        <w:pStyle w:val="169"/>
        <w:keepNext/>
        <w:keepLines/>
        <w:ind w:left="259" w:hanging="259"/>
      </w:pPr>
      <w:r>
        <w:rPr>
          <w:b/>
        </w:rPr>
        <w:t xml:space="preserve">D.  </w:t>
      </w:r>
      <w:r>
        <w:t>去离子水</w:t>
      </w:r>
    </w:p>
    <w:p w14:paraId="60AFAB57">
      <w:pPr>
        <w:pStyle w:val="168"/>
        <w:keepLines/>
      </w:pPr>
      <w:r>
        <w:t>标准答案：A、B、C</w:t>
      </w:r>
    </w:p>
    <w:p w14:paraId="6C8803E8">
      <w:pPr>
        <w:pStyle w:val="167"/>
        <w:keepNext/>
        <w:keepLines/>
      </w:pPr>
      <w:r>
        <w:rPr>
          <w:color w:val="972A36"/>
        </w:rPr>
        <w:t xml:space="preserve">0324.  </w:t>
      </w:r>
      <w:r>
        <w:t>【多选题】 CO2培养箱使用注意事项（）。</w:t>
      </w:r>
      <w:r>
        <w:rPr>
          <w:b w:val="0"/>
          <w:color w:val="6C7784"/>
          <w:sz w:val="15"/>
        </w:rPr>
        <w:t xml:space="preserve">   [原题号 204761]</w:t>
      </w:r>
    </w:p>
    <w:p w14:paraId="36A2CFB1">
      <w:pPr>
        <w:pStyle w:val="169"/>
        <w:keepNext/>
        <w:keepLines/>
        <w:ind w:left="259" w:hanging="259"/>
      </w:pPr>
      <w:r>
        <w:rPr>
          <w:b/>
        </w:rPr>
        <w:t xml:space="preserve">A.  </w:t>
      </w:r>
      <w:r>
        <w:t>组织培养皿需放在塑料盘内进行孵育</w:t>
      </w:r>
    </w:p>
    <w:p w14:paraId="6F27A916">
      <w:pPr>
        <w:pStyle w:val="169"/>
        <w:keepNext/>
        <w:keepLines/>
        <w:ind w:left="259" w:hanging="259"/>
      </w:pPr>
      <w:r>
        <w:rPr>
          <w:b/>
        </w:rPr>
        <w:t xml:space="preserve">B.  </w:t>
      </w:r>
      <w:r>
        <w:t>培养瓶和碟不能叠放，要分存放</w:t>
      </w:r>
    </w:p>
    <w:p w14:paraId="5A93035F">
      <w:pPr>
        <w:pStyle w:val="169"/>
        <w:keepNext/>
        <w:keepLines/>
        <w:ind w:left="259" w:hanging="259"/>
      </w:pPr>
      <w:r>
        <w:rPr>
          <w:b/>
        </w:rPr>
        <w:t xml:space="preserve">C.  </w:t>
      </w:r>
      <w:r>
        <w:t>定期清洁和消毒</w:t>
      </w:r>
    </w:p>
    <w:p w14:paraId="32F54FA0">
      <w:pPr>
        <w:pStyle w:val="169"/>
        <w:keepNext/>
        <w:keepLines/>
        <w:ind w:left="259" w:hanging="259"/>
      </w:pPr>
      <w:r>
        <w:rPr>
          <w:b/>
        </w:rPr>
        <w:t xml:space="preserve">D.  </w:t>
      </w:r>
      <w:r>
        <w:t>专人管理，每天检查CO2、管道，防止漏气，检查温度等</w:t>
      </w:r>
    </w:p>
    <w:p w14:paraId="43543420">
      <w:pPr>
        <w:pStyle w:val="168"/>
        <w:keepLines/>
      </w:pPr>
      <w:r>
        <w:t>标准答案：A、B、C、D</w:t>
      </w:r>
    </w:p>
    <w:p w14:paraId="6ED726DB">
      <w:pPr>
        <w:pStyle w:val="167"/>
        <w:keepNext/>
        <w:keepLines/>
      </w:pPr>
      <w:r>
        <w:rPr>
          <w:color w:val="972A36"/>
        </w:rPr>
        <w:t xml:space="preserve">0325.  </w:t>
      </w:r>
      <w:r>
        <w:t>【单选题】 高致病性禽流感病毒、艾滋病毒（Ⅰ型和Ⅱ型）按其危害程度，属于哪一病原微生物？（）</w:t>
      </w:r>
      <w:r>
        <w:rPr>
          <w:b w:val="0"/>
          <w:color w:val="6C7784"/>
          <w:sz w:val="15"/>
        </w:rPr>
        <w:t xml:space="preserve">   [原题号 204612]</w:t>
      </w:r>
    </w:p>
    <w:p w14:paraId="319BFC2A">
      <w:pPr>
        <w:pStyle w:val="169"/>
        <w:keepNext/>
        <w:keepLines/>
        <w:ind w:left="259" w:hanging="259"/>
      </w:pPr>
      <w:r>
        <w:rPr>
          <w:b/>
        </w:rPr>
        <w:t xml:space="preserve">A.  </w:t>
      </w:r>
      <w:r>
        <w:t>第一</w:t>
      </w:r>
    </w:p>
    <w:p w14:paraId="25DF2AD1">
      <w:pPr>
        <w:pStyle w:val="169"/>
        <w:keepNext/>
        <w:keepLines/>
        <w:ind w:left="259" w:hanging="259"/>
      </w:pPr>
      <w:r>
        <w:rPr>
          <w:b/>
        </w:rPr>
        <w:t xml:space="preserve">B.  </w:t>
      </w:r>
      <w:r>
        <w:t>第二</w:t>
      </w:r>
    </w:p>
    <w:p w14:paraId="469F0245">
      <w:pPr>
        <w:pStyle w:val="169"/>
        <w:keepNext/>
        <w:keepLines/>
        <w:ind w:left="259" w:hanging="259"/>
      </w:pPr>
      <w:r>
        <w:rPr>
          <w:b/>
        </w:rPr>
        <w:t xml:space="preserve">C.  </w:t>
      </w:r>
      <w:r>
        <w:t>第三</w:t>
      </w:r>
    </w:p>
    <w:p w14:paraId="4AF90389">
      <w:pPr>
        <w:pStyle w:val="169"/>
        <w:keepNext/>
        <w:keepLines/>
        <w:ind w:left="259" w:hanging="259"/>
      </w:pPr>
      <w:r>
        <w:rPr>
          <w:b/>
        </w:rPr>
        <w:t xml:space="preserve">D.  </w:t>
      </w:r>
      <w:r>
        <w:t>第四</w:t>
      </w:r>
    </w:p>
    <w:p w14:paraId="34D0FC7C">
      <w:pPr>
        <w:pStyle w:val="168"/>
        <w:keepLines/>
      </w:pPr>
      <w:r>
        <w:t>标准答案：B</w:t>
      </w:r>
    </w:p>
    <w:p w14:paraId="08F80E07">
      <w:pPr>
        <w:pStyle w:val="167"/>
        <w:keepNext/>
        <w:keepLines/>
      </w:pPr>
      <w:r>
        <w:rPr>
          <w:color w:val="972A36"/>
        </w:rPr>
        <w:t xml:space="preserve">0326.  </w:t>
      </w:r>
      <w:r>
        <w:t>【单选题】 清洁分光光度计比色皿的透光面可以用（）擦拭；</w:t>
      </w:r>
      <w:r>
        <w:rPr>
          <w:b w:val="0"/>
          <w:color w:val="6C7784"/>
          <w:sz w:val="15"/>
        </w:rPr>
        <w:t xml:space="preserve">   [原题号 204603]</w:t>
      </w:r>
    </w:p>
    <w:p w14:paraId="121D5072">
      <w:pPr>
        <w:pStyle w:val="169"/>
        <w:keepNext/>
        <w:keepLines/>
        <w:ind w:left="259" w:hanging="259"/>
      </w:pPr>
      <w:r>
        <w:rPr>
          <w:b/>
        </w:rPr>
        <w:t xml:space="preserve">A.  </w:t>
      </w:r>
      <w:r>
        <w:t>纱布</w:t>
      </w:r>
    </w:p>
    <w:p w14:paraId="20100694">
      <w:pPr>
        <w:pStyle w:val="169"/>
        <w:keepNext/>
        <w:keepLines/>
        <w:ind w:left="259" w:hanging="259"/>
      </w:pPr>
      <w:r>
        <w:rPr>
          <w:b/>
        </w:rPr>
        <w:t xml:space="preserve">B.  </w:t>
      </w:r>
      <w:r>
        <w:t>毛刷</w:t>
      </w:r>
    </w:p>
    <w:p w14:paraId="05C1C2F0">
      <w:pPr>
        <w:pStyle w:val="169"/>
        <w:keepNext/>
        <w:keepLines/>
        <w:ind w:left="259" w:hanging="259"/>
      </w:pPr>
      <w:r>
        <w:rPr>
          <w:b/>
        </w:rPr>
        <w:t xml:space="preserve">C.  </w:t>
      </w:r>
      <w:r>
        <w:t>镜头纸</w:t>
      </w:r>
    </w:p>
    <w:p w14:paraId="159065A5">
      <w:pPr>
        <w:pStyle w:val="169"/>
        <w:keepNext/>
        <w:keepLines/>
        <w:ind w:left="259" w:hanging="259"/>
      </w:pPr>
      <w:r>
        <w:rPr>
          <w:b/>
        </w:rPr>
        <w:t xml:space="preserve">D.  </w:t>
      </w:r>
      <w:r>
        <w:t>滤纸</w:t>
      </w:r>
    </w:p>
    <w:p w14:paraId="031F591E">
      <w:pPr>
        <w:pStyle w:val="168"/>
        <w:keepLines/>
      </w:pPr>
      <w:r>
        <w:t>标准答案：C</w:t>
      </w:r>
    </w:p>
    <w:p w14:paraId="5B3105B7">
      <w:pPr>
        <w:pStyle w:val="167"/>
        <w:keepNext/>
        <w:keepLines/>
      </w:pPr>
      <w:r>
        <w:rPr>
          <w:color w:val="972A36"/>
        </w:rPr>
        <w:t xml:space="preserve">0327.  </w:t>
      </w:r>
      <w:r>
        <w:t>【单选题】 进行大型凶悍的动物实验或者实验时间较长时，正确的处置方法是（)</w:t>
      </w:r>
      <w:r>
        <w:rPr>
          <w:b w:val="0"/>
          <w:color w:val="6C7784"/>
          <w:sz w:val="15"/>
        </w:rPr>
        <w:t xml:space="preserve">   [原题号 204601]</w:t>
      </w:r>
    </w:p>
    <w:p w14:paraId="01D1F3AF">
      <w:pPr>
        <w:pStyle w:val="169"/>
        <w:keepNext/>
        <w:keepLines/>
        <w:ind w:left="259" w:hanging="259"/>
      </w:pPr>
      <w:r>
        <w:rPr>
          <w:b/>
        </w:rPr>
        <w:t xml:space="preserve">A.  </w:t>
      </w:r>
      <w:r>
        <w:t>用绳索将其安全有效地固定在手术台或工作台</w:t>
      </w:r>
    </w:p>
    <w:p w14:paraId="3569F868">
      <w:pPr>
        <w:pStyle w:val="169"/>
        <w:keepNext/>
        <w:keepLines/>
        <w:ind w:left="259" w:hanging="259"/>
      </w:pPr>
      <w:r>
        <w:rPr>
          <w:b/>
        </w:rPr>
        <w:t xml:space="preserve">B.  </w:t>
      </w:r>
      <w:r>
        <w:t>将动物麻醉后安全有效地固定在手术台或工作台上</w:t>
      </w:r>
    </w:p>
    <w:p w14:paraId="3DF1FE9F">
      <w:pPr>
        <w:pStyle w:val="169"/>
        <w:keepNext/>
        <w:keepLines/>
        <w:ind w:left="259" w:hanging="259"/>
      </w:pPr>
      <w:r>
        <w:rPr>
          <w:b/>
        </w:rPr>
        <w:t xml:space="preserve">C.  </w:t>
      </w:r>
      <w:r>
        <w:t>找力气大的男生戴防护手套死死按住动物</w:t>
      </w:r>
    </w:p>
    <w:p w14:paraId="72AAB748">
      <w:pPr>
        <w:pStyle w:val="169"/>
        <w:keepNext/>
        <w:keepLines/>
        <w:ind w:left="259" w:hanging="259"/>
      </w:pPr>
      <w:r>
        <w:rPr>
          <w:b/>
        </w:rPr>
        <w:t xml:space="preserve">D.  </w:t>
      </w:r>
      <w:r>
        <w:t>将动物麻醉后找力气大的男生戴手套按住动物</w:t>
      </w:r>
    </w:p>
    <w:p w14:paraId="1FD411F0">
      <w:pPr>
        <w:pStyle w:val="168"/>
        <w:keepLines/>
      </w:pPr>
      <w:r>
        <w:t>标准答案：B</w:t>
      </w:r>
    </w:p>
    <w:p w14:paraId="391D3216">
      <w:pPr>
        <w:pStyle w:val="167"/>
        <w:keepNext/>
        <w:keepLines/>
      </w:pPr>
      <w:r>
        <w:rPr>
          <w:color w:val="972A36"/>
        </w:rPr>
        <w:t xml:space="preserve">0328.  </w:t>
      </w:r>
      <w:r>
        <w:t>【单选题】 生物学实验中应该尽量选择（）进行实验，杜绝因实验动物自身携带病原体而使实验人员感染。</w:t>
      </w:r>
      <w:r>
        <w:rPr>
          <w:b w:val="0"/>
          <w:color w:val="6C7784"/>
          <w:sz w:val="15"/>
        </w:rPr>
        <w:t xml:space="preserve">   [原题号 204600]</w:t>
      </w:r>
    </w:p>
    <w:p w14:paraId="2EFCACA0">
      <w:pPr>
        <w:pStyle w:val="169"/>
        <w:keepNext/>
        <w:keepLines/>
        <w:ind w:left="259" w:hanging="259"/>
      </w:pPr>
      <w:r>
        <w:rPr>
          <w:b/>
        </w:rPr>
        <w:t xml:space="preserve">A.  </w:t>
      </w:r>
      <w:r>
        <w:t>具有《实验动物生产许可证》的单位生产实验动物</w:t>
      </w:r>
    </w:p>
    <w:p w14:paraId="69E345D3">
      <w:pPr>
        <w:pStyle w:val="169"/>
        <w:keepNext/>
        <w:keepLines/>
        <w:ind w:left="259" w:hanging="259"/>
      </w:pPr>
      <w:r>
        <w:rPr>
          <w:b/>
        </w:rPr>
        <w:t xml:space="preserve">B.  </w:t>
      </w:r>
      <w:r>
        <w:t>宠物市场购买的动物</w:t>
      </w:r>
    </w:p>
    <w:p w14:paraId="2B60A4E2">
      <w:pPr>
        <w:pStyle w:val="169"/>
        <w:keepNext/>
        <w:keepLines/>
        <w:ind w:left="259" w:hanging="259"/>
      </w:pPr>
      <w:r>
        <w:rPr>
          <w:b/>
        </w:rPr>
        <w:t xml:space="preserve">C.  </w:t>
      </w:r>
      <w:r>
        <w:t>养殖场饲养的动物</w:t>
      </w:r>
    </w:p>
    <w:p w14:paraId="33497960">
      <w:pPr>
        <w:pStyle w:val="169"/>
        <w:keepNext/>
        <w:keepLines/>
        <w:ind w:left="259" w:hanging="259"/>
      </w:pPr>
      <w:r>
        <w:rPr>
          <w:b/>
        </w:rPr>
        <w:t xml:space="preserve">D.  </w:t>
      </w:r>
      <w:r>
        <w:t>野外捕捉的动物</w:t>
      </w:r>
    </w:p>
    <w:p w14:paraId="1188FE7C">
      <w:pPr>
        <w:pStyle w:val="168"/>
        <w:keepLines/>
      </w:pPr>
      <w:r>
        <w:t>标准答案：A</w:t>
      </w:r>
    </w:p>
    <w:p w14:paraId="0044A484">
      <w:pPr>
        <w:pStyle w:val="167"/>
        <w:keepNext/>
        <w:keepLines/>
      </w:pPr>
      <w:r>
        <w:rPr>
          <w:color w:val="972A36"/>
        </w:rPr>
        <w:t xml:space="preserve">0329.  </w:t>
      </w:r>
      <w:r>
        <w:t>【单选题】 能够进行动物实验的人员必须是（）。</w:t>
      </w:r>
      <w:r>
        <w:rPr>
          <w:b w:val="0"/>
          <w:color w:val="6C7784"/>
          <w:sz w:val="15"/>
        </w:rPr>
        <w:t xml:space="preserve">   [原题号 204599]</w:t>
      </w:r>
    </w:p>
    <w:p w14:paraId="69BA9C88">
      <w:pPr>
        <w:pStyle w:val="169"/>
        <w:keepNext/>
        <w:keepLines/>
        <w:ind w:left="259" w:hanging="259"/>
      </w:pPr>
      <w:r>
        <w:rPr>
          <w:b/>
        </w:rPr>
        <w:t xml:space="preserve">A.  </w:t>
      </w:r>
      <w:r>
        <w:t>A需经《实验动物从业人员培训》考试合格获得实验动物从业人员许可证的人</w:t>
      </w:r>
    </w:p>
    <w:p w14:paraId="1C2F7773">
      <w:pPr>
        <w:pStyle w:val="169"/>
        <w:keepNext/>
        <w:keepLines/>
        <w:ind w:left="259" w:hanging="259"/>
      </w:pPr>
      <w:r>
        <w:rPr>
          <w:b/>
        </w:rPr>
        <w:t xml:space="preserve">B.  </w:t>
      </w:r>
      <w:r>
        <w:t>实验室全体在编工作人员</w:t>
      </w:r>
    </w:p>
    <w:p w14:paraId="2DF45571">
      <w:pPr>
        <w:pStyle w:val="169"/>
        <w:keepNext/>
        <w:keepLines/>
        <w:ind w:left="259" w:hanging="259"/>
      </w:pPr>
      <w:r>
        <w:rPr>
          <w:b/>
        </w:rPr>
        <w:t xml:space="preserve">C.  </w:t>
      </w:r>
      <w:r>
        <w:t>在读硕士研究生及以上实验人员</w:t>
      </w:r>
    </w:p>
    <w:p w14:paraId="16D7D3E1">
      <w:pPr>
        <w:pStyle w:val="169"/>
        <w:keepNext/>
        <w:keepLines/>
        <w:ind w:left="259" w:hanging="259"/>
      </w:pPr>
      <w:r>
        <w:rPr>
          <w:b/>
        </w:rPr>
        <w:t xml:space="preserve">D.  </w:t>
      </w:r>
      <w:r>
        <w:t>大学及以上实验人员</w:t>
      </w:r>
    </w:p>
    <w:p w14:paraId="6BC35688">
      <w:pPr>
        <w:pStyle w:val="168"/>
        <w:keepLines/>
      </w:pPr>
      <w:r>
        <w:t>标准答案：A</w:t>
      </w:r>
    </w:p>
    <w:p w14:paraId="30B81D9D">
      <w:pPr>
        <w:pStyle w:val="167"/>
        <w:keepNext/>
        <w:keepLines/>
      </w:pPr>
      <w:r>
        <w:rPr>
          <w:color w:val="972A36"/>
        </w:rPr>
        <w:t xml:space="preserve">0330.  </w:t>
      </w:r>
      <w:r>
        <w:t>【单选题】 实验动物只能饲养在（）。</w:t>
      </w:r>
      <w:r>
        <w:rPr>
          <w:b w:val="0"/>
          <w:color w:val="6C7784"/>
          <w:sz w:val="15"/>
        </w:rPr>
        <w:t xml:space="preserve">   [原题号 204598]</w:t>
      </w:r>
    </w:p>
    <w:p w14:paraId="77E74327">
      <w:pPr>
        <w:pStyle w:val="169"/>
        <w:keepNext/>
        <w:keepLines/>
        <w:ind w:left="259" w:hanging="259"/>
      </w:pPr>
      <w:r>
        <w:rPr>
          <w:b/>
        </w:rPr>
        <w:t xml:space="preserve">A.  </w:t>
      </w:r>
      <w:r>
        <w:t>任何房间</w:t>
      </w:r>
    </w:p>
    <w:p w14:paraId="6500D2AC">
      <w:pPr>
        <w:pStyle w:val="169"/>
        <w:keepNext/>
        <w:keepLines/>
        <w:ind w:left="259" w:hanging="259"/>
      </w:pPr>
      <w:r>
        <w:rPr>
          <w:b/>
        </w:rPr>
        <w:t xml:space="preserve">B.  </w:t>
      </w:r>
      <w:r>
        <w:t>带空调的房间</w:t>
      </w:r>
    </w:p>
    <w:p w14:paraId="624C582E">
      <w:pPr>
        <w:pStyle w:val="169"/>
        <w:keepNext/>
        <w:keepLines/>
        <w:ind w:left="259" w:hanging="259"/>
      </w:pPr>
      <w:r>
        <w:rPr>
          <w:b/>
        </w:rPr>
        <w:t xml:space="preserve">C.  </w:t>
      </w:r>
      <w:r>
        <w:t>任何实验室</w:t>
      </w:r>
    </w:p>
    <w:p w14:paraId="4979455F">
      <w:pPr>
        <w:pStyle w:val="169"/>
        <w:keepNext/>
        <w:keepLines/>
        <w:ind w:left="259" w:hanging="259"/>
      </w:pPr>
      <w:r>
        <w:rPr>
          <w:b/>
        </w:rPr>
        <w:t xml:space="preserve">D.  </w:t>
      </w:r>
      <w:r>
        <w:t>具有资质的动物实验室</w:t>
      </w:r>
    </w:p>
    <w:p w14:paraId="17BE0D9B">
      <w:pPr>
        <w:pStyle w:val="168"/>
        <w:keepLines/>
      </w:pPr>
      <w:r>
        <w:t>标准答案：D</w:t>
      </w:r>
    </w:p>
    <w:p w14:paraId="304EBDA8">
      <w:pPr>
        <w:pStyle w:val="167"/>
        <w:keepNext/>
        <w:keepLines/>
      </w:pPr>
      <w:r>
        <w:rPr>
          <w:color w:val="972A36"/>
        </w:rPr>
        <w:t xml:space="preserve">0331.  </w:t>
      </w:r>
      <w:r>
        <w:t>【单选题】 实验动物按微生物学质量控制的程度或根据微生物净化程度可分为（）。</w:t>
      </w:r>
      <w:r>
        <w:rPr>
          <w:b w:val="0"/>
          <w:color w:val="6C7784"/>
          <w:sz w:val="15"/>
        </w:rPr>
        <w:t xml:space="preserve">   [原题号 204594]</w:t>
      </w:r>
    </w:p>
    <w:p w14:paraId="4E5B8EEA">
      <w:pPr>
        <w:pStyle w:val="169"/>
        <w:keepNext/>
        <w:keepLines/>
        <w:ind w:left="259" w:hanging="259"/>
      </w:pPr>
      <w:r>
        <w:rPr>
          <w:b/>
        </w:rPr>
        <w:t xml:space="preserve">A.  </w:t>
      </w:r>
      <w:r>
        <w:t>普通、清洁、无特殊病原体、无菌和悉生动物五级</w:t>
      </w:r>
    </w:p>
    <w:p w14:paraId="231610AA">
      <w:pPr>
        <w:pStyle w:val="169"/>
        <w:keepNext/>
        <w:keepLines/>
        <w:ind w:left="259" w:hanging="259"/>
      </w:pPr>
      <w:r>
        <w:rPr>
          <w:b/>
        </w:rPr>
        <w:t xml:space="preserve">B.  </w:t>
      </w:r>
      <w:r>
        <w:t>普通、清洁、无特殊病原体、无菌动物四级</w:t>
      </w:r>
    </w:p>
    <w:p w14:paraId="1A76DE97">
      <w:pPr>
        <w:pStyle w:val="169"/>
        <w:keepNext/>
        <w:keepLines/>
        <w:ind w:left="259" w:hanging="259"/>
      </w:pPr>
      <w:r>
        <w:rPr>
          <w:b/>
        </w:rPr>
        <w:t xml:space="preserve">C.  </w:t>
      </w:r>
      <w:r>
        <w:t>清洁、无特殊病原体、无菌和悉生动物四级</w:t>
      </w:r>
    </w:p>
    <w:p w14:paraId="1A2D6572">
      <w:pPr>
        <w:pStyle w:val="169"/>
        <w:keepNext/>
        <w:keepLines/>
        <w:ind w:left="259" w:hanging="259"/>
      </w:pPr>
      <w:r>
        <w:rPr>
          <w:b/>
        </w:rPr>
        <w:t xml:space="preserve">D.  </w:t>
      </w:r>
      <w:r>
        <w:t>普通、清洁、无特殊病原体和悉生动物四级</w:t>
      </w:r>
    </w:p>
    <w:p w14:paraId="418506F2">
      <w:pPr>
        <w:pStyle w:val="168"/>
        <w:keepLines/>
      </w:pPr>
      <w:r>
        <w:t>标准答案：A</w:t>
      </w:r>
    </w:p>
    <w:p w14:paraId="24BE9369">
      <w:pPr>
        <w:pStyle w:val="167"/>
        <w:keepNext/>
        <w:keepLines/>
      </w:pPr>
      <w:r>
        <w:rPr>
          <w:color w:val="972A36"/>
        </w:rPr>
        <w:t xml:space="preserve">0332.  </w:t>
      </w:r>
      <w:r>
        <w:t>【单选题】 如果纸质文件被感染性微生物材料污染，正确的处理方式是（）。</w:t>
      </w:r>
      <w:r>
        <w:rPr>
          <w:b w:val="0"/>
          <w:color w:val="6C7784"/>
          <w:sz w:val="15"/>
        </w:rPr>
        <w:t xml:space="preserve">   [原题号 204593]</w:t>
      </w:r>
    </w:p>
    <w:p w14:paraId="3DD3CDAA">
      <w:pPr>
        <w:pStyle w:val="169"/>
        <w:keepNext/>
        <w:keepLines/>
        <w:ind w:left="259" w:hanging="259"/>
      </w:pPr>
      <w:r>
        <w:rPr>
          <w:b/>
        </w:rPr>
        <w:t xml:space="preserve">A.  </w:t>
      </w:r>
      <w:r>
        <w:t>复印机上复制出无污染新纸质文件</w:t>
      </w:r>
    </w:p>
    <w:p w14:paraId="39C2192C">
      <w:pPr>
        <w:pStyle w:val="169"/>
        <w:keepNext/>
        <w:keepLines/>
        <w:ind w:left="259" w:hanging="259"/>
      </w:pPr>
      <w:r>
        <w:rPr>
          <w:b/>
        </w:rPr>
        <w:t xml:space="preserve">B.  </w:t>
      </w:r>
      <w:r>
        <w:t>复印机上复制出无污染新纸质文件，污染原件置于污染性废弃物的容器内</w:t>
      </w:r>
    </w:p>
    <w:p w14:paraId="55E68E7B">
      <w:pPr>
        <w:pStyle w:val="169"/>
        <w:keepNext/>
        <w:keepLines/>
        <w:ind w:left="259" w:hanging="259"/>
      </w:pPr>
      <w:r>
        <w:rPr>
          <w:b/>
        </w:rPr>
        <w:t xml:space="preserve">C.  </w:t>
      </w:r>
      <w:r>
        <w:t>数码相机翻拍污染纸质文件，污染原件置于污染性废弃物的容器内</w:t>
      </w:r>
    </w:p>
    <w:p w14:paraId="797DEECD">
      <w:pPr>
        <w:pStyle w:val="169"/>
        <w:keepNext/>
        <w:keepLines/>
        <w:ind w:left="259" w:hanging="259"/>
      </w:pPr>
      <w:r>
        <w:rPr>
          <w:b/>
        </w:rPr>
        <w:t xml:space="preserve">D.  </w:t>
      </w:r>
      <w:r>
        <w:t>都可以</w:t>
      </w:r>
    </w:p>
    <w:p w14:paraId="3C097473">
      <w:pPr>
        <w:pStyle w:val="168"/>
        <w:keepLines/>
      </w:pPr>
      <w:r>
        <w:t>标准答案：C</w:t>
      </w:r>
    </w:p>
    <w:p w14:paraId="646199E0">
      <w:pPr>
        <w:pStyle w:val="167"/>
        <w:keepNext/>
        <w:keepLines/>
      </w:pPr>
      <w:r>
        <w:rPr>
          <w:color w:val="972A36"/>
        </w:rPr>
        <w:t xml:space="preserve">0333.  </w:t>
      </w:r>
      <w:r>
        <w:t>【单选题】 实验室内因盛放感染性微生物的容器破碎或其它原因造成感染性物质溢出时，正确的操作是（）。</w:t>
      </w:r>
      <w:r>
        <w:rPr>
          <w:b w:val="0"/>
          <w:color w:val="6C7784"/>
          <w:sz w:val="15"/>
        </w:rPr>
        <w:t xml:space="preserve">   [原题号 204592]</w:t>
      </w:r>
    </w:p>
    <w:p w14:paraId="4FB5BF89">
      <w:pPr>
        <w:pStyle w:val="169"/>
        <w:keepNext/>
        <w:keepLines/>
        <w:ind w:left="259" w:hanging="259"/>
      </w:pPr>
      <w:r>
        <w:rPr>
          <w:b/>
        </w:rPr>
        <w:t xml:space="preserve">A.  </w:t>
      </w:r>
      <w:r>
        <w:t>用布或纸巾覆盖感染性物质和污染物品，倒上消毒剂作用适当时间，然后清理布、纸巾、感染性材料及容器碎片，</w:t>
      </w:r>
    </w:p>
    <w:p w14:paraId="7D8BE832">
      <w:pPr>
        <w:pStyle w:val="169"/>
        <w:keepNext/>
        <w:keepLines/>
        <w:ind w:left="259" w:hanging="259"/>
      </w:pPr>
      <w:r>
        <w:rPr>
          <w:b/>
        </w:rPr>
        <w:t xml:space="preserve">B.  </w:t>
      </w:r>
      <w:r>
        <w:t>戴手套清理掉感染性材料及容器碎片</w:t>
      </w:r>
    </w:p>
    <w:p w14:paraId="3858A98C">
      <w:pPr>
        <w:pStyle w:val="169"/>
        <w:keepNext/>
        <w:keepLines/>
        <w:ind w:left="259" w:hanging="259"/>
      </w:pPr>
      <w:r>
        <w:rPr>
          <w:b/>
        </w:rPr>
        <w:t xml:space="preserve">C.  </w:t>
      </w:r>
      <w:r>
        <w:t>用扫帚和簸箕清理感染性材料及容器碎片</w:t>
      </w:r>
    </w:p>
    <w:p w14:paraId="4F0CA3F6">
      <w:pPr>
        <w:pStyle w:val="169"/>
        <w:keepNext/>
        <w:keepLines/>
        <w:ind w:left="259" w:hanging="259"/>
      </w:pPr>
      <w:r>
        <w:rPr>
          <w:b/>
        </w:rPr>
        <w:t xml:space="preserve">D.  </w:t>
      </w:r>
      <w:r>
        <w:t>用簸箕清理感染性材料及容器碎片至消毒液内浸泡消毒</w:t>
      </w:r>
    </w:p>
    <w:p w14:paraId="7FF9489D">
      <w:pPr>
        <w:pStyle w:val="168"/>
        <w:keepLines/>
      </w:pPr>
      <w:r>
        <w:t>标准答案：A</w:t>
      </w:r>
    </w:p>
    <w:p w14:paraId="3B93FADC">
      <w:pPr>
        <w:pStyle w:val="167"/>
        <w:keepNext/>
        <w:keepLines/>
      </w:pPr>
      <w:r>
        <w:rPr>
          <w:color w:val="972A36"/>
        </w:rPr>
        <w:t xml:space="preserve">0334.  </w:t>
      </w:r>
      <w:r>
        <w:t>【单选题】 在微生物实验室内发生工作人员吸入或食入感染性材料事故时，正确的操作是（）。</w:t>
      </w:r>
      <w:r>
        <w:rPr>
          <w:b w:val="0"/>
          <w:color w:val="6C7784"/>
          <w:sz w:val="15"/>
        </w:rPr>
        <w:t xml:space="preserve">   [原题号 204591]</w:t>
      </w:r>
    </w:p>
    <w:p w14:paraId="1442EF58">
      <w:pPr>
        <w:pStyle w:val="169"/>
        <w:keepNext/>
        <w:keepLines/>
        <w:ind w:left="259" w:hanging="259"/>
      </w:pPr>
      <w:r>
        <w:rPr>
          <w:b/>
        </w:rPr>
        <w:t xml:space="preserve">A.  </w:t>
      </w:r>
      <w:r>
        <w:t>立即进行医学处理</w:t>
      </w:r>
    </w:p>
    <w:p w14:paraId="0D4D37CD">
      <w:pPr>
        <w:pStyle w:val="169"/>
        <w:keepNext/>
        <w:keepLines/>
        <w:ind w:left="259" w:hanging="259"/>
      </w:pPr>
      <w:r>
        <w:rPr>
          <w:b/>
        </w:rPr>
        <w:t xml:space="preserve">B.  </w:t>
      </w:r>
      <w:r>
        <w:t>立即报告生物安全员</w:t>
      </w:r>
    </w:p>
    <w:p w14:paraId="074B7CB1">
      <w:pPr>
        <w:pStyle w:val="169"/>
        <w:keepNext/>
        <w:keepLines/>
        <w:ind w:left="259" w:hanging="259"/>
      </w:pPr>
      <w:r>
        <w:rPr>
          <w:b/>
        </w:rPr>
        <w:t xml:space="preserve">C.  </w:t>
      </w:r>
      <w:r>
        <w:t>立即进行医学处理并报告生物安全员</w:t>
      </w:r>
    </w:p>
    <w:p w14:paraId="3E562EA8">
      <w:pPr>
        <w:pStyle w:val="169"/>
        <w:keepNext/>
        <w:keepLines/>
        <w:ind w:left="259" w:hanging="259"/>
      </w:pPr>
      <w:r>
        <w:rPr>
          <w:b/>
        </w:rPr>
        <w:t xml:space="preserve">D.  </w:t>
      </w:r>
      <w:r>
        <w:t>立即进行医学处理并报告生物安全员，同时记录吸入或食入材料、事故发生的细节，并保留完整适当的医疗记录</w:t>
      </w:r>
    </w:p>
    <w:p w14:paraId="42F2A1C0">
      <w:pPr>
        <w:pStyle w:val="168"/>
        <w:keepLines/>
      </w:pPr>
      <w:r>
        <w:t>标准答案：D</w:t>
      </w:r>
    </w:p>
    <w:p w14:paraId="6116AADD">
      <w:pPr>
        <w:pStyle w:val="167"/>
        <w:keepNext/>
        <w:keepLines/>
      </w:pPr>
      <w:r>
        <w:rPr>
          <w:color w:val="972A36"/>
        </w:rPr>
        <w:t xml:space="preserve">0335.  </w:t>
      </w:r>
      <w:r>
        <w:t>【单选题】 在微生物实验室内被锐器刺伤、割伤或擦伤，正确的操作是（）。</w:t>
      </w:r>
      <w:r>
        <w:rPr>
          <w:b w:val="0"/>
          <w:color w:val="6C7784"/>
          <w:sz w:val="15"/>
        </w:rPr>
        <w:t xml:space="preserve">   [原题号 204590]</w:t>
      </w:r>
    </w:p>
    <w:p w14:paraId="115FEC56">
      <w:pPr>
        <w:pStyle w:val="169"/>
        <w:keepNext/>
        <w:keepLines/>
        <w:ind w:left="259" w:hanging="259"/>
      </w:pPr>
      <w:r>
        <w:rPr>
          <w:b/>
        </w:rPr>
        <w:t xml:space="preserve">A.  </w:t>
      </w:r>
      <w:r>
        <w:t>立即清洗受伤部位，消毒伤口</w:t>
      </w:r>
    </w:p>
    <w:p w14:paraId="0DD02F8D">
      <w:pPr>
        <w:pStyle w:val="169"/>
        <w:keepNext/>
        <w:keepLines/>
        <w:ind w:left="259" w:hanging="259"/>
      </w:pPr>
      <w:r>
        <w:rPr>
          <w:b/>
        </w:rPr>
        <w:t xml:space="preserve">B.  </w:t>
      </w:r>
      <w:r>
        <w:t>立即清洗双手及受伤部位，消毒伤口</w:t>
      </w:r>
    </w:p>
    <w:p w14:paraId="62BF1428">
      <w:pPr>
        <w:pStyle w:val="169"/>
        <w:keepNext/>
        <w:keepLines/>
        <w:ind w:left="259" w:hanging="259"/>
      </w:pPr>
      <w:r>
        <w:rPr>
          <w:b/>
        </w:rPr>
        <w:t xml:space="preserve">C.  </w:t>
      </w:r>
      <w:r>
        <w:t>立即清洗双手及受伤部位，消毒伤口，必要时进行医学处理</w:t>
      </w:r>
    </w:p>
    <w:p w14:paraId="1C9F0093">
      <w:pPr>
        <w:pStyle w:val="169"/>
        <w:keepNext/>
        <w:keepLines/>
        <w:ind w:left="259" w:hanging="259"/>
      </w:pPr>
      <w:r>
        <w:rPr>
          <w:b/>
        </w:rPr>
        <w:t xml:space="preserve">D.  </w:t>
      </w:r>
      <w:r>
        <w:t>立即清洗双手及受伤部位，消毒伤口，必要时进行医学处理，记录事故并报告生物安全员</w:t>
      </w:r>
    </w:p>
    <w:p w14:paraId="6227392C">
      <w:pPr>
        <w:pStyle w:val="168"/>
        <w:keepLines/>
      </w:pPr>
      <w:r>
        <w:t>标准答案：D</w:t>
      </w:r>
    </w:p>
    <w:p w14:paraId="7CE1A410">
      <w:pPr>
        <w:pStyle w:val="167"/>
        <w:keepNext/>
        <w:keepLines/>
      </w:pPr>
      <w:r>
        <w:rPr>
          <w:color w:val="972A36"/>
        </w:rPr>
        <w:t xml:space="preserve">0336.  </w:t>
      </w:r>
      <w:r>
        <w:t>【单选题】 在操作血液、体液以及其它具有潜在感染性的材料或感染性动物时应戴上合适的手套，摘除手套正确的程序是（）。</w:t>
      </w:r>
      <w:r>
        <w:rPr>
          <w:b w:val="0"/>
          <w:color w:val="6C7784"/>
          <w:sz w:val="15"/>
        </w:rPr>
        <w:t xml:space="preserve">   [原题号 204588]</w:t>
      </w:r>
    </w:p>
    <w:p w14:paraId="34CDB24F">
      <w:pPr>
        <w:pStyle w:val="169"/>
        <w:keepNext/>
        <w:keepLines/>
        <w:ind w:left="259" w:hanging="259"/>
      </w:pPr>
      <w:r>
        <w:rPr>
          <w:b/>
        </w:rPr>
        <w:t xml:space="preserve">A.  </w:t>
      </w:r>
      <w:r>
        <w:t>实验结束摘除手套扔在垃圾袋中</w:t>
      </w:r>
    </w:p>
    <w:p w14:paraId="2922477D">
      <w:pPr>
        <w:pStyle w:val="169"/>
        <w:keepNext/>
        <w:keepLines/>
        <w:ind w:left="259" w:hanging="259"/>
      </w:pPr>
      <w:r>
        <w:rPr>
          <w:b/>
        </w:rPr>
        <w:t xml:space="preserve">B.  </w:t>
      </w:r>
      <w:r>
        <w:t>实验结束先消毒手套再摘除扔在垃圾袋中</w:t>
      </w:r>
    </w:p>
    <w:p w14:paraId="0C5C1D63">
      <w:pPr>
        <w:pStyle w:val="169"/>
        <w:keepNext/>
        <w:keepLines/>
        <w:ind w:left="259" w:hanging="259"/>
      </w:pPr>
      <w:r>
        <w:rPr>
          <w:b/>
        </w:rPr>
        <w:t xml:space="preserve">C.  </w:t>
      </w:r>
      <w:r>
        <w:t>实验结束先消毒手套再摘除扔在垃圾袋中，然后立即洗手</w:t>
      </w:r>
    </w:p>
    <w:p w14:paraId="71DF9D9C">
      <w:pPr>
        <w:pStyle w:val="169"/>
        <w:keepNext/>
        <w:keepLines/>
        <w:ind w:left="259" w:hanging="259"/>
      </w:pPr>
      <w:r>
        <w:rPr>
          <w:b/>
        </w:rPr>
        <w:t xml:space="preserve">D.  </w:t>
      </w:r>
      <w:r>
        <w:t>实验结束先消毒手套再摘除扔在生物危害垃圾袋中，然后立即洗手</w:t>
      </w:r>
    </w:p>
    <w:p w14:paraId="695D9289">
      <w:pPr>
        <w:pStyle w:val="168"/>
        <w:keepLines/>
      </w:pPr>
      <w:r>
        <w:t>标准答案：D</w:t>
      </w:r>
    </w:p>
    <w:p w14:paraId="404AC5AF">
      <w:pPr>
        <w:pStyle w:val="167"/>
        <w:keepNext/>
        <w:keepLines/>
      </w:pPr>
      <w:r>
        <w:rPr>
          <w:color w:val="972A36"/>
        </w:rPr>
        <w:t xml:space="preserve">0337.  </w:t>
      </w:r>
      <w:r>
        <w:t>【单选题】 可以穿生物学实验室工作服的场所是（）。</w:t>
      </w:r>
      <w:r>
        <w:rPr>
          <w:b w:val="0"/>
          <w:color w:val="6C7784"/>
          <w:sz w:val="15"/>
        </w:rPr>
        <w:t xml:space="preserve">   [原题号 204587]</w:t>
      </w:r>
    </w:p>
    <w:p w14:paraId="24D7A810">
      <w:pPr>
        <w:pStyle w:val="169"/>
        <w:keepNext/>
        <w:keepLines/>
        <w:ind w:left="259" w:hanging="259"/>
      </w:pPr>
      <w:r>
        <w:rPr>
          <w:b/>
        </w:rPr>
        <w:t xml:space="preserve">A.  </w:t>
      </w:r>
      <w:r>
        <w:t>生物学实验室</w:t>
      </w:r>
    </w:p>
    <w:p w14:paraId="1E3164D0">
      <w:pPr>
        <w:pStyle w:val="169"/>
        <w:keepNext/>
        <w:keepLines/>
        <w:ind w:left="259" w:hanging="259"/>
      </w:pPr>
      <w:r>
        <w:rPr>
          <w:b/>
        </w:rPr>
        <w:t xml:space="preserve">B.  </w:t>
      </w:r>
      <w:r>
        <w:t>餐厅、咖啡厅</w:t>
      </w:r>
    </w:p>
    <w:p w14:paraId="528CB2CE">
      <w:pPr>
        <w:pStyle w:val="169"/>
        <w:keepNext/>
        <w:keepLines/>
        <w:ind w:left="259" w:hanging="259"/>
      </w:pPr>
      <w:r>
        <w:rPr>
          <w:b/>
        </w:rPr>
        <w:t xml:space="preserve">C.  </w:t>
      </w:r>
      <w:r>
        <w:t>办公室、图书馆</w:t>
      </w:r>
    </w:p>
    <w:p w14:paraId="047BE49C">
      <w:pPr>
        <w:pStyle w:val="169"/>
        <w:keepNext/>
        <w:keepLines/>
        <w:ind w:left="259" w:hanging="259"/>
      </w:pPr>
      <w:r>
        <w:rPr>
          <w:b/>
        </w:rPr>
        <w:t xml:space="preserve">D.  </w:t>
      </w:r>
      <w:r>
        <w:t>员工休息室和卫生间</w:t>
      </w:r>
    </w:p>
    <w:p w14:paraId="098F3BE4">
      <w:pPr>
        <w:pStyle w:val="168"/>
        <w:keepLines/>
      </w:pPr>
      <w:r>
        <w:t>标准答案：A</w:t>
      </w:r>
    </w:p>
    <w:p w14:paraId="11C8BA74">
      <w:pPr>
        <w:pStyle w:val="167"/>
        <w:keepNext/>
        <w:keepLines/>
      </w:pPr>
      <w:r>
        <w:rPr>
          <w:color w:val="972A36"/>
        </w:rPr>
        <w:t xml:space="preserve">0338.  </w:t>
      </w:r>
      <w:r>
        <w:t>【单选题】 微生物学实验室的门应保持关闭，能够进入实验室的人是（）。</w:t>
      </w:r>
      <w:r>
        <w:rPr>
          <w:b w:val="0"/>
          <w:color w:val="6C7784"/>
          <w:sz w:val="15"/>
        </w:rPr>
        <w:t xml:space="preserve">   [原题号 204586]</w:t>
      </w:r>
    </w:p>
    <w:p w14:paraId="38540540">
      <w:pPr>
        <w:pStyle w:val="169"/>
        <w:keepNext/>
        <w:keepLines/>
        <w:ind w:left="259" w:hanging="259"/>
      </w:pPr>
      <w:r>
        <w:rPr>
          <w:b/>
        </w:rPr>
        <w:t xml:space="preserve">A.  </w:t>
      </w:r>
      <w:r>
        <w:t>经批准的人员</w:t>
      </w:r>
    </w:p>
    <w:p w14:paraId="04C3BE24">
      <w:pPr>
        <w:pStyle w:val="169"/>
        <w:keepNext/>
        <w:keepLines/>
        <w:ind w:left="259" w:hanging="259"/>
      </w:pPr>
      <w:r>
        <w:rPr>
          <w:b/>
        </w:rPr>
        <w:t xml:space="preserve">B.  </w:t>
      </w:r>
      <w:r>
        <w:t>儿童</w:t>
      </w:r>
    </w:p>
    <w:p w14:paraId="5EBC72A5">
      <w:pPr>
        <w:pStyle w:val="169"/>
        <w:keepNext/>
        <w:keepLines/>
        <w:ind w:left="259" w:hanging="259"/>
      </w:pPr>
      <w:r>
        <w:rPr>
          <w:b/>
        </w:rPr>
        <w:t xml:space="preserve">C.  </w:t>
      </w:r>
      <w:r>
        <w:t>实验室全体工作人员</w:t>
      </w:r>
    </w:p>
    <w:p w14:paraId="39A7B03D">
      <w:pPr>
        <w:pStyle w:val="169"/>
        <w:keepNext/>
        <w:keepLines/>
        <w:ind w:left="259" w:hanging="259"/>
      </w:pPr>
      <w:r>
        <w:rPr>
          <w:b/>
        </w:rPr>
        <w:t xml:space="preserve">D.  </w:t>
      </w:r>
      <w:r>
        <w:t>本研究所或本单位工作人员</w:t>
      </w:r>
    </w:p>
    <w:p w14:paraId="06B7E7DC">
      <w:pPr>
        <w:pStyle w:val="168"/>
        <w:keepLines/>
      </w:pPr>
      <w:r>
        <w:t>标准答案：A</w:t>
      </w:r>
    </w:p>
    <w:p w14:paraId="26D56069">
      <w:pPr>
        <w:pStyle w:val="167"/>
        <w:keepNext/>
        <w:keepLines/>
      </w:pPr>
      <w:r>
        <w:rPr>
          <w:color w:val="972A36"/>
        </w:rPr>
        <w:t xml:space="preserve">0339.  </w:t>
      </w:r>
      <w:r>
        <w:t>【单选题】 在开启装有冻干感染性微生物材料的安瓿时应该（）。</w:t>
      </w:r>
      <w:r>
        <w:rPr>
          <w:b w:val="0"/>
          <w:color w:val="6C7784"/>
          <w:sz w:val="15"/>
        </w:rPr>
        <w:t xml:space="preserve">   [原题号 204585]</w:t>
      </w:r>
    </w:p>
    <w:p w14:paraId="64E7F729">
      <w:pPr>
        <w:pStyle w:val="169"/>
        <w:keepNext/>
        <w:keepLines/>
        <w:ind w:left="259" w:hanging="259"/>
      </w:pPr>
      <w:r>
        <w:rPr>
          <w:b/>
        </w:rPr>
        <w:t xml:space="preserve">A.  </w:t>
      </w:r>
      <w:r>
        <w:t>先用砂轮或锉刀划一锉痕，然后手持安瓿从锉痕处掰开</w:t>
      </w:r>
    </w:p>
    <w:p w14:paraId="35208DDC">
      <w:pPr>
        <w:pStyle w:val="169"/>
        <w:keepNext/>
        <w:keepLines/>
        <w:ind w:left="259" w:hanging="259"/>
      </w:pPr>
      <w:r>
        <w:rPr>
          <w:b/>
        </w:rPr>
        <w:t xml:space="preserve">B.  </w:t>
      </w:r>
      <w:r>
        <w:t>先用75%酒精表面消毒，再用砂轮或锉刀划一锉痕，然后手持安瓿从锉痕处掰开</w:t>
      </w:r>
    </w:p>
    <w:p w14:paraId="69D9543F">
      <w:pPr>
        <w:pStyle w:val="169"/>
        <w:keepNext/>
        <w:keepLines/>
        <w:ind w:left="259" w:hanging="259"/>
      </w:pPr>
      <w:r>
        <w:rPr>
          <w:b/>
        </w:rPr>
        <w:t xml:space="preserve">C.  </w:t>
      </w:r>
      <w:r>
        <w:t>先用75%酒精表面消毒，再用砂轮或锉刀划一锉痕，然后手持酒精棉球包裹安瓿从锉痕处掰开</w:t>
      </w:r>
    </w:p>
    <w:p w14:paraId="153141F0">
      <w:pPr>
        <w:pStyle w:val="169"/>
        <w:keepNext/>
        <w:keepLines/>
        <w:ind w:left="259" w:hanging="259"/>
      </w:pPr>
      <w:r>
        <w:rPr>
          <w:b/>
        </w:rPr>
        <w:t xml:space="preserve">D.  </w:t>
      </w:r>
      <w:r>
        <w:t>先用砂轮或锉刀划一锉痕，然后手持酒精棉球包裹安瓿从锉痕处掰开</w:t>
      </w:r>
    </w:p>
    <w:p w14:paraId="6E7A6A13">
      <w:pPr>
        <w:pStyle w:val="168"/>
        <w:keepLines/>
      </w:pPr>
      <w:r>
        <w:t>标准答案：C</w:t>
      </w:r>
    </w:p>
    <w:p w14:paraId="6C0682C6">
      <w:pPr>
        <w:pStyle w:val="167"/>
        <w:keepNext/>
        <w:keepLines/>
      </w:pPr>
      <w:r>
        <w:rPr>
          <w:color w:val="972A36"/>
        </w:rPr>
        <w:t xml:space="preserve">0340.  </w:t>
      </w:r>
      <w:r>
        <w:t>【单选题】 在进行微生物实验操作时实验室人员应当（）。</w:t>
      </w:r>
      <w:r>
        <w:rPr>
          <w:b w:val="0"/>
          <w:color w:val="6C7784"/>
          <w:sz w:val="15"/>
        </w:rPr>
        <w:t xml:space="preserve">   [原题号 204584]</w:t>
      </w:r>
    </w:p>
    <w:p w14:paraId="1624E192">
      <w:pPr>
        <w:pStyle w:val="169"/>
        <w:keepNext/>
        <w:keepLines/>
        <w:ind w:left="259" w:hanging="259"/>
      </w:pPr>
      <w:r>
        <w:rPr>
          <w:b/>
        </w:rPr>
        <w:t xml:space="preserve">A.  </w:t>
      </w:r>
      <w:r>
        <w:t>戴一次性薄膜手套</w:t>
      </w:r>
    </w:p>
    <w:p w14:paraId="35DDD76B">
      <w:pPr>
        <w:pStyle w:val="169"/>
        <w:keepNext/>
        <w:keepLines/>
        <w:ind w:left="259" w:hanging="259"/>
      </w:pPr>
      <w:r>
        <w:rPr>
          <w:b/>
        </w:rPr>
        <w:t xml:space="preserve">B.  </w:t>
      </w:r>
      <w:r>
        <w:t>戴一次性乳胶手套</w:t>
      </w:r>
    </w:p>
    <w:p w14:paraId="24ADD4AF">
      <w:pPr>
        <w:pStyle w:val="169"/>
        <w:keepNext/>
        <w:keepLines/>
        <w:ind w:left="259" w:hanging="259"/>
      </w:pPr>
      <w:r>
        <w:rPr>
          <w:b/>
        </w:rPr>
        <w:t xml:space="preserve">C.  </w:t>
      </w:r>
      <w:r>
        <w:t>无需穿工作服</w:t>
      </w:r>
    </w:p>
    <w:p w14:paraId="4FAC2CD0">
      <w:pPr>
        <w:pStyle w:val="169"/>
        <w:keepNext/>
        <w:keepLines/>
        <w:ind w:left="259" w:hanging="259"/>
      </w:pPr>
      <w:r>
        <w:rPr>
          <w:b/>
        </w:rPr>
        <w:t xml:space="preserve">D.  </w:t>
      </w:r>
      <w:r>
        <w:t>不用带口罩和面罩</w:t>
      </w:r>
    </w:p>
    <w:p w14:paraId="2BCD7E2F">
      <w:pPr>
        <w:pStyle w:val="168"/>
        <w:keepLines/>
      </w:pPr>
      <w:r>
        <w:t>标准答案：B</w:t>
      </w:r>
    </w:p>
    <w:p w14:paraId="381B105F">
      <w:pPr>
        <w:pStyle w:val="167"/>
        <w:keepNext/>
        <w:keepLines/>
      </w:pPr>
      <w:r>
        <w:rPr>
          <w:color w:val="972A36"/>
        </w:rPr>
        <w:t xml:space="preserve">0341.  </w:t>
      </w:r>
      <w:r>
        <w:t>【单选题】 盛放活体感染性微生物材料的容器上应当正确地粘贴标签以便于识别，并附有活体感染性微生物材料的说明书或相关文件，这些材料正确的放置方式为（）。</w:t>
      </w:r>
      <w:r>
        <w:rPr>
          <w:b w:val="0"/>
          <w:color w:val="6C7784"/>
          <w:sz w:val="15"/>
        </w:rPr>
        <w:t xml:space="preserve">   [原题号 204583]</w:t>
      </w:r>
    </w:p>
    <w:p w14:paraId="393E8A39">
      <w:pPr>
        <w:pStyle w:val="169"/>
        <w:keepNext/>
        <w:keepLines/>
        <w:ind w:left="259" w:hanging="259"/>
      </w:pPr>
      <w:r>
        <w:rPr>
          <w:b/>
        </w:rPr>
        <w:t xml:space="preserve">A.  </w:t>
      </w:r>
      <w:r>
        <w:t>直接卷在容器外面</w:t>
      </w:r>
    </w:p>
    <w:p w14:paraId="71E8BCFC">
      <w:pPr>
        <w:pStyle w:val="169"/>
        <w:keepNext/>
        <w:keepLines/>
        <w:ind w:left="259" w:hanging="259"/>
      </w:pPr>
      <w:r>
        <w:rPr>
          <w:b/>
        </w:rPr>
        <w:t xml:space="preserve">B.  </w:t>
      </w:r>
      <w:r>
        <w:t>和容器分开放置</w:t>
      </w:r>
    </w:p>
    <w:p w14:paraId="70338981">
      <w:pPr>
        <w:pStyle w:val="169"/>
        <w:keepNext/>
        <w:keepLines/>
        <w:ind w:left="259" w:hanging="259"/>
      </w:pPr>
      <w:r>
        <w:rPr>
          <w:b/>
        </w:rPr>
        <w:t xml:space="preserve">C.  </w:t>
      </w:r>
      <w:r>
        <w:t>和容器分开放置在纸质文件袋中</w:t>
      </w:r>
    </w:p>
    <w:p w14:paraId="4604DEA7">
      <w:pPr>
        <w:pStyle w:val="169"/>
        <w:keepNext/>
        <w:keepLines/>
        <w:ind w:left="259" w:hanging="259"/>
      </w:pPr>
      <w:r>
        <w:rPr>
          <w:b/>
        </w:rPr>
        <w:t xml:space="preserve">D.  </w:t>
      </w:r>
      <w:r>
        <w:t>和容器分开放置在可密封的防水袋中</w:t>
      </w:r>
    </w:p>
    <w:p w14:paraId="3F1049FE">
      <w:pPr>
        <w:pStyle w:val="168"/>
        <w:keepLines/>
      </w:pPr>
      <w:r>
        <w:t>标准答案：D</w:t>
      </w:r>
    </w:p>
    <w:p w14:paraId="2C45B807">
      <w:pPr>
        <w:pStyle w:val="167"/>
        <w:keepNext/>
        <w:keepLines/>
      </w:pPr>
      <w:r>
        <w:rPr>
          <w:color w:val="972A36"/>
        </w:rPr>
        <w:t xml:space="preserve">0342.  </w:t>
      </w:r>
      <w:r>
        <w:t>【单选题】 盛放活体感染性微生物材料的容器最好采用（）。</w:t>
      </w:r>
      <w:r>
        <w:rPr>
          <w:b w:val="0"/>
          <w:color w:val="6C7784"/>
          <w:sz w:val="15"/>
        </w:rPr>
        <w:t xml:space="preserve">   [原题号 204582]</w:t>
      </w:r>
    </w:p>
    <w:p w14:paraId="3643521A">
      <w:pPr>
        <w:pStyle w:val="169"/>
        <w:keepNext/>
        <w:keepLines/>
        <w:ind w:left="259" w:hanging="259"/>
      </w:pPr>
      <w:r>
        <w:rPr>
          <w:b/>
        </w:rPr>
        <w:t xml:space="preserve">A.  </w:t>
      </w:r>
      <w:r>
        <w:t>带盖玻璃制品</w:t>
      </w:r>
    </w:p>
    <w:p w14:paraId="70DB7B39">
      <w:pPr>
        <w:pStyle w:val="169"/>
        <w:keepNext/>
        <w:keepLines/>
        <w:ind w:left="259" w:hanging="259"/>
      </w:pPr>
      <w:r>
        <w:rPr>
          <w:b/>
        </w:rPr>
        <w:t xml:space="preserve">B.  </w:t>
      </w:r>
      <w:r>
        <w:t>带密封圈螺旋盖塑料制品</w:t>
      </w:r>
    </w:p>
    <w:p w14:paraId="20CD5C55">
      <w:pPr>
        <w:pStyle w:val="169"/>
        <w:keepNext/>
        <w:keepLines/>
        <w:ind w:left="259" w:hanging="259"/>
      </w:pPr>
      <w:r>
        <w:rPr>
          <w:b/>
        </w:rPr>
        <w:t xml:space="preserve">C.  </w:t>
      </w:r>
      <w:r>
        <w:t>带盖不锈钢制品</w:t>
      </w:r>
    </w:p>
    <w:p w14:paraId="0569237F">
      <w:pPr>
        <w:pStyle w:val="169"/>
        <w:keepNext/>
        <w:keepLines/>
        <w:ind w:left="259" w:hanging="259"/>
      </w:pPr>
      <w:r>
        <w:rPr>
          <w:b/>
        </w:rPr>
        <w:t xml:space="preserve">D.  </w:t>
      </w:r>
      <w:r>
        <w:t>带盖塑料制品</w:t>
      </w:r>
    </w:p>
    <w:p w14:paraId="17C6F59B">
      <w:pPr>
        <w:pStyle w:val="168"/>
        <w:keepLines/>
      </w:pPr>
      <w:r>
        <w:t>标准答案：B</w:t>
      </w:r>
    </w:p>
    <w:p w14:paraId="2F44D85E">
      <w:pPr>
        <w:pStyle w:val="167"/>
        <w:keepNext/>
        <w:keepLines/>
      </w:pPr>
      <w:r>
        <w:rPr>
          <w:color w:val="972A36"/>
        </w:rPr>
        <w:t xml:space="preserve">0343.  </w:t>
      </w:r>
      <w:r>
        <w:t>【单选题】 可能通过气溶胶感染的微生物或导致严重后果的微生物，如结核杆菌、土拉杆菌、各型脑炎病毒、出血热病毒和Q热立克次体等应该在（）实验室中进行操作。</w:t>
      </w:r>
      <w:r>
        <w:rPr>
          <w:b w:val="0"/>
          <w:color w:val="6C7784"/>
          <w:sz w:val="15"/>
        </w:rPr>
        <w:t xml:space="preserve">   [原题号 204579]</w:t>
      </w:r>
    </w:p>
    <w:p w14:paraId="31B441A9">
      <w:pPr>
        <w:pStyle w:val="169"/>
        <w:keepNext/>
        <w:keepLines/>
        <w:ind w:left="259" w:hanging="259"/>
      </w:pPr>
      <w:r>
        <w:rPr>
          <w:b/>
        </w:rPr>
        <w:t xml:space="preserve">A.  </w:t>
      </w:r>
      <w:r>
        <w:t>生物安全1级（BSL-1）</w:t>
      </w:r>
    </w:p>
    <w:p w14:paraId="12E79338">
      <w:pPr>
        <w:pStyle w:val="169"/>
        <w:keepNext/>
        <w:keepLines/>
        <w:ind w:left="259" w:hanging="259"/>
      </w:pPr>
      <w:r>
        <w:rPr>
          <w:b/>
        </w:rPr>
        <w:t xml:space="preserve">B.  </w:t>
      </w:r>
      <w:r>
        <w:t>生物安全2级（BSL-2）</w:t>
      </w:r>
    </w:p>
    <w:p w14:paraId="2B9970B9">
      <w:pPr>
        <w:pStyle w:val="169"/>
        <w:keepNext/>
        <w:keepLines/>
        <w:ind w:left="259" w:hanging="259"/>
      </w:pPr>
      <w:r>
        <w:rPr>
          <w:b/>
        </w:rPr>
        <w:t xml:space="preserve">C.  </w:t>
      </w:r>
      <w:r>
        <w:t>生物安全3级（BSL-3）</w:t>
      </w:r>
    </w:p>
    <w:p w14:paraId="78846850">
      <w:pPr>
        <w:pStyle w:val="169"/>
        <w:keepNext/>
        <w:keepLines/>
        <w:ind w:left="259" w:hanging="259"/>
      </w:pPr>
      <w:r>
        <w:rPr>
          <w:b/>
        </w:rPr>
        <w:t xml:space="preserve">D.  </w:t>
      </w:r>
      <w:r>
        <w:t>生物安全4级（BSL-4）</w:t>
      </w:r>
    </w:p>
    <w:p w14:paraId="65365F85">
      <w:pPr>
        <w:pStyle w:val="168"/>
        <w:keepLines/>
      </w:pPr>
      <w:r>
        <w:t>标准答案：C</w:t>
      </w:r>
    </w:p>
    <w:p w14:paraId="2E473D7D">
      <w:pPr>
        <w:pStyle w:val="167"/>
        <w:keepNext/>
        <w:keepLines/>
      </w:pPr>
      <w:r>
        <w:rPr>
          <w:color w:val="972A36"/>
        </w:rPr>
        <w:t xml:space="preserve">0344.  </w:t>
      </w:r>
      <w:r>
        <w:t>【单选题】 对人和环境有中度潜在危险的病原微生物，如伤寒杆菌、霍乱弧菌、各型肝炎病毒以及弓形体等工作中一般不引起气溶胶传播的微生物应该在（）实验室中进行操作。</w:t>
      </w:r>
      <w:r>
        <w:rPr>
          <w:b w:val="0"/>
          <w:color w:val="6C7784"/>
          <w:sz w:val="15"/>
        </w:rPr>
        <w:t xml:space="preserve">   [原题号 204578]</w:t>
      </w:r>
    </w:p>
    <w:p w14:paraId="6BF446FB">
      <w:pPr>
        <w:pStyle w:val="169"/>
        <w:keepNext/>
        <w:keepLines/>
        <w:ind w:left="259" w:hanging="259"/>
      </w:pPr>
      <w:r>
        <w:rPr>
          <w:b/>
        </w:rPr>
        <w:t xml:space="preserve">A.  </w:t>
      </w:r>
      <w:r>
        <w:t>生物安全1级（BSL-1）</w:t>
      </w:r>
    </w:p>
    <w:p w14:paraId="6DFF8352">
      <w:pPr>
        <w:pStyle w:val="169"/>
        <w:keepNext/>
        <w:keepLines/>
        <w:ind w:left="259" w:hanging="259"/>
      </w:pPr>
      <w:r>
        <w:rPr>
          <w:b/>
        </w:rPr>
        <w:t xml:space="preserve">B.  </w:t>
      </w:r>
      <w:r>
        <w:t>生物安全2级（BSL-2）</w:t>
      </w:r>
    </w:p>
    <w:p w14:paraId="580F846B">
      <w:pPr>
        <w:pStyle w:val="169"/>
        <w:keepNext/>
        <w:keepLines/>
        <w:ind w:left="259" w:hanging="259"/>
      </w:pPr>
      <w:r>
        <w:rPr>
          <w:b/>
        </w:rPr>
        <w:t xml:space="preserve">C.  </w:t>
      </w:r>
      <w:r>
        <w:t>生物安全3级（BSL-3）</w:t>
      </w:r>
    </w:p>
    <w:p w14:paraId="6B1E3FE4">
      <w:pPr>
        <w:pStyle w:val="169"/>
        <w:keepNext/>
        <w:keepLines/>
        <w:ind w:left="259" w:hanging="259"/>
      </w:pPr>
      <w:r>
        <w:rPr>
          <w:b/>
        </w:rPr>
        <w:t xml:space="preserve">D.  </w:t>
      </w:r>
      <w:r>
        <w:t>生物安全4级（BSL-4）</w:t>
      </w:r>
    </w:p>
    <w:p w14:paraId="35B33CF5">
      <w:pPr>
        <w:pStyle w:val="168"/>
        <w:keepLines/>
      </w:pPr>
      <w:r>
        <w:t>标准答案：B</w:t>
      </w:r>
    </w:p>
    <w:p w14:paraId="4382A973">
      <w:pPr>
        <w:pStyle w:val="167"/>
        <w:keepNext/>
        <w:keepLines/>
      </w:pPr>
      <w:r>
        <w:rPr>
          <w:color w:val="972A36"/>
        </w:rPr>
        <w:t xml:space="preserve">0345.  </w:t>
      </w:r>
      <w:r>
        <w:t>【单选题】 WHO把微生物实验室根据生物安全划分为4个等级，用于《微生物学实验》教学的实验室属于生物（）。</w:t>
      </w:r>
      <w:r>
        <w:rPr>
          <w:b w:val="0"/>
          <w:color w:val="6C7784"/>
          <w:sz w:val="15"/>
        </w:rPr>
        <w:t xml:space="preserve">   [原题号 204577]</w:t>
      </w:r>
    </w:p>
    <w:p w14:paraId="5C605FD8">
      <w:pPr>
        <w:pStyle w:val="169"/>
        <w:keepNext/>
        <w:keepLines/>
        <w:ind w:left="259" w:hanging="259"/>
      </w:pPr>
      <w:r>
        <w:rPr>
          <w:b/>
        </w:rPr>
        <w:t xml:space="preserve">A.  </w:t>
      </w:r>
      <w:r>
        <w:t>生物安全1级（BSL-1）</w:t>
      </w:r>
    </w:p>
    <w:p w14:paraId="30867F6D">
      <w:pPr>
        <w:pStyle w:val="169"/>
        <w:keepNext/>
        <w:keepLines/>
        <w:ind w:left="259" w:hanging="259"/>
      </w:pPr>
      <w:r>
        <w:rPr>
          <w:b/>
        </w:rPr>
        <w:t xml:space="preserve">B.  </w:t>
      </w:r>
      <w:r>
        <w:t>生物安全2级（BSL-2）</w:t>
      </w:r>
    </w:p>
    <w:p w14:paraId="411927E6">
      <w:pPr>
        <w:pStyle w:val="169"/>
        <w:keepNext/>
        <w:keepLines/>
        <w:ind w:left="259" w:hanging="259"/>
      </w:pPr>
      <w:r>
        <w:rPr>
          <w:b/>
        </w:rPr>
        <w:t xml:space="preserve">C.  </w:t>
      </w:r>
      <w:r>
        <w:t>生物安全3级（BSL-3）</w:t>
      </w:r>
    </w:p>
    <w:p w14:paraId="5A223059">
      <w:pPr>
        <w:pStyle w:val="169"/>
        <w:keepNext/>
        <w:keepLines/>
        <w:ind w:left="259" w:hanging="259"/>
      </w:pPr>
      <w:r>
        <w:rPr>
          <w:b/>
        </w:rPr>
        <w:t xml:space="preserve">D.  </w:t>
      </w:r>
      <w:r>
        <w:t>生物安全4级（BSL-4）</w:t>
      </w:r>
    </w:p>
    <w:p w14:paraId="793D5499">
      <w:pPr>
        <w:pStyle w:val="168"/>
        <w:keepLines/>
      </w:pPr>
      <w:r>
        <w:t>标准答案：A</w:t>
      </w:r>
    </w:p>
    <w:p w14:paraId="0BC24383">
      <w:pPr>
        <w:pStyle w:val="167"/>
        <w:keepNext/>
        <w:keepLines/>
      </w:pPr>
      <w:r>
        <w:rPr>
          <w:color w:val="972A36"/>
        </w:rPr>
        <w:t xml:space="preserve">0346.  </w:t>
      </w:r>
      <w:r>
        <w:t>【多选题】 使用四甲基乙二胺（tetramethylethylenediamine，TEMED）正确的操作是（）。</w:t>
      </w:r>
      <w:r>
        <w:rPr>
          <w:b w:val="0"/>
          <w:color w:val="6C7784"/>
          <w:sz w:val="15"/>
        </w:rPr>
        <w:t xml:space="preserve">   [原题号 204576]</w:t>
      </w:r>
    </w:p>
    <w:p w14:paraId="6639A80E">
      <w:pPr>
        <w:pStyle w:val="169"/>
        <w:keepNext/>
        <w:keepLines/>
        <w:ind w:left="259" w:hanging="259"/>
      </w:pPr>
      <w:r>
        <w:rPr>
          <w:b/>
        </w:rPr>
        <w:t xml:space="preserve">A.  </w:t>
      </w:r>
      <w:r>
        <w:t>在通风橱中操作</w:t>
      </w:r>
    </w:p>
    <w:p w14:paraId="73EF9DF4">
      <w:pPr>
        <w:pStyle w:val="169"/>
        <w:keepNext/>
        <w:keepLines/>
        <w:ind w:left="259" w:hanging="259"/>
      </w:pPr>
      <w:r>
        <w:rPr>
          <w:b/>
        </w:rPr>
        <w:t xml:space="preserve">B.  </w:t>
      </w:r>
      <w:r>
        <w:t>防止误吸</w:t>
      </w:r>
    </w:p>
    <w:p w14:paraId="73BE8BD9">
      <w:pPr>
        <w:pStyle w:val="169"/>
        <w:keepNext/>
        <w:keepLines/>
        <w:ind w:left="259" w:hanging="259"/>
      </w:pPr>
      <w:r>
        <w:rPr>
          <w:b/>
        </w:rPr>
        <w:t xml:space="preserve">C.  </w:t>
      </w:r>
      <w:r>
        <w:t>快速操作</w:t>
      </w:r>
    </w:p>
    <w:p w14:paraId="2DAC937A">
      <w:pPr>
        <w:pStyle w:val="169"/>
        <w:keepNext/>
        <w:keepLines/>
        <w:ind w:left="259" w:hanging="259"/>
      </w:pPr>
      <w:r>
        <w:rPr>
          <w:b/>
        </w:rPr>
        <w:t xml:space="preserve">D.  </w:t>
      </w:r>
      <w:r>
        <w:t>密封存放</w:t>
      </w:r>
    </w:p>
    <w:p w14:paraId="5A0C953E">
      <w:pPr>
        <w:pStyle w:val="168"/>
        <w:keepLines/>
      </w:pPr>
      <w:r>
        <w:t>标准答案：A、B、C、D</w:t>
      </w:r>
    </w:p>
    <w:p w14:paraId="1B6EB1E2">
      <w:pPr>
        <w:pStyle w:val="167"/>
        <w:keepNext/>
        <w:keepLines/>
      </w:pPr>
      <w:r>
        <w:rPr>
          <w:color w:val="972A36"/>
        </w:rPr>
        <w:t xml:space="preserve">0347.  </w:t>
      </w:r>
      <w:r>
        <w:t>【多选题】 在称量二硫苏糖醇固体或使用高浓度二硫苏糖醇储存液时应该（）</w:t>
      </w:r>
      <w:r>
        <w:rPr>
          <w:b w:val="0"/>
          <w:color w:val="6C7784"/>
          <w:sz w:val="15"/>
        </w:rPr>
        <w:t xml:space="preserve">   [原题号 204575]</w:t>
      </w:r>
    </w:p>
    <w:p w14:paraId="464E5E98">
      <w:pPr>
        <w:pStyle w:val="169"/>
        <w:keepNext/>
        <w:keepLines/>
        <w:ind w:left="259" w:hanging="259"/>
      </w:pPr>
      <w:r>
        <w:rPr>
          <w:b/>
        </w:rPr>
        <w:t xml:space="preserve">A.  </w:t>
      </w:r>
      <w:r>
        <w:t>戴手套</w:t>
      </w:r>
    </w:p>
    <w:p w14:paraId="168C3A25">
      <w:pPr>
        <w:pStyle w:val="169"/>
        <w:keepNext/>
        <w:keepLines/>
        <w:ind w:left="259" w:hanging="259"/>
      </w:pPr>
      <w:r>
        <w:rPr>
          <w:b/>
        </w:rPr>
        <w:t xml:space="preserve">B.  </w:t>
      </w:r>
      <w:r>
        <w:t>护目镜</w:t>
      </w:r>
    </w:p>
    <w:p w14:paraId="6E31D4F4">
      <w:pPr>
        <w:pStyle w:val="169"/>
        <w:keepNext/>
        <w:keepLines/>
        <w:ind w:left="259" w:hanging="259"/>
      </w:pPr>
      <w:r>
        <w:rPr>
          <w:b/>
        </w:rPr>
        <w:t xml:space="preserve">C.  </w:t>
      </w:r>
      <w:r>
        <w:t>在通风橱中操作</w:t>
      </w:r>
    </w:p>
    <w:p w14:paraId="0FC7F0EA">
      <w:pPr>
        <w:pStyle w:val="169"/>
        <w:keepNext/>
        <w:keepLines/>
        <w:ind w:left="259" w:hanging="259"/>
      </w:pPr>
      <w:r>
        <w:rPr>
          <w:b/>
        </w:rPr>
        <w:t xml:space="preserve">D.  </w:t>
      </w:r>
      <w:r>
        <w:t>戴口罩</w:t>
      </w:r>
    </w:p>
    <w:p w14:paraId="5B772E17">
      <w:pPr>
        <w:pStyle w:val="168"/>
        <w:keepLines/>
      </w:pPr>
      <w:r>
        <w:t>标准答案：A、B、C、D</w:t>
      </w:r>
    </w:p>
    <w:p w14:paraId="314A44AC">
      <w:pPr>
        <w:pStyle w:val="167"/>
        <w:keepNext/>
        <w:keepLines/>
      </w:pPr>
      <w:r>
        <w:rPr>
          <w:color w:val="972A36"/>
        </w:rPr>
        <w:t xml:space="preserve">0348.  </w:t>
      </w:r>
      <w:r>
        <w:t>【多选题】 称量丙烯酰胺、N′N′-亚甲双丙烯酰胺时应该（）。</w:t>
      </w:r>
      <w:r>
        <w:rPr>
          <w:b w:val="0"/>
          <w:color w:val="6C7784"/>
          <w:sz w:val="15"/>
        </w:rPr>
        <w:t xml:space="preserve">   [原题号 204574]</w:t>
      </w:r>
    </w:p>
    <w:p w14:paraId="2E54EE86">
      <w:pPr>
        <w:pStyle w:val="169"/>
        <w:keepNext/>
        <w:keepLines/>
        <w:ind w:left="259" w:hanging="259"/>
      </w:pPr>
      <w:r>
        <w:rPr>
          <w:b/>
        </w:rPr>
        <w:t xml:space="preserve">A.  </w:t>
      </w:r>
      <w:r>
        <w:t>在通风橱中操作</w:t>
      </w:r>
    </w:p>
    <w:p w14:paraId="41B71F2F">
      <w:pPr>
        <w:pStyle w:val="169"/>
        <w:keepNext/>
        <w:keepLines/>
        <w:ind w:left="259" w:hanging="259"/>
      </w:pPr>
      <w:r>
        <w:rPr>
          <w:b/>
        </w:rPr>
        <w:t xml:space="preserve">B.  </w:t>
      </w:r>
      <w:r>
        <w:t>穿工作服</w:t>
      </w:r>
    </w:p>
    <w:p w14:paraId="6E289C05">
      <w:pPr>
        <w:pStyle w:val="169"/>
        <w:keepNext/>
        <w:keepLines/>
        <w:ind w:left="259" w:hanging="259"/>
      </w:pPr>
      <w:r>
        <w:rPr>
          <w:b/>
        </w:rPr>
        <w:t xml:space="preserve">C.  </w:t>
      </w:r>
      <w:r>
        <w:t>戴防毒面罩或口罩</w:t>
      </w:r>
    </w:p>
    <w:p w14:paraId="71D781FB">
      <w:pPr>
        <w:pStyle w:val="169"/>
        <w:keepNext/>
        <w:keepLines/>
        <w:ind w:left="259" w:hanging="259"/>
      </w:pPr>
      <w:r>
        <w:rPr>
          <w:b/>
        </w:rPr>
        <w:t xml:space="preserve">D.  </w:t>
      </w:r>
      <w:r>
        <w:t>戴防毒手套</w:t>
      </w:r>
    </w:p>
    <w:p w14:paraId="6117F832">
      <w:pPr>
        <w:pStyle w:val="168"/>
        <w:keepLines/>
      </w:pPr>
      <w:r>
        <w:t>标准答案：A、B、C、D</w:t>
      </w:r>
    </w:p>
    <w:p w14:paraId="6E8B47A5">
      <w:pPr>
        <w:pStyle w:val="167"/>
        <w:keepNext/>
        <w:keepLines/>
      </w:pPr>
      <w:r>
        <w:rPr>
          <w:color w:val="972A36"/>
        </w:rPr>
        <w:t xml:space="preserve">0349.  </w:t>
      </w:r>
      <w:r>
        <w:t>【多选题】 使用二乙基焦碳酸酯（diethylprocarbonate，DEPC）或含DEPC的液体时应该（）。</w:t>
      </w:r>
      <w:r>
        <w:rPr>
          <w:b w:val="0"/>
          <w:color w:val="6C7784"/>
          <w:sz w:val="15"/>
        </w:rPr>
        <w:t xml:space="preserve">   [原题号 204573]</w:t>
      </w:r>
    </w:p>
    <w:p w14:paraId="638161B8">
      <w:pPr>
        <w:pStyle w:val="169"/>
        <w:keepNext/>
        <w:keepLines/>
        <w:ind w:left="259" w:hanging="259"/>
      </w:pPr>
      <w:r>
        <w:rPr>
          <w:b/>
        </w:rPr>
        <w:t xml:space="preserve">A.  </w:t>
      </w:r>
      <w:r>
        <w:t>在通风橱中操作</w:t>
      </w:r>
    </w:p>
    <w:p w14:paraId="774AA9E2">
      <w:pPr>
        <w:pStyle w:val="169"/>
        <w:keepNext/>
        <w:keepLines/>
        <w:ind w:left="259" w:hanging="259"/>
      </w:pPr>
      <w:r>
        <w:rPr>
          <w:b/>
        </w:rPr>
        <w:t xml:space="preserve">B.  </w:t>
      </w:r>
      <w:r>
        <w:t>带手套操作</w:t>
      </w:r>
    </w:p>
    <w:p w14:paraId="044C15D4">
      <w:pPr>
        <w:pStyle w:val="169"/>
        <w:keepNext/>
        <w:keepLines/>
        <w:ind w:left="259" w:hanging="259"/>
      </w:pPr>
      <w:r>
        <w:rPr>
          <w:b/>
        </w:rPr>
        <w:t xml:space="preserve">C.  </w:t>
      </w:r>
      <w:r>
        <w:t>避免接触皮肤</w:t>
      </w:r>
    </w:p>
    <w:p w14:paraId="2C6BFB3D">
      <w:pPr>
        <w:pStyle w:val="169"/>
        <w:keepNext/>
        <w:keepLines/>
        <w:ind w:left="259" w:hanging="259"/>
      </w:pPr>
      <w:r>
        <w:rPr>
          <w:b/>
        </w:rPr>
        <w:t xml:space="preserve">D.  </w:t>
      </w:r>
      <w:r>
        <w:t>戴防毒面罩或口罩进行操作避免吸入</w:t>
      </w:r>
    </w:p>
    <w:p w14:paraId="23405C32">
      <w:pPr>
        <w:pStyle w:val="168"/>
        <w:keepLines/>
      </w:pPr>
      <w:r>
        <w:t>标准答案：A、B、C、D</w:t>
      </w:r>
    </w:p>
    <w:p w14:paraId="32B7C7D8">
      <w:pPr>
        <w:pStyle w:val="167"/>
        <w:keepNext/>
        <w:keepLines/>
      </w:pPr>
      <w:r>
        <w:rPr>
          <w:color w:val="972A36"/>
        </w:rPr>
        <w:t xml:space="preserve">0350.  </w:t>
      </w:r>
      <w:r>
        <w:t>【多选题】 超低温冰箱贮存有毒有害危险物品正确的操作包括（）。</w:t>
      </w:r>
      <w:r>
        <w:rPr>
          <w:b w:val="0"/>
          <w:color w:val="6C7784"/>
          <w:sz w:val="15"/>
        </w:rPr>
        <w:t xml:space="preserve">   [原题号 204572]</w:t>
      </w:r>
    </w:p>
    <w:p w14:paraId="11B5A118">
      <w:pPr>
        <w:pStyle w:val="169"/>
        <w:keepNext/>
        <w:keepLines/>
        <w:ind w:left="259" w:hanging="259"/>
      </w:pPr>
      <w:r>
        <w:rPr>
          <w:b/>
        </w:rPr>
        <w:t xml:space="preserve">A.  </w:t>
      </w:r>
      <w:r>
        <w:t>密封好易燃或者易挥发的物品</w:t>
      </w:r>
    </w:p>
    <w:p w14:paraId="766D7C6B">
      <w:pPr>
        <w:pStyle w:val="169"/>
        <w:keepNext/>
        <w:keepLines/>
        <w:ind w:left="259" w:hanging="259"/>
      </w:pPr>
      <w:r>
        <w:rPr>
          <w:b/>
        </w:rPr>
        <w:t xml:space="preserve">B.  </w:t>
      </w:r>
      <w:r>
        <w:t>密封好腐蚀性的物品</w:t>
      </w:r>
    </w:p>
    <w:p w14:paraId="3CB97AC2">
      <w:pPr>
        <w:pStyle w:val="169"/>
        <w:keepNext/>
        <w:keepLines/>
        <w:ind w:left="259" w:hanging="259"/>
      </w:pPr>
      <w:r>
        <w:rPr>
          <w:b/>
        </w:rPr>
        <w:t xml:space="preserve">C.  </w:t>
      </w:r>
      <w:r>
        <w:t>储存放射性物不仅要密封无泄漏而且包装外检测不到放射性</w:t>
      </w:r>
    </w:p>
    <w:p w14:paraId="6434B1C9">
      <w:pPr>
        <w:pStyle w:val="169"/>
        <w:keepNext/>
        <w:keepLines/>
        <w:ind w:left="259" w:hanging="259"/>
      </w:pPr>
      <w:r>
        <w:rPr>
          <w:b/>
        </w:rPr>
        <w:t xml:space="preserve">D.  </w:t>
      </w:r>
      <w:r>
        <w:t>储存感染性材料不仅要密封无泄漏而且包装外无污染</w:t>
      </w:r>
    </w:p>
    <w:p w14:paraId="24C4D6F8">
      <w:pPr>
        <w:pStyle w:val="168"/>
        <w:keepLines/>
      </w:pPr>
      <w:r>
        <w:t>标准答案：A、B、C、D</w:t>
      </w:r>
    </w:p>
    <w:p w14:paraId="3705726F">
      <w:pPr>
        <w:pStyle w:val="167"/>
        <w:keepNext/>
        <w:keepLines/>
      </w:pPr>
      <w:r>
        <w:rPr>
          <w:color w:val="972A36"/>
        </w:rPr>
        <w:t xml:space="preserve">0351.  </w:t>
      </w:r>
      <w:r>
        <w:t>【多选题】 超低温冰箱应当在（）的地方垂直放置。</w:t>
      </w:r>
      <w:r>
        <w:rPr>
          <w:b w:val="0"/>
          <w:color w:val="6C7784"/>
          <w:sz w:val="15"/>
        </w:rPr>
        <w:t xml:space="preserve">   [原题号 204571]</w:t>
      </w:r>
    </w:p>
    <w:p w14:paraId="3AFB02C8">
      <w:pPr>
        <w:pStyle w:val="169"/>
        <w:keepNext/>
        <w:keepLines/>
        <w:ind w:left="259" w:hanging="259"/>
      </w:pPr>
      <w:r>
        <w:rPr>
          <w:b/>
        </w:rPr>
        <w:t xml:space="preserve">A.  </w:t>
      </w:r>
      <w:r>
        <w:t>通风良好的房间</w:t>
      </w:r>
    </w:p>
    <w:p w14:paraId="6A64C7B7">
      <w:pPr>
        <w:pStyle w:val="169"/>
        <w:keepNext/>
        <w:keepLines/>
        <w:ind w:left="259" w:hanging="259"/>
      </w:pPr>
      <w:r>
        <w:rPr>
          <w:b/>
        </w:rPr>
        <w:t xml:space="preserve">B.  </w:t>
      </w:r>
      <w:r>
        <w:t>无阳光直射的地方</w:t>
      </w:r>
    </w:p>
    <w:p w14:paraId="0AC0275F">
      <w:pPr>
        <w:pStyle w:val="169"/>
        <w:keepNext/>
        <w:keepLines/>
        <w:ind w:left="259" w:hanging="259"/>
      </w:pPr>
      <w:r>
        <w:rPr>
          <w:b/>
        </w:rPr>
        <w:t xml:space="preserve">C.  </w:t>
      </w:r>
      <w:r>
        <w:t>远离热源的地方</w:t>
      </w:r>
    </w:p>
    <w:p w14:paraId="76B247D2">
      <w:pPr>
        <w:pStyle w:val="169"/>
        <w:keepNext/>
        <w:keepLines/>
        <w:ind w:left="259" w:hanging="259"/>
      </w:pPr>
      <w:r>
        <w:rPr>
          <w:b/>
        </w:rPr>
        <w:t xml:space="preserve">D.  </w:t>
      </w:r>
      <w:r>
        <w:t>坚固水平的地点</w:t>
      </w:r>
    </w:p>
    <w:p w14:paraId="28201F52">
      <w:pPr>
        <w:pStyle w:val="168"/>
        <w:keepLines/>
      </w:pPr>
      <w:r>
        <w:t>标准答案：A、B、C、D</w:t>
      </w:r>
    </w:p>
    <w:p w14:paraId="2522B622">
      <w:pPr>
        <w:pStyle w:val="167"/>
        <w:keepNext/>
        <w:keepLines/>
      </w:pPr>
      <w:r>
        <w:rPr>
          <w:color w:val="972A36"/>
        </w:rPr>
        <w:t xml:space="preserve">0352.  </w:t>
      </w:r>
      <w:r>
        <w:t>【多选题】 液氮罐应当在（）的地方垂直放置。</w:t>
      </w:r>
      <w:r>
        <w:rPr>
          <w:b w:val="0"/>
          <w:color w:val="6C7784"/>
          <w:sz w:val="15"/>
        </w:rPr>
        <w:t xml:space="preserve">   [原题号 204570]</w:t>
      </w:r>
    </w:p>
    <w:p w14:paraId="4FA8A5AA">
      <w:pPr>
        <w:pStyle w:val="169"/>
        <w:keepNext/>
        <w:keepLines/>
        <w:ind w:left="259" w:hanging="259"/>
      </w:pPr>
      <w:r>
        <w:rPr>
          <w:b/>
        </w:rPr>
        <w:t xml:space="preserve">A.  </w:t>
      </w:r>
      <w:r>
        <w:t>通风良好的房间</w:t>
      </w:r>
    </w:p>
    <w:p w14:paraId="63B9E0A6">
      <w:pPr>
        <w:pStyle w:val="169"/>
        <w:keepNext/>
        <w:keepLines/>
        <w:ind w:left="259" w:hanging="259"/>
      </w:pPr>
      <w:r>
        <w:rPr>
          <w:b/>
        </w:rPr>
        <w:t xml:space="preserve">B.  </w:t>
      </w:r>
      <w:r>
        <w:t>无阳光直射的地方</w:t>
      </w:r>
    </w:p>
    <w:p w14:paraId="6796ADAA">
      <w:pPr>
        <w:pStyle w:val="169"/>
        <w:keepNext/>
        <w:keepLines/>
        <w:ind w:left="259" w:hanging="259"/>
      </w:pPr>
      <w:r>
        <w:rPr>
          <w:b/>
        </w:rPr>
        <w:t xml:space="preserve">C.  </w:t>
      </w:r>
      <w:r>
        <w:t>远离热源的地方</w:t>
      </w:r>
    </w:p>
    <w:p w14:paraId="76C601D8">
      <w:pPr>
        <w:pStyle w:val="169"/>
        <w:keepNext/>
        <w:keepLines/>
        <w:ind w:left="259" w:hanging="259"/>
      </w:pPr>
      <w:r>
        <w:rPr>
          <w:b/>
        </w:rPr>
        <w:t xml:space="preserve">D.  </w:t>
      </w:r>
      <w:r>
        <w:t>坚固水平的地点</w:t>
      </w:r>
    </w:p>
    <w:p w14:paraId="25E92BB0">
      <w:pPr>
        <w:pStyle w:val="168"/>
        <w:keepLines/>
      </w:pPr>
      <w:r>
        <w:t>标准答案：A、B、C、D</w:t>
      </w:r>
    </w:p>
    <w:p w14:paraId="517807F1">
      <w:pPr>
        <w:pStyle w:val="167"/>
        <w:keepNext/>
        <w:keepLines/>
      </w:pPr>
      <w:r>
        <w:rPr>
          <w:color w:val="972A36"/>
        </w:rPr>
        <w:t xml:space="preserve">0353.  </w:t>
      </w:r>
      <w:r>
        <w:t>【多选题】 检查液氮贮存量的正确方法有（）。</w:t>
      </w:r>
      <w:r>
        <w:rPr>
          <w:b w:val="0"/>
          <w:color w:val="6C7784"/>
          <w:sz w:val="15"/>
        </w:rPr>
        <w:t xml:space="preserve">   [原题号 204569]</w:t>
      </w:r>
    </w:p>
    <w:p w14:paraId="78692977">
      <w:pPr>
        <w:pStyle w:val="169"/>
        <w:keepNext/>
        <w:keepLines/>
        <w:ind w:left="259" w:hanging="259"/>
      </w:pPr>
      <w:r>
        <w:rPr>
          <w:b/>
        </w:rPr>
        <w:t xml:space="preserve">A.  </w:t>
      </w:r>
      <w:r>
        <w:t>称重法</w:t>
      </w:r>
    </w:p>
    <w:p w14:paraId="468620AB">
      <w:pPr>
        <w:pStyle w:val="169"/>
        <w:keepNext/>
        <w:keepLines/>
        <w:ind w:left="259" w:hanging="259"/>
      </w:pPr>
      <w:r>
        <w:rPr>
          <w:b/>
        </w:rPr>
        <w:t xml:space="preserve">B.  </w:t>
      </w:r>
      <w:r>
        <w:t>实心木竿插入罐中结霜痕迹观察法</w:t>
      </w:r>
    </w:p>
    <w:p w14:paraId="4AAB205A">
      <w:pPr>
        <w:pStyle w:val="169"/>
        <w:keepNext/>
        <w:keepLines/>
        <w:ind w:left="259" w:hanging="259"/>
      </w:pPr>
      <w:r>
        <w:rPr>
          <w:b/>
        </w:rPr>
        <w:t xml:space="preserve">C.  </w:t>
      </w:r>
      <w:r>
        <w:t>空心管插入罐中结霜痕迹观察法</w:t>
      </w:r>
    </w:p>
    <w:p w14:paraId="3D6AE3BF">
      <w:pPr>
        <w:pStyle w:val="169"/>
        <w:keepNext/>
        <w:keepLines/>
        <w:ind w:left="259" w:hanging="259"/>
      </w:pPr>
      <w:r>
        <w:rPr>
          <w:b/>
        </w:rPr>
        <w:t xml:space="preserve">D.  </w:t>
      </w:r>
      <w:r>
        <w:t>手电筒照射法</w:t>
      </w:r>
    </w:p>
    <w:p w14:paraId="21ED429C">
      <w:pPr>
        <w:pStyle w:val="168"/>
        <w:keepLines/>
      </w:pPr>
      <w:r>
        <w:t>标准答案：A、B、D</w:t>
      </w:r>
    </w:p>
    <w:p w14:paraId="6BF78253">
      <w:pPr>
        <w:pStyle w:val="167"/>
        <w:keepNext/>
        <w:keepLines/>
      </w:pPr>
      <w:r>
        <w:rPr>
          <w:color w:val="972A36"/>
        </w:rPr>
        <w:t xml:space="preserve">0354.  </w:t>
      </w:r>
      <w:r>
        <w:t>【多选题】 给液氮罐内填充液氮正确的操作方式有（）。</w:t>
      </w:r>
      <w:r>
        <w:rPr>
          <w:b w:val="0"/>
          <w:color w:val="6C7784"/>
          <w:sz w:val="15"/>
        </w:rPr>
        <w:t xml:space="preserve">   [原题号 204568]</w:t>
      </w:r>
    </w:p>
    <w:p w14:paraId="10FAA4DE">
      <w:pPr>
        <w:pStyle w:val="169"/>
        <w:keepNext/>
        <w:keepLines/>
        <w:ind w:left="259" w:hanging="259"/>
      </w:pPr>
      <w:r>
        <w:rPr>
          <w:b/>
        </w:rPr>
        <w:t xml:space="preserve">A.  </w:t>
      </w:r>
      <w:r>
        <w:t>空的老液氮罐要进行预冷并缓慢填充液氮</w:t>
      </w:r>
    </w:p>
    <w:p w14:paraId="1968C115">
      <w:pPr>
        <w:pStyle w:val="169"/>
        <w:keepNext/>
        <w:keepLines/>
        <w:ind w:left="259" w:hanging="259"/>
      </w:pPr>
      <w:r>
        <w:rPr>
          <w:b/>
        </w:rPr>
        <w:t xml:space="preserve">B.  </w:t>
      </w:r>
      <w:r>
        <w:t>新液氮灌第一次填充液氮要进行预冷并缓慢填充</w:t>
      </w:r>
    </w:p>
    <w:p w14:paraId="70CFED6F">
      <w:pPr>
        <w:pStyle w:val="169"/>
        <w:keepNext/>
        <w:keepLines/>
        <w:ind w:left="259" w:hanging="259"/>
      </w:pPr>
      <w:r>
        <w:rPr>
          <w:b/>
        </w:rPr>
        <w:t xml:space="preserve">C.  </w:t>
      </w:r>
      <w:r>
        <w:t>充填液氮时避免将液氮倒在真空排气口</w:t>
      </w:r>
    </w:p>
    <w:p w14:paraId="5BF86F77">
      <w:pPr>
        <w:pStyle w:val="169"/>
        <w:keepNext/>
        <w:keepLines/>
        <w:ind w:left="259" w:hanging="259"/>
      </w:pPr>
      <w:r>
        <w:rPr>
          <w:b/>
        </w:rPr>
        <w:t xml:space="preserve">D.  </w:t>
      </w:r>
      <w:r>
        <w:t>充填液氮过程中要尽量减少对液氮罐盖塞的磨损</w:t>
      </w:r>
    </w:p>
    <w:p w14:paraId="51C90F03">
      <w:pPr>
        <w:pStyle w:val="168"/>
        <w:keepLines/>
      </w:pPr>
      <w:r>
        <w:t>标准答案：A、B、C、D</w:t>
      </w:r>
    </w:p>
    <w:p w14:paraId="796708C4">
      <w:pPr>
        <w:pStyle w:val="167"/>
        <w:keepNext/>
        <w:keepLines/>
      </w:pPr>
      <w:r>
        <w:rPr>
          <w:color w:val="972A36"/>
        </w:rPr>
        <w:t xml:space="preserve">0355.  </w:t>
      </w:r>
      <w:r>
        <w:t>【多选题】 超声破碎仪使用完毕后超声变幅杆（超声探头）正确的清洁方式（）。</w:t>
      </w:r>
      <w:r>
        <w:rPr>
          <w:b w:val="0"/>
          <w:color w:val="6C7784"/>
          <w:sz w:val="15"/>
        </w:rPr>
        <w:t xml:space="preserve">   [原题号 204567]</w:t>
      </w:r>
    </w:p>
    <w:p w14:paraId="40CA4A6E">
      <w:pPr>
        <w:pStyle w:val="169"/>
        <w:keepNext/>
        <w:keepLines/>
        <w:ind w:left="259" w:hanging="259"/>
      </w:pPr>
      <w:r>
        <w:rPr>
          <w:b/>
        </w:rPr>
        <w:t xml:space="preserve">A.  </w:t>
      </w:r>
      <w:r>
        <w:t>用酒精擦洗探头</w:t>
      </w:r>
    </w:p>
    <w:p w14:paraId="40D0DBE6">
      <w:pPr>
        <w:pStyle w:val="169"/>
        <w:keepNext/>
        <w:keepLines/>
        <w:ind w:left="259" w:hanging="259"/>
      </w:pPr>
      <w:r>
        <w:rPr>
          <w:b/>
        </w:rPr>
        <w:t xml:space="preserve">B.  </w:t>
      </w:r>
      <w:r>
        <w:t>用蒸馏水超声清洗</w:t>
      </w:r>
    </w:p>
    <w:p w14:paraId="323C6EA4">
      <w:pPr>
        <w:pStyle w:val="169"/>
        <w:keepNext/>
        <w:keepLines/>
        <w:ind w:left="259" w:hanging="259"/>
      </w:pPr>
      <w:r>
        <w:rPr>
          <w:b/>
        </w:rPr>
        <w:t xml:space="preserve">C.  </w:t>
      </w:r>
      <w:r>
        <w:t>用蒸馏水擦洗探头</w:t>
      </w:r>
    </w:p>
    <w:p w14:paraId="3CAB60C6">
      <w:pPr>
        <w:pStyle w:val="169"/>
        <w:keepNext/>
        <w:keepLines/>
        <w:ind w:left="259" w:hanging="259"/>
      </w:pPr>
      <w:r>
        <w:rPr>
          <w:b/>
        </w:rPr>
        <w:t xml:space="preserve">D.  </w:t>
      </w:r>
      <w:r>
        <w:t>用PBS进行超声清洗</w:t>
      </w:r>
    </w:p>
    <w:p w14:paraId="6724154E">
      <w:pPr>
        <w:pStyle w:val="168"/>
        <w:keepLines/>
      </w:pPr>
      <w:r>
        <w:t>标准答案：A、B</w:t>
      </w:r>
    </w:p>
    <w:p w14:paraId="44B724F7">
      <w:pPr>
        <w:pStyle w:val="167"/>
        <w:keepNext/>
        <w:keepLines/>
      </w:pPr>
      <w:r>
        <w:rPr>
          <w:color w:val="972A36"/>
        </w:rPr>
        <w:t xml:space="preserve">0356.  </w:t>
      </w:r>
      <w:r>
        <w:t>【多选题】 高压蒸汽灭菌器应该使用（)</w:t>
      </w:r>
      <w:r>
        <w:rPr>
          <w:b w:val="0"/>
          <w:color w:val="6C7784"/>
          <w:sz w:val="15"/>
        </w:rPr>
        <w:t xml:space="preserve">   [原题号 204566]</w:t>
      </w:r>
    </w:p>
    <w:p w14:paraId="2102D7CA">
      <w:pPr>
        <w:pStyle w:val="169"/>
        <w:keepNext/>
        <w:keepLines/>
        <w:ind w:left="259" w:hanging="259"/>
      </w:pPr>
      <w:r>
        <w:rPr>
          <w:b/>
        </w:rPr>
        <w:t xml:space="preserve">A.  </w:t>
      </w:r>
      <w:r>
        <w:t>自来水</w:t>
      </w:r>
    </w:p>
    <w:p w14:paraId="5DBC7581">
      <w:pPr>
        <w:pStyle w:val="169"/>
        <w:keepNext/>
        <w:keepLines/>
        <w:ind w:left="259" w:hanging="259"/>
      </w:pPr>
      <w:r>
        <w:rPr>
          <w:b/>
        </w:rPr>
        <w:t xml:space="preserve">B.  </w:t>
      </w:r>
      <w:r>
        <w:t>去离子水</w:t>
      </w:r>
    </w:p>
    <w:p w14:paraId="595B4B34">
      <w:pPr>
        <w:pStyle w:val="169"/>
        <w:keepNext/>
        <w:keepLines/>
        <w:ind w:left="259" w:hanging="259"/>
      </w:pPr>
      <w:r>
        <w:rPr>
          <w:b/>
        </w:rPr>
        <w:t xml:space="preserve">C.  </w:t>
      </w:r>
      <w:r>
        <w:t>蒸馏水</w:t>
      </w:r>
    </w:p>
    <w:p w14:paraId="6564927E">
      <w:pPr>
        <w:pStyle w:val="169"/>
        <w:keepNext/>
        <w:keepLines/>
        <w:ind w:left="259" w:hanging="259"/>
      </w:pPr>
      <w:r>
        <w:rPr>
          <w:b/>
        </w:rPr>
        <w:t xml:space="preserve">D.  </w:t>
      </w:r>
      <w:r>
        <w:t>双蒸水</w:t>
      </w:r>
    </w:p>
    <w:p w14:paraId="62D427FD">
      <w:pPr>
        <w:pStyle w:val="168"/>
        <w:keepLines/>
      </w:pPr>
      <w:r>
        <w:t>标准答案：B、C</w:t>
      </w:r>
    </w:p>
    <w:p w14:paraId="7AF7EF6A">
      <w:pPr>
        <w:pStyle w:val="167"/>
        <w:keepNext/>
        <w:keepLines/>
      </w:pPr>
      <w:r>
        <w:rPr>
          <w:color w:val="972A36"/>
        </w:rPr>
        <w:t xml:space="preserve">0357.  </w:t>
      </w:r>
      <w:r>
        <w:t>【多选题】 在高压灭菌物品时常需对待灭菌物品进行包装，正确的包装方式有（）。</w:t>
      </w:r>
      <w:r>
        <w:rPr>
          <w:b w:val="0"/>
          <w:color w:val="6C7784"/>
          <w:sz w:val="15"/>
        </w:rPr>
        <w:t xml:space="preserve">   [原题号 204565]</w:t>
      </w:r>
    </w:p>
    <w:p w14:paraId="4605B82B">
      <w:pPr>
        <w:pStyle w:val="169"/>
        <w:keepNext/>
        <w:keepLines/>
        <w:ind w:left="259" w:hanging="259"/>
      </w:pPr>
      <w:r>
        <w:rPr>
          <w:b/>
        </w:rPr>
        <w:t xml:space="preserve">A.  </w:t>
      </w:r>
      <w:r>
        <w:t>用白纸或牛皮纸包装待灭菌物品</w:t>
      </w:r>
    </w:p>
    <w:p w14:paraId="271203BA">
      <w:pPr>
        <w:pStyle w:val="169"/>
        <w:keepNext/>
        <w:keepLines/>
        <w:ind w:left="259" w:hanging="259"/>
      </w:pPr>
      <w:r>
        <w:rPr>
          <w:b/>
        </w:rPr>
        <w:t xml:space="preserve">B.  </w:t>
      </w:r>
      <w:r>
        <w:t>用报纸包装待待灭菌物品</w:t>
      </w:r>
    </w:p>
    <w:p w14:paraId="63D79269">
      <w:pPr>
        <w:pStyle w:val="169"/>
        <w:keepNext/>
        <w:keepLines/>
        <w:ind w:left="259" w:hanging="259"/>
      </w:pPr>
      <w:r>
        <w:rPr>
          <w:b/>
        </w:rPr>
        <w:t xml:space="preserve">C.  </w:t>
      </w:r>
      <w:r>
        <w:t>将待灭菌物品放在自动启闭式或带气孔的器具中</w:t>
      </w:r>
    </w:p>
    <w:p w14:paraId="73859A68">
      <w:pPr>
        <w:pStyle w:val="169"/>
        <w:keepNext/>
        <w:keepLines/>
        <w:ind w:left="259" w:hanging="259"/>
      </w:pPr>
      <w:r>
        <w:rPr>
          <w:b/>
        </w:rPr>
        <w:t xml:space="preserve">D.  </w:t>
      </w:r>
      <w:r>
        <w:t>将待灭菌物品放在密闭容器中</w:t>
      </w:r>
    </w:p>
    <w:p w14:paraId="2CE33E2A">
      <w:pPr>
        <w:pStyle w:val="168"/>
        <w:keepLines/>
      </w:pPr>
      <w:r>
        <w:t>标准答案：A、B、C</w:t>
      </w:r>
    </w:p>
    <w:p w14:paraId="09A3D40E">
      <w:pPr>
        <w:pStyle w:val="167"/>
        <w:keepNext/>
        <w:keepLines/>
      </w:pPr>
      <w:r>
        <w:rPr>
          <w:color w:val="972A36"/>
        </w:rPr>
        <w:t xml:space="preserve">0358.  </w:t>
      </w:r>
      <w:r>
        <w:t>【多选题】 在使用离心机时如果发生不平衡或其它原因引起的异常，正确的操作是（）。</w:t>
      </w:r>
      <w:r>
        <w:rPr>
          <w:b w:val="0"/>
          <w:color w:val="6C7784"/>
          <w:sz w:val="15"/>
        </w:rPr>
        <w:t xml:space="preserve">   [原题号 204564]</w:t>
      </w:r>
    </w:p>
    <w:p w14:paraId="5F7D227B">
      <w:pPr>
        <w:pStyle w:val="169"/>
        <w:keepNext/>
        <w:keepLines/>
        <w:ind w:left="259" w:hanging="259"/>
      </w:pPr>
      <w:r>
        <w:rPr>
          <w:b/>
        </w:rPr>
        <w:t xml:space="preserve">A.  </w:t>
      </w:r>
      <w:r>
        <w:t>按下STOP键</w:t>
      </w:r>
    </w:p>
    <w:p w14:paraId="03A8AF19">
      <w:pPr>
        <w:pStyle w:val="169"/>
        <w:keepNext/>
        <w:keepLines/>
        <w:ind w:left="259" w:hanging="259"/>
      </w:pPr>
      <w:r>
        <w:rPr>
          <w:b/>
        </w:rPr>
        <w:t xml:space="preserve">B.  </w:t>
      </w:r>
      <w:r>
        <w:t>紧急制动键</w:t>
      </w:r>
    </w:p>
    <w:p w14:paraId="3FED8278">
      <w:pPr>
        <w:pStyle w:val="169"/>
        <w:keepNext/>
        <w:keepLines/>
        <w:ind w:left="259" w:hanging="259"/>
      </w:pPr>
      <w:r>
        <w:rPr>
          <w:b/>
        </w:rPr>
        <w:t xml:space="preserve">C.  </w:t>
      </w:r>
      <w:r>
        <w:t>关掉电源</w:t>
      </w:r>
    </w:p>
    <w:p w14:paraId="0CA9CD1C">
      <w:pPr>
        <w:pStyle w:val="169"/>
        <w:keepNext/>
        <w:keepLines/>
        <w:ind w:left="259" w:hanging="259"/>
      </w:pPr>
      <w:r>
        <w:rPr>
          <w:b/>
        </w:rPr>
        <w:t xml:space="preserve">D.  </w:t>
      </w:r>
      <w:r>
        <w:t>拔下电源插头</w:t>
      </w:r>
    </w:p>
    <w:p w14:paraId="48D61806">
      <w:pPr>
        <w:pStyle w:val="168"/>
        <w:keepLines/>
      </w:pPr>
      <w:r>
        <w:t>标准答案：A、B</w:t>
      </w:r>
    </w:p>
    <w:p w14:paraId="6D6F7B20">
      <w:pPr>
        <w:pStyle w:val="167"/>
        <w:keepNext/>
        <w:keepLines/>
      </w:pPr>
      <w:r>
        <w:rPr>
          <w:color w:val="972A36"/>
        </w:rPr>
        <w:t xml:space="preserve">0359.  </w:t>
      </w:r>
      <w:r>
        <w:t>【多选题】 离心管、离心杯应该对称装载，且应保持重量平衡，可以用来装载在平衡用离心管、离心杯中的液体有（）。</w:t>
      </w:r>
      <w:r>
        <w:rPr>
          <w:b w:val="0"/>
          <w:color w:val="6C7784"/>
          <w:sz w:val="15"/>
        </w:rPr>
        <w:t xml:space="preserve">   [原题号 204563]</w:t>
      </w:r>
    </w:p>
    <w:p w14:paraId="3D40C9ED">
      <w:pPr>
        <w:pStyle w:val="169"/>
        <w:keepNext/>
        <w:keepLines/>
        <w:ind w:left="259" w:hanging="259"/>
      </w:pPr>
      <w:r>
        <w:rPr>
          <w:b/>
        </w:rPr>
        <w:t xml:space="preserve">A.  </w:t>
      </w:r>
      <w:r>
        <w:t>蒸馏水</w:t>
      </w:r>
    </w:p>
    <w:p w14:paraId="2AE884B3">
      <w:pPr>
        <w:pStyle w:val="169"/>
        <w:keepNext/>
        <w:keepLines/>
        <w:ind w:left="259" w:hanging="259"/>
      </w:pPr>
      <w:r>
        <w:rPr>
          <w:b/>
        </w:rPr>
        <w:t xml:space="preserve">B.  </w:t>
      </w:r>
      <w:r>
        <w:t>乙醇（异丙醇，70％）</w:t>
      </w:r>
    </w:p>
    <w:p w14:paraId="596A85BF">
      <w:pPr>
        <w:pStyle w:val="169"/>
        <w:keepNext/>
        <w:keepLines/>
        <w:ind w:left="259" w:hanging="259"/>
      </w:pPr>
      <w:r>
        <w:rPr>
          <w:b/>
        </w:rPr>
        <w:t xml:space="preserve">C.  </w:t>
      </w:r>
      <w:r>
        <w:t>盐溶液</w:t>
      </w:r>
    </w:p>
    <w:p w14:paraId="11781146">
      <w:pPr>
        <w:pStyle w:val="169"/>
        <w:keepNext/>
        <w:keepLines/>
        <w:ind w:left="259" w:hanging="259"/>
      </w:pPr>
      <w:r>
        <w:rPr>
          <w:b/>
        </w:rPr>
        <w:t xml:space="preserve">D.  </w:t>
      </w:r>
      <w:r>
        <w:t>次氯酸盐溶液</w:t>
      </w:r>
    </w:p>
    <w:p w14:paraId="30B81740">
      <w:pPr>
        <w:pStyle w:val="168"/>
        <w:keepLines/>
      </w:pPr>
      <w:r>
        <w:t>标准答案：A、B</w:t>
      </w:r>
    </w:p>
    <w:p w14:paraId="58A7B40C">
      <w:pPr>
        <w:pStyle w:val="167"/>
        <w:keepNext/>
        <w:keepLines/>
      </w:pPr>
      <w:r>
        <w:rPr>
          <w:color w:val="972A36"/>
        </w:rPr>
        <w:t xml:space="preserve">0360.  </w:t>
      </w:r>
      <w:r>
        <w:t>【多选题】 实验前将物品置入生物安全柜内时应该（）。</w:t>
      </w:r>
      <w:r>
        <w:rPr>
          <w:b w:val="0"/>
          <w:color w:val="6C7784"/>
          <w:sz w:val="15"/>
        </w:rPr>
        <w:t xml:space="preserve">   [原题号 204561]</w:t>
      </w:r>
    </w:p>
    <w:p w14:paraId="327F0C79">
      <w:pPr>
        <w:pStyle w:val="169"/>
        <w:keepNext/>
        <w:keepLines/>
        <w:ind w:left="259" w:hanging="259"/>
      </w:pPr>
      <w:r>
        <w:rPr>
          <w:b/>
        </w:rPr>
        <w:t xml:space="preserve">A.  </w:t>
      </w:r>
      <w:r>
        <w:t>物品采用70%酒精来清除表面污染</w:t>
      </w:r>
    </w:p>
    <w:p w14:paraId="17BC65FE">
      <w:pPr>
        <w:pStyle w:val="169"/>
        <w:keepNext/>
        <w:keepLines/>
        <w:ind w:left="259" w:hanging="259"/>
      </w:pPr>
      <w:r>
        <w:rPr>
          <w:b/>
        </w:rPr>
        <w:t xml:space="preserve">B.  </w:t>
      </w:r>
      <w:r>
        <w:t>物品放在工作台后缘不阻挡后部空气格栅的位置</w:t>
      </w:r>
    </w:p>
    <w:p w14:paraId="553AB6C1">
      <w:pPr>
        <w:pStyle w:val="169"/>
        <w:keepNext/>
        <w:keepLines/>
        <w:ind w:left="259" w:hanging="259"/>
      </w:pPr>
      <w:r>
        <w:rPr>
          <w:b/>
        </w:rPr>
        <w:t xml:space="preserve">C.  </w:t>
      </w:r>
      <w:r>
        <w:t>清洁品和废液缸、吸管容器盘和生物危害废物袋分开放置</w:t>
      </w:r>
    </w:p>
    <w:p w14:paraId="0545753E">
      <w:pPr>
        <w:pStyle w:val="169"/>
        <w:keepNext/>
        <w:keepLines/>
        <w:ind w:left="259" w:hanging="259"/>
      </w:pPr>
      <w:r>
        <w:rPr>
          <w:b/>
        </w:rPr>
        <w:t xml:space="preserve">D.  </w:t>
      </w:r>
      <w:r>
        <w:t>清洁品置于工作区左边，废弃物置于工作区右边</w:t>
      </w:r>
    </w:p>
    <w:p w14:paraId="78DBA4D8">
      <w:pPr>
        <w:pStyle w:val="168"/>
        <w:keepLines/>
      </w:pPr>
      <w:r>
        <w:t>标准答案：A、B、C、D</w:t>
      </w:r>
    </w:p>
    <w:p w14:paraId="5F419692">
      <w:pPr>
        <w:pStyle w:val="167"/>
        <w:keepNext/>
        <w:keepLines/>
      </w:pPr>
      <w:r>
        <w:rPr>
          <w:color w:val="972A36"/>
        </w:rPr>
        <w:t xml:space="preserve">0361.  </w:t>
      </w:r>
      <w:r>
        <w:t>【多选题】 正确操作生物安全柜应该遵循的原则包括（）。</w:t>
      </w:r>
      <w:r>
        <w:rPr>
          <w:b w:val="0"/>
          <w:color w:val="6C7784"/>
          <w:sz w:val="15"/>
        </w:rPr>
        <w:t xml:space="preserve">   [原题号 204560]</w:t>
      </w:r>
    </w:p>
    <w:p w14:paraId="0A48E975">
      <w:pPr>
        <w:pStyle w:val="169"/>
        <w:keepNext/>
        <w:keepLines/>
        <w:ind w:left="259" w:hanging="259"/>
      </w:pPr>
      <w:r>
        <w:rPr>
          <w:b/>
        </w:rPr>
        <w:t xml:space="preserve">A.  </w:t>
      </w:r>
      <w:r>
        <w:t>工作前及完成工作后让生物安全柜通风工作5min以上</w:t>
      </w:r>
    </w:p>
    <w:p w14:paraId="1A08ADDA">
      <w:pPr>
        <w:pStyle w:val="169"/>
        <w:keepNext/>
        <w:keepLines/>
        <w:ind w:left="259" w:hanging="259"/>
      </w:pPr>
      <w:r>
        <w:rPr>
          <w:b/>
        </w:rPr>
        <w:t xml:space="preserve">B.  </w:t>
      </w:r>
      <w:r>
        <w:t>实验前将所有物品置入生物安全柜内</w:t>
      </w:r>
    </w:p>
    <w:p w14:paraId="0C2D4E69">
      <w:pPr>
        <w:pStyle w:val="169"/>
        <w:keepNext/>
        <w:keepLines/>
        <w:ind w:left="259" w:hanging="259"/>
      </w:pPr>
      <w:r>
        <w:rPr>
          <w:b/>
        </w:rPr>
        <w:t xml:space="preserve">C.  </w:t>
      </w:r>
      <w:r>
        <w:t>进出生物安全柜时保持双臂和前开口垂直并缓慢移动</w:t>
      </w:r>
    </w:p>
    <w:p w14:paraId="442573DE">
      <w:pPr>
        <w:pStyle w:val="169"/>
        <w:keepNext/>
        <w:keepLines/>
        <w:ind w:left="259" w:hanging="259"/>
      </w:pPr>
      <w:r>
        <w:rPr>
          <w:b/>
        </w:rPr>
        <w:t xml:space="preserve">D.  </w:t>
      </w:r>
      <w:r>
        <w:t>手臂进入生物安全柜约一分钟后开始操作</w:t>
      </w:r>
    </w:p>
    <w:p w14:paraId="729143F2">
      <w:pPr>
        <w:pStyle w:val="168"/>
        <w:keepLines/>
      </w:pPr>
      <w:r>
        <w:t>标准答案：A、B、C、D</w:t>
      </w:r>
    </w:p>
    <w:p w14:paraId="2D0ABC8D">
      <w:pPr>
        <w:pStyle w:val="167"/>
        <w:keepNext/>
        <w:keepLines/>
      </w:pPr>
      <w:r>
        <w:rPr>
          <w:color w:val="972A36"/>
        </w:rPr>
        <w:t xml:space="preserve">0362.  </w:t>
      </w:r>
      <w:r>
        <w:t>【多选题】 维护保养超净工作台正确的方法包括（）。</w:t>
      </w:r>
      <w:r>
        <w:rPr>
          <w:b w:val="0"/>
          <w:color w:val="6C7784"/>
          <w:sz w:val="15"/>
        </w:rPr>
        <w:t xml:space="preserve">   [原题号 204559]</w:t>
      </w:r>
    </w:p>
    <w:p w14:paraId="4BD7BCCC">
      <w:pPr>
        <w:pStyle w:val="169"/>
        <w:keepNext/>
        <w:keepLines/>
        <w:ind w:left="259" w:hanging="259"/>
      </w:pPr>
      <w:r>
        <w:rPr>
          <w:b/>
        </w:rPr>
        <w:t xml:space="preserve">A.  </w:t>
      </w:r>
      <w:r>
        <w:t>放置在干燥和清洁的房间内使用</w:t>
      </w:r>
    </w:p>
    <w:p w14:paraId="5880549B">
      <w:pPr>
        <w:pStyle w:val="169"/>
        <w:keepNext/>
        <w:keepLines/>
        <w:ind w:left="259" w:hanging="259"/>
      </w:pPr>
      <w:r>
        <w:rPr>
          <w:b/>
        </w:rPr>
        <w:t xml:space="preserve">B.  </w:t>
      </w:r>
      <w:r>
        <w:t>定期对超净工作台进行清洁包括使用前后的例行清洁和定期的熏蒸处理</w:t>
      </w:r>
    </w:p>
    <w:p w14:paraId="21EBD65F">
      <w:pPr>
        <w:pStyle w:val="169"/>
        <w:keepNext/>
        <w:keepLines/>
        <w:ind w:left="259" w:hanging="259"/>
      </w:pPr>
      <w:r>
        <w:rPr>
          <w:b/>
        </w:rPr>
        <w:t xml:space="preserve">C.  </w:t>
      </w:r>
      <w:r>
        <w:t>定期更换超净工作台的滤板和紫外杀菌灯</w:t>
      </w:r>
    </w:p>
    <w:p w14:paraId="360CD95C">
      <w:pPr>
        <w:pStyle w:val="169"/>
        <w:keepNext/>
        <w:keepLines/>
        <w:ind w:left="259" w:hanging="259"/>
      </w:pPr>
      <w:r>
        <w:rPr>
          <w:b/>
        </w:rPr>
        <w:t xml:space="preserve">D.  </w:t>
      </w:r>
      <w:r>
        <w:t>定期在房间用消毒剂喷雾降尘和消毒擦拭墙面、台面地面、天花板</w:t>
      </w:r>
    </w:p>
    <w:p w14:paraId="6E6E35A5">
      <w:pPr>
        <w:pStyle w:val="168"/>
        <w:keepLines/>
      </w:pPr>
      <w:r>
        <w:t>标准答案：A、B、C、D</w:t>
      </w:r>
    </w:p>
    <w:p w14:paraId="099EC770">
      <w:pPr>
        <w:pStyle w:val="167"/>
        <w:keepNext/>
        <w:keepLines/>
      </w:pPr>
      <w:r>
        <w:rPr>
          <w:color w:val="972A36"/>
        </w:rPr>
        <w:t xml:space="preserve">0363.  </w:t>
      </w:r>
      <w:r>
        <w:t>【多选题】 为避免转基因生物对人健康和生态环境的潜在不利影响，安全等级Ⅲ转基因实验室控制措施包括（）。</w:t>
      </w:r>
      <w:r>
        <w:rPr>
          <w:b w:val="0"/>
          <w:color w:val="6C7784"/>
          <w:sz w:val="15"/>
        </w:rPr>
        <w:t xml:space="preserve">   [原题号 204558]</w:t>
      </w:r>
    </w:p>
    <w:p w14:paraId="0F3BC137">
      <w:pPr>
        <w:pStyle w:val="169"/>
        <w:keepNext/>
        <w:keepLines/>
        <w:ind w:left="259" w:hanging="259"/>
      </w:pPr>
      <w:r>
        <w:rPr>
          <w:b/>
        </w:rPr>
        <w:t xml:space="preserve">A.  </w:t>
      </w:r>
      <w:r>
        <w:t>进入实验室必须由项目负责人批准</w:t>
      </w:r>
    </w:p>
    <w:p w14:paraId="4B0F73EB">
      <w:pPr>
        <w:pStyle w:val="169"/>
        <w:keepNext/>
        <w:keepLines/>
        <w:ind w:left="259" w:hanging="259"/>
      </w:pPr>
      <w:r>
        <w:rPr>
          <w:b/>
        </w:rPr>
        <w:t xml:space="preserve">B.  </w:t>
      </w:r>
      <w:r>
        <w:t>进入实验室前穿工作服、戴手套等保护用具，离开实验室沐浴</w:t>
      </w:r>
    </w:p>
    <w:p w14:paraId="4E5ABDCB">
      <w:pPr>
        <w:pStyle w:val="169"/>
        <w:keepNext/>
        <w:keepLines/>
        <w:ind w:left="259" w:hanging="259"/>
      </w:pPr>
      <w:r>
        <w:rPr>
          <w:b/>
        </w:rPr>
        <w:t xml:space="preserve">C.  </w:t>
      </w:r>
      <w:r>
        <w:t>不准穿工作服离开实验室，工作服必须经过高压灭菌后清洗</w:t>
      </w:r>
    </w:p>
    <w:p w14:paraId="17769641">
      <w:pPr>
        <w:pStyle w:val="169"/>
        <w:keepNext/>
        <w:keepLines/>
        <w:ind w:left="259" w:hanging="259"/>
      </w:pPr>
      <w:r>
        <w:rPr>
          <w:b/>
        </w:rPr>
        <w:t xml:space="preserve">D.  </w:t>
      </w:r>
      <w:r>
        <w:t>实验室使用过的器皿、用具拿出实验室前必须经过灭菌处理</w:t>
      </w:r>
    </w:p>
    <w:p w14:paraId="149E98B7">
      <w:pPr>
        <w:pStyle w:val="168"/>
        <w:keepLines/>
      </w:pPr>
      <w:r>
        <w:t>标准答案：A、B、C、D</w:t>
      </w:r>
    </w:p>
    <w:p w14:paraId="78CC9643">
      <w:pPr>
        <w:pStyle w:val="167"/>
        <w:keepNext/>
        <w:keepLines/>
      </w:pPr>
      <w:r>
        <w:rPr>
          <w:color w:val="972A36"/>
        </w:rPr>
        <w:t xml:space="preserve">0364.  </w:t>
      </w:r>
      <w:r>
        <w:t>【多选题】 被狗、猫、兔、大鼠、小鼠等实验动物抓伤或咬伤后，正确的处置方法包括（）。</w:t>
      </w:r>
      <w:r>
        <w:rPr>
          <w:b w:val="0"/>
          <w:color w:val="6C7784"/>
          <w:sz w:val="15"/>
        </w:rPr>
        <w:t xml:space="preserve">   [原题号 204556]</w:t>
      </w:r>
    </w:p>
    <w:p w14:paraId="1C2D4646">
      <w:pPr>
        <w:pStyle w:val="169"/>
        <w:keepNext/>
        <w:keepLines/>
        <w:ind w:left="259" w:hanging="259"/>
      </w:pPr>
      <w:r>
        <w:rPr>
          <w:b/>
        </w:rPr>
        <w:t xml:space="preserve">A.  </w:t>
      </w:r>
      <w:r>
        <w:t>尽快用3%～5%肥皂水或0.1%新洁尔灭反复冲洗伤口并挤出污血，再反复涂拭70%酒精或碘酒，伤口不</w:t>
      </w:r>
    </w:p>
    <w:p w14:paraId="051D9498">
      <w:pPr>
        <w:pStyle w:val="169"/>
        <w:keepNext/>
        <w:keepLines/>
        <w:ind w:left="259" w:hanging="259"/>
      </w:pPr>
      <w:r>
        <w:rPr>
          <w:b/>
        </w:rPr>
        <w:t xml:space="preserve">B.  </w:t>
      </w:r>
      <w:r>
        <w:t>必要时使用抗生素和精制破伤风抗毒素</w:t>
      </w:r>
    </w:p>
    <w:p w14:paraId="1D622558">
      <w:pPr>
        <w:pStyle w:val="169"/>
        <w:keepNext/>
        <w:keepLines/>
        <w:ind w:left="259" w:hanging="259"/>
      </w:pPr>
      <w:r>
        <w:rPr>
          <w:b/>
        </w:rPr>
        <w:t xml:space="preserve">C.  </w:t>
      </w:r>
      <w:r>
        <w:t>接种狂犬疫苗和抗狂犬病免疫血清</w:t>
      </w:r>
    </w:p>
    <w:p w14:paraId="1B9475C1">
      <w:pPr>
        <w:pStyle w:val="169"/>
        <w:keepNext/>
        <w:keepLines/>
        <w:ind w:left="259" w:hanging="259"/>
      </w:pPr>
      <w:r>
        <w:rPr>
          <w:b/>
        </w:rPr>
        <w:t xml:space="preserve">D.  </w:t>
      </w:r>
      <w:r>
        <w:t>详细记录事故安生过程并报告生物安全员</w:t>
      </w:r>
    </w:p>
    <w:p w14:paraId="3CA6EE34">
      <w:pPr>
        <w:pStyle w:val="168"/>
        <w:keepLines/>
      </w:pPr>
      <w:r>
        <w:t>标准答案：A、B、C、D</w:t>
      </w:r>
    </w:p>
    <w:p w14:paraId="6A36D86B">
      <w:pPr>
        <w:pStyle w:val="167"/>
        <w:keepNext/>
        <w:keepLines/>
      </w:pPr>
      <w:r>
        <w:rPr>
          <w:color w:val="972A36"/>
        </w:rPr>
        <w:t xml:space="preserve">0365.  </w:t>
      </w:r>
      <w:r>
        <w:t>【多选题】 动物实验中抓取实验动物的正确方法是（）。</w:t>
      </w:r>
      <w:r>
        <w:rPr>
          <w:b w:val="0"/>
          <w:color w:val="6C7784"/>
          <w:sz w:val="15"/>
        </w:rPr>
        <w:t xml:space="preserve">   [原题号 204555]</w:t>
      </w:r>
    </w:p>
    <w:p w14:paraId="21402C97">
      <w:pPr>
        <w:pStyle w:val="169"/>
        <w:keepNext/>
        <w:keepLines/>
        <w:ind w:left="259" w:hanging="259"/>
      </w:pPr>
      <w:r>
        <w:rPr>
          <w:b/>
        </w:rPr>
        <w:t xml:space="preserve">A.  </w:t>
      </w:r>
      <w:r>
        <w:t>小动物戴防护手套或用镊子等抓取</w:t>
      </w:r>
    </w:p>
    <w:p w14:paraId="6252F221">
      <w:pPr>
        <w:pStyle w:val="169"/>
        <w:keepNext/>
        <w:keepLines/>
        <w:ind w:left="259" w:hanging="259"/>
      </w:pPr>
      <w:r>
        <w:rPr>
          <w:b/>
        </w:rPr>
        <w:t xml:space="preserve">B.  </w:t>
      </w:r>
      <w:r>
        <w:t>小动物徒手抓取</w:t>
      </w:r>
    </w:p>
    <w:p w14:paraId="77109C65">
      <w:pPr>
        <w:pStyle w:val="169"/>
        <w:keepNext/>
        <w:keepLines/>
        <w:ind w:left="259" w:hanging="259"/>
      </w:pPr>
      <w:r>
        <w:rPr>
          <w:b/>
        </w:rPr>
        <w:t xml:space="preserve">C.  </w:t>
      </w:r>
      <w:r>
        <w:t>手持一定工具捕捉大动物</w:t>
      </w:r>
    </w:p>
    <w:p w14:paraId="4C4085CC">
      <w:pPr>
        <w:pStyle w:val="169"/>
        <w:keepNext/>
        <w:keepLines/>
        <w:ind w:left="259" w:hanging="259"/>
      </w:pPr>
      <w:r>
        <w:rPr>
          <w:b/>
        </w:rPr>
        <w:t xml:space="preserve">D.  </w:t>
      </w:r>
      <w:r>
        <w:t>找力气大的男生协助徒手捕捉大动物</w:t>
      </w:r>
    </w:p>
    <w:p w14:paraId="5E8EA712">
      <w:pPr>
        <w:pStyle w:val="168"/>
        <w:keepLines/>
      </w:pPr>
      <w:r>
        <w:t>标准答案：A、C</w:t>
      </w:r>
    </w:p>
    <w:p w14:paraId="6F98C71E">
      <w:pPr>
        <w:pStyle w:val="167"/>
        <w:keepNext/>
        <w:keepLines/>
      </w:pPr>
      <w:r>
        <w:rPr>
          <w:color w:val="972A36"/>
        </w:rPr>
        <w:t xml:space="preserve">0366.  </w:t>
      </w:r>
      <w:r>
        <w:t>【多选题】 涉及感染性材料的动物实验，如感染动物解剖、组织取材、采血及病原接种等操作要在生物安全柜中进行并防止泄露到安全柜外，正确的操作是（）。</w:t>
      </w:r>
      <w:r>
        <w:rPr>
          <w:b w:val="0"/>
          <w:color w:val="6C7784"/>
          <w:sz w:val="15"/>
        </w:rPr>
        <w:t xml:space="preserve">   [原题号 204554]</w:t>
      </w:r>
    </w:p>
    <w:p w14:paraId="4861B144">
      <w:pPr>
        <w:pStyle w:val="169"/>
        <w:keepNext/>
        <w:keepLines/>
        <w:ind w:left="259" w:hanging="259"/>
      </w:pPr>
      <w:r>
        <w:rPr>
          <w:b/>
        </w:rPr>
        <w:t xml:space="preserve">A.  </w:t>
      </w:r>
      <w:r>
        <w:t>动物笼具在清洗前先进行消毒</w:t>
      </w:r>
    </w:p>
    <w:p w14:paraId="5C5758DC">
      <w:pPr>
        <w:pStyle w:val="169"/>
        <w:keepNext/>
        <w:keepLines/>
        <w:ind w:left="259" w:hanging="259"/>
      </w:pPr>
      <w:r>
        <w:rPr>
          <w:b/>
        </w:rPr>
        <w:t xml:space="preserve">B.  </w:t>
      </w:r>
      <w:r>
        <w:t>污物、一次性物品放入医疗废物专用垃圾袋中，高压灭菌后方可拿出实验室</w:t>
      </w:r>
    </w:p>
    <w:p w14:paraId="422CEB80">
      <w:pPr>
        <w:pStyle w:val="169"/>
        <w:keepNext/>
        <w:keepLines/>
        <w:ind w:left="259" w:hanging="259"/>
      </w:pPr>
      <w:r>
        <w:rPr>
          <w:b/>
        </w:rPr>
        <w:t xml:space="preserve">C.  </w:t>
      </w:r>
      <w:r>
        <w:t>动物尸体用双层医疗废物专用垃圾袋包裹后，放入专用容器内，用消毒液喷雾容器表面后，运至解剖区域剖检</w:t>
      </w:r>
    </w:p>
    <w:p w14:paraId="7D33F889">
      <w:pPr>
        <w:pStyle w:val="169"/>
        <w:keepNext/>
        <w:keepLines/>
        <w:ind w:left="259" w:hanging="259"/>
      </w:pPr>
      <w:r>
        <w:rPr>
          <w:b/>
        </w:rPr>
        <w:t xml:space="preserve">D.  </w:t>
      </w:r>
      <w:r>
        <w:t>工作结束时，应用消毒液擦拭门把手和地面等表面区域</w:t>
      </w:r>
    </w:p>
    <w:p w14:paraId="46A3F447">
      <w:pPr>
        <w:pStyle w:val="168"/>
        <w:keepLines/>
      </w:pPr>
      <w:r>
        <w:t>标准答案：A、B、C、D</w:t>
      </w:r>
    </w:p>
    <w:p w14:paraId="58A5F674">
      <w:pPr>
        <w:pStyle w:val="167"/>
        <w:keepNext/>
        <w:keepLines/>
      </w:pPr>
      <w:r>
        <w:rPr>
          <w:color w:val="972A36"/>
        </w:rPr>
        <w:t xml:space="preserve">0367.  </w:t>
      </w:r>
      <w:r>
        <w:t>【多选题】 实验动物使用的基本程序包括（）。</w:t>
      </w:r>
      <w:r>
        <w:rPr>
          <w:b w:val="0"/>
          <w:color w:val="6C7784"/>
          <w:sz w:val="15"/>
        </w:rPr>
        <w:t xml:space="preserve">   [原题号 204553]</w:t>
      </w:r>
    </w:p>
    <w:p w14:paraId="711CA755">
      <w:pPr>
        <w:pStyle w:val="169"/>
        <w:keepNext/>
        <w:keepLines/>
        <w:ind w:left="259" w:hanging="259"/>
      </w:pPr>
      <w:r>
        <w:rPr>
          <w:b/>
        </w:rPr>
        <w:t xml:space="preserve">A.  </w:t>
      </w:r>
      <w:r>
        <w:t>填写申请表，向相关部门提出申请</w:t>
      </w:r>
    </w:p>
    <w:p w14:paraId="03C6732B">
      <w:pPr>
        <w:pStyle w:val="169"/>
        <w:keepNext/>
        <w:keepLines/>
        <w:ind w:left="259" w:hanging="259"/>
      </w:pPr>
      <w:r>
        <w:rPr>
          <w:b/>
        </w:rPr>
        <w:t xml:space="preserve">B.  </w:t>
      </w:r>
      <w:r>
        <w:t>从具有资质的实验动物生产单位购买合格的实验动物</w:t>
      </w:r>
    </w:p>
    <w:p w14:paraId="03058062">
      <w:pPr>
        <w:pStyle w:val="169"/>
        <w:keepNext/>
        <w:keepLines/>
        <w:ind w:left="259" w:hanging="259"/>
      </w:pPr>
      <w:r>
        <w:rPr>
          <w:b/>
        </w:rPr>
        <w:t xml:space="preserve">C.  </w:t>
      </w:r>
      <w:r>
        <w:t>在具有资质的实验动物室饲养动物和进行动物实验</w:t>
      </w:r>
    </w:p>
    <w:p w14:paraId="53555762">
      <w:pPr>
        <w:pStyle w:val="169"/>
        <w:keepNext/>
        <w:keepLines/>
        <w:ind w:left="259" w:hanging="259"/>
      </w:pPr>
      <w:r>
        <w:rPr>
          <w:b/>
        </w:rPr>
        <w:t xml:space="preserve">D.  </w:t>
      </w:r>
      <w:r>
        <w:t>实验结束动物实行安乐死</w:t>
      </w:r>
    </w:p>
    <w:p w14:paraId="4642D2FD">
      <w:pPr>
        <w:pStyle w:val="168"/>
        <w:keepLines/>
      </w:pPr>
      <w:r>
        <w:t>标准答案：A、B、C、D</w:t>
      </w:r>
    </w:p>
    <w:p w14:paraId="3D682836">
      <w:pPr>
        <w:pStyle w:val="167"/>
        <w:keepNext/>
        <w:keepLines/>
      </w:pPr>
      <w:r>
        <w:rPr>
          <w:color w:val="972A36"/>
        </w:rPr>
        <w:t xml:space="preserve">0368.  </w:t>
      </w:r>
      <w:r>
        <w:t>【多选题】 存放感染性物质的实验室发生火灾或其它自然灾害时，正确的处理操作有（）。</w:t>
      </w:r>
      <w:r>
        <w:rPr>
          <w:b w:val="0"/>
          <w:color w:val="6C7784"/>
          <w:sz w:val="15"/>
        </w:rPr>
        <w:t xml:space="preserve">   [原题号 204552]</w:t>
      </w:r>
    </w:p>
    <w:p w14:paraId="12EE64AD">
      <w:pPr>
        <w:pStyle w:val="169"/>
        <w:keepNext/>
        <w:keepLines/>
        <w:ind w:left="259" w:hanging="259"/>
      </w:pPr>
      <w:r>
        <w:rPr>
          <w:b/>
        </w:rPr>
        <w:t xml:space="preserve">A.  </w:t>
      </w:r>
      <w:r>
        <w:t>所有工作人员立即撤离实验室及所在大楼</w:t>
      </w:r>
    </w:p>
    <w:p w14:paraId="54ADAE53">
      <w:pPr>
        <w:pStyle w:val="169"/>
        <w:keepNext/>
        <w:keepLines/>
        <w:ind w:left="259" w:hanging="259"/>
      </w:pPr>
      <w:r>
        <w:rPr>
          <w:b/>
        </w:rPr>
        <w:t xml:space="preserve">B.  </w:t>
      </w:r>
      <w:r>
        <w:t>立即就实验室建筑内和∕或附近建筑物的潜在危险向当地或国家紧急救助人员报警</w:t>
      </w:r>
    </w:p>
    <w:p w14:paraId="5D63DEAE">
      <w:pPr>
        <w:pStyle w:val="169"/>
        <w:keepNext/>
        <w:keepLines/>
        <w:ind w:left="259" w:hanging="259"/>
      </w:pPr>
      <w:r>
        <w:rPr>
          <w:b/>
        </w:rPr>
        <w:t xml:space="preserve">C.  </w:t>
      </w:r>
      <w:r>
        <w:t>紧急救助人员在受过训练的实验室工作人员的陪同下，进入受灾实验室进行处置</w:t>
      </w:r>
    </w:p>
    <w:p w14:paraId="18E778F8">
      <w:pPr>
        <w:pStyle w:val="169"/>
        <w:keepNext/>
        <w:keepLines/>
        <w:ind w:left="259" w:hanging="259"/>
      </w:pPr>
      <w:r>
        <w:rPr>
          <w:b/>
        </w:rPr>
        <w:t xml:space="preserve">D.  </w:t>
      </w:r>
      <w:r>
        <w:t>感染性物质应收集在防漏的盒子内或结实的一次性袋子中，由生物安全人员依据当地的规定决定继续利用或是最终销毁</w:t>
      </w:r>
    </w:p>
    <w:p w14:paraId="4A357869">
      <w:pPr>
        <w:pStyle w:val="168"/>
        <w:keepLines/>
      </w:pPr>
      <w:r>
        <w:t>标准答案：A、B、C、D</w:t>
      </w:r>
    </w:p>
    <w:p w14:paraId="0026C0EB">
      <w:pPr>
        <w:pStyle w:val="167"/>
        <w:keepNext/>
        <w:keepLines/>
      </w:pPr>
      <w:r>
        <w:rPr>
          <w:color w:val="972A36"/>
        </w:rPr>
        <w:t xml:space="preserve">0369.  </w:t>
      </w:r>
      <w:r>
        <w:t>【多选题】 离心感染性物质发生离心管破裂或怀疑发生破裂时，正确的处理操作有（）。</w:t>
      </w:r>
      <w:r>
        <w:rPr>
          <w:b w:val="0"/>
          <w:color w:val="6C7784"/>
          <w:sz w:val="15"/>
        </w:rPr>
        <w:t xml:space="preserve">   [原题号 204551]</w:t>
      </w:r>
    </w:p>
    <w:p w14:paraId="034230B8">
      <w:pPr>
        <w:pStyle w:val="169"/>
        <w:keepNext/>
        <w:keepLines/>
        <w:ind w:left="259" w:hanging="259"/>
      </w:pPr>
      <w:r>
        <w:rPr>
          <w:b/>
        </w:rPr>
        <w:t xml:space="preserve">A.  </w:t>
      </w:r>
      <w:r>
        <w:t>按停止键或紧急制动键，让机器密闭使气溶胶沉积</w:t>
      </w:r>
    </w:p>
    <w:p w14:paraId="256576AE">
      <w:pPr>
        <w:pStyle w:val="169"/>
        <w:keepNext/>
        <w:keepLines/>
        <w:ind w:left="259" w:hanging="259"/>
      </w:pPr>
      <w:r>
        <w:rPr>
          <w:b/>
        </w:rPr>
        <w:t xml:space="preserve">B.  </w:t>
      </w:r>
      <w:r>
        <w:t>戴结实手套用镊子或镊子夹棉花将破碎离心管和未破损离心管清理至消毒剂容器</w:t>
      </w:r>
    </w:p>
    <w:p w14:paraId="502B9122">
      <w:pPr>
        <w:pStyle w:val="169"/>
        <w:keepNext/>
        <w:keepLines/>
        <w:ind w:left="259" w:hanging="259"/>
      </w:pPr>
      <w:r>
        <w:rPr>
          <w:b/>
        </w:rPr>
        <w:t xml:space="preserve">C.  </w:t>
      </w:r>
      <w:r>
        <w:t>用适当消毒剂擦拭离心机腔两次，然后用水冲洗并干燥</w:t>
      </w:r>
    </w:p>
    <w:p w14:paraId="1A90130B">
      <w:pPr>
        <w:pStyle w:val="169"/>
        <w:keepNext/>
        <w:keepLines/>
        <w:ind w:left="259" w:hanging="259"/>
      </w:pPr>
      <w:r>
        <w:rPr>
          <w:b/>
        </w:rPr>
        <w:t xml:space="preserve">D.  </w:t>
      </w:r>
      <w:r>
        <w:t>清理时所使用的全部材料都应按感染性废弃物处理</w:t>
      </w:r>
    </w:p>
    <w:p w14:paraId="05CAE8F0">
      <w:pPr>
        <w:pStyle w:val="168"/>
        <w:keepLines/>
      </w:pPr>
      <w:r>
        <w:t>标准答案：A、B、C、D</w:t>
      </w:r>
    </w:p>
    <w:p w14:paraId="3F43725D">
      <w:pPr>
        <w:pStyle w:val="167"/>
        <w:keepNext/>
        <w:keepLines/>
      </w:pPr>
      <w:r>
        <w:rPr>
          <w:color w:val="972A36"/>
        </w:rPr>
        <w:t xml:space="preserve">0370.  </w:t>
      </w:r>
      <w:r>
        <w:t>【多选题】 清理破碎的盛放感染性微生物的玻璃容器的碎片时，正确的操作是（）。</w:t>
      </w:r>
      <w:r>
        <w:rPr>
          <w:b w:val="0"/>
          <w:color w:val="6C7784"/>
          <w:sz w:val="15"/>
        </w:rPr>
        <w:t xml:space="preserve">   [原题号 204550]</w:t>
      </w:r>
    </w:p>
    <w:p w14:paraId="0A4C5045">
      <w:pPr>
        <w:pStyle w:val="169"/>
        <w:keepNext/>
        <w:keepLines/>
        <w:ind w:left="259" w:hanging="259"/>
      </w:pPr>
      <w:r>
        <w:rPr>
          <w:b/>
        </w:rPr>
        <w:t xml:space="preserve">A.  </w:t>
      </w:r>
      <w:r>
        <w:t>戴手套直接用手清理</w:t>
      </w:r>
    </w:p>
    <w:p w14:paraId="0721622A">
      <w:pPr>
        <w:pStyle w:val="169"/>
        <w:keepNext/>
        <w:keepLines/>
        <w:ind w:left="259" w:hanging="259"/>
      </w:pPr>
      <w:r>
        <w:rPr>
          <w:b/>
        </w:rPr>
        <w:t xml:space="preserve">B.  </w:t>
      </w:r>
      <w:r>
        <w:t>戴手套用镊子或镊子夹着的棉花清理</w:t>
      </w:r>
    </w:p>
    <w:p w14:paraId="0E1228C2">
      <w:pPr>
        <w:pStyle w:val="169"/>
        <w:keepNext/>
        <w:keepLines/>
        <w:ind w:left="259" w:hanging="259"/>
      </w:pPr>
      <w:r>
        <w:rPr>
          <w:b/>
        </w:rPr>
        <w:t xml:space="preserve">C.  </w:t>
      </w:r>
      <w:r>
        <w:t>戴手套用扫帚和簸箕清理</w:t>
      </w:r>
    </w:p>
    <w:p w14:paraId="226ADABE">
      <w:pPr>
        <w:pStyle w:val="169"/>
        <w:keepNext/>
        <w:keepLines/>
        <w:ind w:left="259" w:hanging="259"/>
      </w:pPr>
      <w:r>
        <w:rPr>
          <w:b/>
        </w:rPr>
        <w:t xml:space="preserve">D.  </w:t>
      </w:r>
      <w:r>
        <w:t>戴手套用硬瓦楞纸片清理</w:t>
      </w:r>
    </w:p>
    <w:p w14:paraId="6B7B2683">
      <w:pPr>
        <w:pStyle w:val="168"/>
        <w:keepLines/>
      </w:pPr>
      <w:r>
        <w:t>标准答案：B、C、D</w:t>
      </w:r>
    </w:p>
    <w:p w14:paraId="70AB8710">
      <w:pPr>
        <w:pStyle w:val="167"/>
        <w:keepNext/>
        <w:keepLines/>
      </w:pPr>
      <w:r>
        <w:rPr>
          <w:color w:val="972A36"/>
        </w:rPr>
        <w:t xml:space="preserve">0371.  </w:t>
      </w:r>
      <w:r>
        <w:t>【多选题】 为了避免微生物学实验室实验记录或产生其它文件带来的污染，正确操作是（）。</w:t>
      </w:r>
      <w:r>
        <w:rPr>
          <w:b w:val="0"/>
          <w:color w:val="6C7784"/>
          <w:sz w:val="15"/>
        </w:rPr>
        <w:t xml:space="preserve">   [原题号 204548]</w:t>
      </w:r>
    </w:p>
    <w:p w14:paraId="3F1ED293">
      <w:pPr>
        <w:pStyle w:val="169"/>
        <w:keepNext/>
        <w:keepLines/>
        <w:ind w:left="259" w:hanging="259"/>
      </w:pPr>
      <w:r>
        <w:rPr>
          <w:b/>
        </w:rPr>
        <w:t xml:space="preserve">A.  </w:t>
      </w:r>
      <w:r>
        <w:t>需要带出实验室的纸质文件必须保证没有受到污染</w:t>
      </w:r>
    </w:p>
    <w:p w14:paraId="6D7E0683">
      <w:pPr>
        <w:pStyle w:val="169"/>
        <w:keepNext/>
        <w:keepLines/>
        <w:ind w:left="259" w:hanging="259"/>
      </w:pPr>
      <w:r>
        <w:rPr>
          <w:b/>
        </w:rPr>
        <w:t xml:space="preserve">B.  </w:t>
      </w:r>
      <w:r>
        <w:t>纸质文件经消毒后方可带出实验室</w:t>
      </w:r>
    </w:p>
    <w:p w14:paraId="3613E72E">
      <w:pPr>
        <w:pStyle w:val="169"/>
        <w:keepNext/>
        <w:keepLines/>
        <w:ind w:left="259" w:hanging="259"/>
      </w:pPr>
      <w:r>
        <w:rPr>
          <w:b/>
        </w:rPr>
        <w:t xml:space="preserve">C.  </w:t>
      </w:r>
      <w:r>
        <w:t>用和实验室电脑联机的清洁区打印机打印文件</w:t>
      </w:r>
    </w:p>
    <w:p w14:paraId="18184E35">
      <w:pPr>
        <w:pStyle w:val="169"/>
        <w:keepNext/>
        <w:keepLines/>
        <w:ind w:left="259" w:hanging="259"/>
      </w:pPr>
      <w:r>
        <w:rPr>
          <w:b/>
        </w:rPr>
        <w:t xml:space="preserve">D.  </w:t>
      </w:r>
      <w:r>
        <w:t>用U盘拷贝出实验室电脑上文件在清洁区打印</w:t>
      </w:r>
    </w:p>
    <w:p w14:paraId="0A22208A">
      <w:pPr>
        <w:pStyle w:val="168"/>
        <w:keepLines/>
      </w:pPr>
      <w:r>
        <w:t>标准答案：A、B、C</w:t>
      </w:r>
    </w:p>
    <w:p w14:paraId="40737193">
      <w:pPr>
        <w:pStyle w:val="167"/>
        <w:keepNext/>
        <w:keepLines/>
      </w:pPr>
      <w:r>
        <w:rPr>
          <w:color w:val="972A36"/>
        </w:rPr>
        <w:t xml:space="preserve">0372.  </w:t>
      </w:r>
      <w:r>
        <w:t>【多选题】 微生物学实验室关于注射器使用的正确说法是（）。</w:t>
      </w:r>
      <w:r>
        <w:rPr>
          <w:b w:val="0"/>
          <w:color w:val="6C7784"/>
          <w:sz w:val="15"/>
        </w:rPr>
        <w:t xml:space="preserve">   [原题号 204547]</w:t>
      </w:r>
    </w:p>
    <w:p w14:paraId="44599296">
      <w:pPr>
        <w:pStyle w:val="169"/>
        <w:keepNext/>
        <w:keepLines/>
        <w:ind w:left="259" w:hanging="259"/>
      </w:pPr>
      <w:r>
        <w:rPr>
          <w:b/>
        </w:rPr>
        <w:t xml:space="preserve">A.  </w:t>
      </w:r>
      <w:r>
        <w:t>限制使用皮下注射针头和注射器</w:t>
      </w:r>
    </w:p>
    <w:p w14:paraId="235DD230">
      <w:pPr>
        <w:pStyle w:val="169"/>
        <w:keepNext/>
        <w:keepLines/>
        <w:ind w:left="259" w:hanging="259"/>
      </w:pPr>
      <w:r>
        <w:rPr>
          <w:b/>
        </w:rPr>
        <w:t xml:space="preserve">B.  </w:t>
      </w:r>
      <w:r>
        <w:t>可用于肠道外注射或抽取实验动物体液</w:t>
      </w:r>
    </w:p>
    <w:p w14:paraId="219F5BE2">
      <w:pPr>
        <w:pStyle w:val="169"/>
        <w:keepNext/>
        <w:keepLines/>
        <w:ind w:left="259" w:hanging="259"/>
      </w:pPr>
      <w:r>
        <w:rPr>
          <w:b/>
        </w:rPr>
        <w:t xml:space="preserve">C.  </w:t>
      </w:r>
      <w:r>
        <w:t>皮下注射针头和注射器可替代移液管</w:t>
      </w:r>
    </w:p>
    <w:p w14:paraId="2B7A57A5">
      <w:pPr>
        <w:pStyle w:val="169"/>
        <w:keepNext/>
        <w:keepLines/>
        <w:ind w:left="259" w:hanging="259"/>
      </w:pPr>
      <w:r>
        <w:rPr>
          <w:b/>
        </w:rPr>
        <w:t xml:space="preserve">D.  </w:t>
      </w:r>
      <w:r>
        <w:t>可用于临时保存液体</w:t>
      </w:r>
    </w:p>
    <w:p w14:paraId="7CFC9D8C">
      <w:pPr>
        <w:pStyle w:val="168"/>
        <w:keepLines/>
      </w:pPr>
      <w:r>
        <w:t>标准答案：A、B</w:t>
      </w:r>
    </w:p>
    <w:p w14:paraId="5803343A">
      <w:pPr>
        <w:pStyle w:val="167"/>
        <w:keepNext/>
        <w:keepLines/>
      </w:pPr>
      <w:r>
        <w:rPr>
          <w:color w:val="972A36"/>
        </w:rPr>
        <w:t xml:space="preserve">0373.  </w:t>
      </w:r>
      <w:r>
        <w:t>【多选题】 微生物学实验室禁止的行为包括（）。</w:t>
      </w:r>
      <w:r>
        <w:rPr>
          <w:b w:val="0"/>
          <w:color w:val="6C7784"/>
          <w:sz w:val="15"/>
        </w:rPr>
        <w:t xml:space="preserve">   [原题号 204546]</w:t>
      </w:r>
    </w:p>
    <w:p w14:paraId="74E85279">
      <w:pPr>
        <w:pStyle w:val="169"/>
        <w:keepNext/>
        <w:keepLines/>
        <w:ind w:left="259" w:hanging="259"/>
      </w:pPr>
      <w:r>
        <w:rPr>
          <w:b/>
        </w:rPr>
        <w:t xml:space="preserve">A.  </w:t>
      </w:r>
      <w:r>
        <w:t>在实验室工作区域储存食品和饮料</w:t>
      </w:r>
    </w:p>
    <w:p w14:paraId="4A364E41">
      <w:pPr>
        <w:pStyle w:val="169"/>
        <w:keepNext/>
        <w:keepLines/>
        <w:ind w:left="259" w:hanging="259"/>
      </w:pPr>
      <w:r>
        <w:rPr>
          <w:b/>
        </w:rPr>
        <w:t xml:space="preserve">B.  </w:t>
      </w:r>
      <w:r>
        <w:t>在实验室工作区域进食、饮水、吸烟</w:t>
      </w:r>
    </w:p>
    <w:p w14:paraId="0F11EC63">
      <w:pPr>
        <w:pStyle w:val="169"/>
        <w:keepNext/>
        <w:keepLines/>
        <w:ind w:left="259" w:hanging="259"/>
      </w:pPr>
      <w:r>
        <w:rPr>
          <w:b/>
        </w:rPr>
        <w:t xml:space="preserve">C.  </w:t>
      </w:r>
      <w:r>
        <w:t>在实验室工作区域化妆和处理隐形眼镜</w:t>
      </w:r>
    </w:p>
    <w:p w14:paraId="4CEA4F29">
      <w:pPr>
        <w:pStyle w:val="169"/>
        <w:keepNext/>
        <w:keepLines/>
        <w:ind w:left="259" w:hanging="259"/>
      </w:pPr>
      <w:r>
        <w:rPr>
          <w:b/>
        </w:rPr>
        <w:t xml:space="preserve">D.  </w:t>
      </w:r>
      <w:r>
        <w:t>口舔标签。</w:t>
      </w:r>
    </w:p>
    <w:p w14:paraId="5B4A4892">
      <w:pPr>
        <w:pStyle w:val="168"/>
        <w:keepLines/>
      </w:pPr>
      <w:r>
        <w:t>标准答案：A、B、C、D</w:t>
      </w:r>
    </w:p>
    <w:p w14:paraId="13360936">
      <w:pPr>
        <w:pStyle w:val="167"/>
        <w:keepNext/>
        <w:keepLines/>
      </w:pPr>
      <w:r>
        <w:rPr>
          <w:color w:val="972A36"/>
        </w:rPr>
        <w:t xml:space="preserve">0374.  </w:t>
      </w:r>
      <w:r>
        <w:t>【多选题】 在生物学实验室戴安全眼镜、面罩（面具）可以用于预防（）</w:t>
      </w:r>
      <w:r>
        <w:rPr>
          <w:b w:val="0"/>
          <w:color w:val="6C7784"/>
          <w:sz w:val="15"/>
        </w:rPr>
        <w:t xml:space="preserve">   [原题号 204545]</w:t>
      </w:r>
    </w:p>
    <w:p w14:paraId="50B3FDA3">
      <w:pPr>
        <w:pStyle w:val="169"/>
        <w:keepNext/>
        <w:keepLines/>
        <w:ind w:left="259" w:hanging="259"/>
      </w:pPr>
      <w:r>
        <w:rPr>
          <w:b/>
        </w:rPr>
        <w:t xml:space="preserve">A.  </w:t>
      </w:r>
      <w:r>
        <w:t>化学类药物泼洒或喷溅到眼睛或面部引起伤害</w:t>
      </w:r>
    </w:p>
    <w:p w14:paraId="42E4BA21">
      <w:pPr>
        <w:pStyle w:val="169"/>
        <w:keepNext/>
        <w:keepLines/>
        <w:ind w:left="259" w:hanging="259"/>
      </w:pPr>
      <w:r>
        <w:rPr>
          <w:b/>
        </w:rPr>
        <w:t xml:space="preserve">B.  </w:t>
      </w:r>
      <w:r>
        <w:t>感染性生物材料泼洒或喷溅到药眼睛或面部引起感染</w:t>
      </w:r>
    </w:p>
    <w:p w14:paraId="45CA9ABF">
      <w:pPr>
        <w:pStyle w:val="169"/>
        <w:keepNext/>
        <w:keepLines/>
        <w:ind w:left="259" w:hanging="259"/>
      </w:pPr>
      <w:r>
        <w:rPr>
          <w:b/>
        </w:rPr>
        <w:t xml:space="preserve">C.  </w:t>
      </w:r>
      <w:r>
        <w:t>碎屑或机械性碰撞物引起眼睛或面部伤害</w:t>
      </w:r>
    </w:p>
    <w:p w14:paraId="0FE32EC0">
      <w:pPr>
        <w:pStyle w:val="169"/>
        <w:keepNext/>
        <w:keepLines/>
        <w:ind w:left="259" w:hanging="259"/>
      </w:pPr>
      <w:r>
        <w:rPr>
          <w:b/>
        </w:rPr>
        <w:t xml:space="preserve">D.  </w:t>
      </w:r>
      <w:r>
        <w:t>人工紫外线辐射的伤害</w:t>
      </w:r>
    </w:p>
    <w:p w14:paraId="00294187">
      <w:pPr>
        <w:pStyle w:val="168"/>
        <w:keepLines/>
      </w:pPr>
      <w:r>
        <w:t>标准答案：A、B、C、D</w:t>
      </w:r>
    </w:p>
    <w:p w14:paraId="079ED3A8">
      <w:pPr>
        <w:pStyle w:val="167"/>
        <w:keepNext/>
        <w:keepLines/>
      </w:pPr>
      <w:r>
        <w:rPr>
          <w:color w:val="972A36"/>
        </w:rPr>
        <w:t xml:space="preserve">0375.  </w:t>
      </w:r>
      <w:r>
        <w:t>【多选题】 应该在实验室门上贴上国际通用的生物危害警告标志的实验室有（）。</w:t>
      </w:r>
      <w:r>
        <w:rPr>
          <w:b w:val="0"/>
          <w:color w:val="6C7784"/>
          <w:sz w:val="15"/>
        </w:rPr>
        <w:t xml:space="preserve">   [原题号 204544]</w:t>
      </w:r>
    </w:p>
    <w:p w14:paraId="53F1C15F">
      <w:pPr>
        <w:pStyle w:val="169"/>
        <w:keepNext/>
        <w:keepLines/>
        <w:ind w:left="259" w:hanging="259"/>
      </w:pPr>
      <w:r>
        <w:rPr>
          <w:b/>
        </w:rPr>
        <w:t xml:space="preserve">A.  </w:t>
      </w:r>
      <w:r>
        <w:t>生物安全1级（BSL-1）</w:t>
      </w:r>
    </w:p>
    <w:p w14:paraId="4846DEAF">
      <w:pPr>
        <w:pStyle w:val="169"/>
        <w:keepNext/>
        <w:keepLines/>
        <w:ind w:left="259" w:hanging="259"/>
      </w:pPr>
      <w:r>
        <w:rPr>
          <w:b/>
        </w:rPr>
        <w:t xml:space="preserve">B.  </w:t>
      </w:r>
      <w:r>
        <w:t>生物安全2级（BSL-2）</w:t>
      </w:r>
    </w:p>
    <w:p w14:paraId="03F2385D">
      <w:pPr>
        <w:pStyle w:val="169"/>
        <w:keepNext/>
        <w:keepLines/>
        <w:ind w:left="259" w:hanging="259"/>
      </w:pPr>
      <w:r>
        <w:rPr>
          <w:b/>
        </w:rPr>
        <w:t xml:space="preserve">C.  </w:t>
      </w:r>
      <w:r>
        <w:t>生物安全3级（BSL-3）</w:t>
      </w:r>
    </w:p>
    <w:p w14:paraId="7FCC1F69">
      <w:pPr>
        <w:pStyle w:val="169"/>
        <w:keepNext/>
        <w:keepLines/>
        <w:ind w:left="259" w:hanging="259"/>
      </w:pPr>
      <w:r>
        <w:rPr>
          <w:b/>
        </w:rPr>
        <w:t xml:space="preserve">D.  </w:t>
      </w:r>
      <w:r>
        <w:t>生物安全4级（BSL-4）</w:t>
      </w:r>
    </w:p>
    <w:p w14:paraId="7BBEA716">
      <w:pPr>
        <w:pStyle w:val="168"/>
        <w:keepLines/>
      </w:pPr>
      <w:r>
        <w:t>标准答案：B、C、D</w:t>
      </w:r>
    </w:p>
    <w:p w14:paraId="56B7B111">
      <w:pPr>
        <w:pStyle w:val="167"/>
        <w:keepNext/>
        <w:keepLines/>
      </w:pPr>
      <w:r>
        <w:rPr>
          <w:color w:val="972A36"/>
        </w:rPr>
        <w:t xml:space="preserve">0376.  </w:t>
      </w:r>
      <w:r>
        <w:t>【多选题】 操作存在微生物和病毒的组织标本正确的说法有（）。</w:t>
      </w:r>
      <w:r>
        <w:rPr>
          <w:b w:val="0"/>
          <w:color w:val="6C7784"/>
          <w:sz w:val="15"/>
        </w:rPr>
        <w:t xml:space="preserve">   [原题号 204543]</w:t>
      </w:r>
    </w:p>
    <w:p w14:paraId="400EA337">
      <w:pPr>
        <w:pStyle w:val="169"/>
        <w:keepNext/>
        <w:keepLines/>
        <w:ind w:left="259" w:hanging="259"/>
      </w:pPr>
      <w:r>
        <w:rPr>
          <w:b/>
        </w:rPr>
        <w:t xml:space="preserve">A.  </w:t>
      </w:r>
      <w:r>
        <w:t>应用福尔马林固定</w:t>
      </w:r>
    </w:p>
    <w:p w14:paraId="1B96839E">
      <w:pPr>
        <w:pStyle w:val="169"/>
        <w:keepNext/>
        <w:keepLines/>
        <w:ind w:left="259" w:hanging="259"/>
      </w:pPr>
      <w:r>
        <w:rPr>
          <w:b/>
        </w:rPr>
        <w:t xml:space="preserve">B.  </w:t>
      </w:r>
      <w:r>
        <w:t>石蜡切片优先于冰冻切片</w:t>
      </w:r>
    </w:p>
    <w:p w14:paraId="13F956F3">
      <w:pPr>
        <w:pStyle w:val="169"/>
        <w:keepNext/>
        <w:keepLines/>
        <w:ind w:left="259" w:hanging="259"/>
      </w:pPr>
      <w:r>
        <w:rPr>
          <w:b/>
        </w:rPr>
        <w:t xml:space="preserve">C.  </w:t>
      </w:r>
      <w:r>
        <w:t>冰冻切片优先于石蜡切片</w:t>
      </w:r>
    </w:p>
    <w:p w14:paraId="4FD61270">
      <w:pPr>
        <w:pStyle w:val="169"/>
        <w:keepNext/>
        <w:keepLines/>
        <w:ind w:left="259" w:hanging="259"/>
      </w:pPr>
      <w:r>
        <w:rPr>
          <w:b/>
        </w:rPr>
        <w:t xml:space="preserve">D.  </w:t>
      </w:r>
      <w:r>
        <w:br w:type="textWrapping"/>
      </w:r>
      <w:r>
        <w:t>冰冻切片时操作者要戴口罩</w:t>
      </w:r>
    </w:p>
    <w:p w14:paraId="5482E898">
      <w:pPr>
        <w:pStyle w:val="168"/>
        <w:keepLines/>
      </w:pPr>
      <w:r>
        <w:t>标准答案：A、B、D</w:t>
      </w:r>
    </w:p>
    <w:p w14:paraId="75213A90">
      <w:pPr>
        <w:pStyle w:val="167"/>
        <w:keepNext/>
        <w:keepLines/>
      </w:pPr>
      <w:r>
        <w:rPr>
          <w:color w:val="972A36"/>
        </w:rPr>
        <w:t xml:space="preserve">0377.  </w:t>
      </w:r>
      <w:r>
        <w:t>【多选题】 显微镜观察存在微生物和病毒的血液、唾液和粪便的标本时应该（）。</w:t>
      </w:r>
      <w:r>
        <w:rPr>
          <w:b w:val="0"/>
          <w:color w:val="6C7784"/>
          <w:sz w:val="15"/>
        </w:rPr>
        <w:t xml:space="preserve">   [原题号 204542]</w:t>
      </w:r>
    </w:p>
    <w:p w14:paraId="6CB5B5FF">
      <w:pPr>
        <w:pStyle w:val="169"/>
        <w:keepNext/>
        <w:keepLines/>
        <w:ind w:left="259" w:hanging="259"/>
      </w:pPr>
      <w:r>
        <w:rPr>
          <w:b/>
        </w:rPr>
        <w:t xml:space="preserve">A.  </w:t>
      </w:r>
      <w:r>
        <w:t>标本固定和染色时先杀死涂片上的所有微生物和病毒</w:t>
      </w:r>
    </w:p>
    <w:p w14:paraId="1BFC749C">
      <w:pPr>
        <w:pStyle w:val="169"/>
        <w:keepNext/>
        <w:keepLines/>
        <w:ind w:left="259" w:hanging="259"/>
      </w:pPr>
      <w:r>
        <w:rPr>
          <w:b/>
        </w:rPr>
        <w:t xml:space="preserve">B.  </w:t>
      </w:r>
      <w:r>
        <w:t>用镊子拿取这些标本</w:t>
      </w:r>
    </w:p>
    <w:p w14:paraId="66A5BF04">
      <w:pPr>
        <w:pStyle w:val="169"/>
        <w:keepNext/>
        <w:keepLines/>
        <w:ind w:left="259" w:hanging="259"/>
      </w:pPr>
      <w:r>
        <w:rPr>
          <w:b/>
        </w:rPr>
        <w:t xml:space="preserve">C.  </w:t>
      </w:r>
      <w:r>
        <w:t>妥善储存</w:t>
      </w:r>
    </w:p>
    <w:p w14:paraId="1584705D">
      <w:pPr>
        <w:pStyle w:val="169"/>
        <w:keepNext/>
        <w:keepLines/>
        <w:ind w:left="259" w:hanging="259"/>
      </w:pPr>
      <w:r>
        <w:rPr>
          <w:b/>
        </w:rPr>
        <w:t xml:space="preserve">D.  </w:t>
      </w:r>
      <w:r>
        <w:t>清除污染和／或高压灭菌后再丢弃</w:t>
      </w:r>
    </w:p>
    <w:p w14:paraId="2B81F653">
      <w:pPr>
        <w:pStyle w:val="168"/>
        <w:keepLines/>
      </w:pPr>
      <w:r>
        <w:t>标准答案：B、C、D</w:t>
      </w:r>
    </w:p>
    <w:p w14:paraId="12C20738">
      <w:pPr>
        <w:pStyle w:val="167"/>
        <w:keepNext/>
        <w:keepLines/>
      </w:pPr>
      <w:r>
        <w:rPr>
          <w:color w:val="972A36"/>
        </w:rPr>
        <w:t xml:space="preserve">0378.  </w:t>
      </w:r>
      <w:r>
        <w:t>【多选题】 在微生物学实验不允许（）。</w:t>
      </w:r>
      <w:r>
        <w:rPr>
          <w:b w:val="0"/>
          <w:color w:val="6C7784"/>
          <w:sz w:val="15"/>
        </w:rPr>
        <w:t xml:space="preserve">   [原题号 204540]</w:t>
      </w:r>
    </w:p>
    <w:p w14:paraId="4F19F3AE">
      <w:pPr>
        <w:pStyle w:val="169"/>
        <w:keepNext/>
        <w:keepLines/>
        <w:ind w:left="259" w:hanging="259"/>
      </w:pPr>
      <w:r>
        <w:rPr>
          <w:b/>
        </w:rPr>
        <w:t xml:space="preserve">A.  </w:t>
      </w:r>
      <w:r>
        <w:t>用手触摸口、眼及面部</w:t>
      </w:r>
    </w:p>
    <w:p w14:paraId="67AD0FB6">
      <w:pPr>
        <w:pStyle w:val="169"/>
        <w:keepNext/>
        <w:keepLines/>
        <w:ind w:left="259" w:hanging="259"/>
      </w:pPr>
      <w:r>
        <w:rPr>
          <w:b/>
        </w:rPr>
        <w:t xml:space="preserve">B.  </w:t>
      </w:r>
      <w:r>
        <w:t>饮食和储存食品</w:t>
      </w:r>
    </w:p>
    <w:p w14:paraId="1D90CEAD">
      <w:pPr>
        <w:pStyle w:val="169"/>
        <w:keepNext/>
        <w:keepLines/>
        <w:ind w:left="259" w:hanging="259"/>
      </w:pPr>
      <w:r>
        <w:rPr>
          <w:b/>
        </w:rPr>
        <w:t xml:space="preserve">C.  </w:t>
      </w:r>
      <w:r>
        <w:t>化妆</w:t>
      </w:r>
    </w:p>
    <w:p w14:paraId="5D8941BF">
      <w:pPr>
        <w:pStyle w:val="169"/>
        <w:keepNext/>
        <w:keepLines/>
        <w:ind w:left="259" w:hanging="259"/>
      </w:pPr>
      <w:r>
        <w:rPr>
          <w:b/>
        </w:rPr>
        <w:t xml:space="preserve">D.  </w:t>
      </w:r>
      <w:r>
        <w:t>嘴含钢笔、铅笔或咀嚼口香糖</w:t>
      </w:r>
    </w:p>
    <w:p w14:paraId="6E1A4E2B">
      <w:pPr>
        <w:pStyle w:val="168"/>
        <w:keepLines/>
      </w:pPr>
      <w:r>
        <w:t>标准答案：A、B、C、D</w:t>
      </w:r>
    </w:p>
    <w:p w14:paraId="6B4EEF34">
      <w:pPr>
        <w:pStyle w:val="167"/>
        <w:keepNext/>
        <w:keepLines/>
      </w:pPr>
      <w:r>
        <w:rPr>
          <w:color w:val="972A36"/>
        </w:rPr>
        <w:t xml:space="preserve">0379.  </w:t>
      </w:r>
      <w:r>
        <w:t>【多选题】 在实验中吸取含微生物活体的液体时，为了避免感染性物质从移液管中滴出而扩散，正确的操作是（）使用后将其按感染性废弃物处理。</w:t>
      </w:r>
      <w:r>
        <w:rPr>
          <w:b w:val="0"/>
          <w:color w:val="6C7784"/>
          <w:sz w:val="15"/>
        </w:rPr>
        <w:t xml:space="preserve">   [原题号 204539]</w:t>
      </w:r>
    </w:p>
    <w:p w14:paraId="5AA1277A">
      <w:pPr>
        <w:pStyle w:val="169"/>
        <w:keepNext/>
        <w:keepLines/>
        <w:ind w:left="259" w:hanging="259"/>
      </w:pPr>
      <w:r>
        <w:rPr>
          <w:b/>
        </w:rPr>
        <w:t xml:space="preserve">A.  </w:t>
      </w:r>
      <w:r>
        <w:t>在工作台面应当放置一块浸有消毒液的布</w:t>
      </w:r>
    </w:p>
    <w:p w14:paraId="15B35DA2">
      <w:pPr>
        <w:pStyle w:val="169"/>
        <w:keepNext/>
        <w:keepLines/>
        <w:ind w:left="259" w:hanging="259"/>
      </w:pPr>
      <w:r>
        <w:rPr>
          <w:b/>
        </w:rPr>
        <w:t xml:space="preserve">B.  </w:t>
      </w:r>
      <w:r>
        <w:t>在工作台面应当放置一块吸有消毒液的吸水纸</w:t>
      </w:r>
    </w:p>
    <w:p w14:paraId="3CC5A27B">
      <w:pPr>
        <w:pStyle w:val="169"/>
        <w:keepNext/>
        <w:keepLines/>
        <w:ind w:left="259" w:hanging="259"/>
      </w:pPr>
      <w:r>
        <w:rPr>
          <w:b/>
        </w:rPr>
        <w:t xml:space="preserve">C.  </w:t>
      </w:r>
      <w:r>
        <w:t>在工作台面应当放置一块实验室专用塑料覆膜一次性台布</w:t>
      </w:r>
    </w:p>
    <w:p w14:paraId="26ADFD4D">
      <w:pPr>
        <w:pStyle w:val="169"/>
        <w:keepNext/>
        <w:keepLines/>
        <w:ind w:left="259" w:hanging="259"/>
      </w:pPr>
      <w:r>
        <w:rPr>
          <w:b/>
        </w:rPr>
        <w:t xml:space="preserve">D.  </w:t>
      </w:r>
      <w:r>
        <w:t>一张废报纸</w:t>
      </w:r>
    </w:p>
    <w:p w14:paraId="5ED9C0CA">
      <w:pPr>
        <w:pStyle w:val="168"/>
        <w:keepLines/>
      </w:pPr>
      <w:r>
        <w:t>标准答案：A、B、C</w:t>
      </w:r>
    </w:p>
    <w:p w14:paraId="32895D34">
      <w:pPr>
        <w:pStyle w:val="167"/>
        <w:keepNext/>
        <w:keepLines/>
      </w:pPr>
      <w:r>
        <w:rPr>
          <w:color w:val="972A36"/>
        </w:rPr>
        <w:t xml:space="preserve">0380.  </w:t>
      </w:r>
      <w:r>
        <w:t>【多选题】 生物实验室安全包括（）。</w:t>
      </w:r>
      <w:r>
        <w:rPr>
          <w:b w:val="0"/>
          <w:color w:val="6C7784"/>
          <w:sz w:val="15"/>
        </w:rPr>
        <w:t xml:space="preserve">   [原题号 204537]</w:t>
      </w:r>
    </w:p>
    <w:p w14:paraId="6A99B5B5">
      <w:pPr>
        <w:pStyle w:val="169"/>
        <w:keepNext/>
        <w:keepLines/>
        <w:ind w:left="259" w:hanging="259"/>
      </w:pPr>
      <w:r>
        <w:rPr>
          <w:b/>
        </w:rPr>
        <w:t xml:space="preserve">A.  </w:t>
      </w:r>
      <w:r>
        <w:t>仪器设备安全</w:t>
      </w:r>
    </w:p>
    <w:p w14:paraId="1221794C">
      <w:pPr>
        <w:pStyle w:val="169"/>
        <w:keepNext/>
        <w:keepLines/>
        <w:ind w:left="259" w:hanging="259"/>
      </w:pPr>
      <w:r>
        <w:rPr>
          <w:b/>
        </w:rPr>
        <w:t xml:space="preserve">B.  </w:t>
      </w:r>
      <w:r>
        <w:t>水电安全</w:t>
      </w:r>
    </w:p>
    <w:p w14:paraId="2E62C874">
      <w:pPr>
        <w:pStyle w:val="169"/>
        <w:keepNext/>
        <w:keepLines/>
        <w:ind w:left="259" w:hanging="259"/>
      </w:pPr>
      <w:r>
        <w:rPr>
          <w:b/>
        </w:rPr>
        <w:t xml:space="preserve">C.  </w:t>
      </w:r>
      <w:r>
        <w:t>化学类试剂及放射性物质安全</w:t>
      </w:r>
    </w:p>
    <w:p w14:paraId="468AA40C">
      <w:pPr>
        <w:pStyle w:val="169"/>
        <w:keepNext/>
        <w:keepLines/>
        <w:ind w:left="259" w:hanging="259"/>
      </w:pPr>
      <w:r>
        <w:rPr>
          <w:b/>
        </w:rPr>
        <w:t xml:space="preserve">D.  </w:t>
      </w:r>
      <w:r>
        <w:t>生物安全</w:t>
      </w:r>
    </w:p>
    <w:p w14:paraId="2C79597C">
      <w:pPr>
        <w:pStyle w:val="168"/>
        <w:keepLines/>
      </w:pPr>
      <w:r>
        <w:t>标准答案：A、B、C、D</w:t>
      </w:r>
    </w:p>
    <w:p w14:paraId="5D1FA3A8">
      <w:pPr>
        <w:pStyle w:val="167"/>
        <w:keepNext/>
        <w:keepLines/>
      </w:pPr>
      <w:r>
        <w:rPr>
          <w:color w:val="972A36"/>
        </w:rPr>
        <w:t xml:space="preserve">0381.  </w:t>
      </w:r>
      <w:r>
        <w:t>【判断题】 微生物实验室内无自动饮水机，学生做实验时可自带饮料到微生物实验室内饮用。</w:t>
      </w:r>
      <w:r>
        <w:rPr>
          <w:b w:val="0"/>
          <w:color w:val="6C7784"/>
          <w:sz w:val="15"/>
        </w:rPr>
        <w:t xml:space="preserve">   [原题号 204536]</w:t>
      </w:r>
    </w:p>
    <w:p w14:paraId="26349D99">
      <w:pPr>
        <w:pStyle w:val="168"/>
        <w:keepLines/>
      </w:pPr>
      <w:r>
        <w:t>标准答案：错误</w:t>
      </w:r>
    </w:p>
    <w:p w14:paraId="779550D6">
      <w:pPr>
        <w:pStyle w:val="167"/>
        <w:keepNext/>
        <w:keepLines/>
      </w:pPr>
      <w:r>
        <w:rPr>
          <w:color w:val="972A36"/>
        </w:rPr>
        <w:t xml:space="preserve">0382.  </w:t>
      </w:r>
      <w:r>
        <w:t>【判断题】 对于需要养殖的动物活体或种苗，特别是国际合作中来自国外的物种，应该经动物检疫机构检疫无疫病，报经预防生物入侵的相关机构批准才能够养殖。</w:t>
      </w:r>
      <w:r>
        <w:rPr>
          <w:b w:val="0"/>
          <w:color w:val="6C7784"/>
          <w:sz w:val="15"/>
        </w:rPr>
        <w:t xml:space="preserve">   [原题号 204535]</w:t>
      </w:r>
    </w:p>
    <w:p w14:paraId="7BA4C355">
      <w:pPr>
        <w:pStyle w:val="168"/>
        <w:keepLines/>
      </w:pPr>
      <w:r>
        <w:t>标准答案：正确</w:t>
      </w:r>
    </w:p>
    <w:p w14:paraId="6D899922">
      <w:pPr>
        <w:pStyle w:val="167"/>
        <w:keepNext/>
        <w:keepLines/>
      </w:pPr>
      <w:r>
        <w:rPr>
          <w:color w:val="972A36"/>
        </w:rPr>
        <w:t xml:space="preserve">0383.  </w:t>
      </w:r>
      <w:r>
        <w:t>【判断题】 对动物活体和种苗一般应高压灭菌后，集中储存，妥善保管，最后统一作深埋或焚烧处理。</w:t>
      </w:r>
      <w:r>
        <w:rPr>
          <w:b w:val="0"/>
          <w:color w:val="6C7784"/>
          <w:sz w:val="15"/>
        </w:rPr>
        <w:t xml:space="preserve">   [原题号 204534]</w:t>
      </w:r>
    </w:p>
    <w:p w14:paraId="6E5B7F72">
      <w:pPr>
        <w:pStyle w:val="168"/>
        <w:keepLines/>
      </w:pPr>
      <w:r>
        <w:t>标准答案：正确</w:t>
      </w:r>
    </w:p>
    <w:p w14:paraId="06910EA5">
      <w:pPr>
        <w:pStyle w:val="167"/>
        <w:keepNext/>
        <w:keepLines/>
      </w:pPr>
      <w:r>
        <w:rPr>
          <w:color w:val="972A36"/>
        </w:rPr>
        <w:t xml:space="preserve">0384.  </w:t>
      </w:r>
      <w:r>
        <w:t>【判断题】 动物血液、呕吐物、分泌物、皮张、茧、精液、胚胎、肉、奶、蛋等废弃物采取高压灭菌后，集中储存，妥善保管，最后统一作深埋或焚烧处理。</w:t>
      </w:r>
      <w:r>
        <w:rPr>
          <w:b w:val="0"/>
          <w:color w:val="6C7784"/>
          <w:sz w:val="15"/>
        </w:rPr>
        <w:t xml:space="preserve">   [原题号 204533]</w:t>
      </w:r>
    </w:p>
    <w:p w14:paraId="4236E3FD">
      <w:pPr>
        <w:pStyle w:val="168"/>
        <w:keepLines/>
      </w:pPr>
      <w:r>
        <w:t>标准答案：正确</w:t>
      </w:r>
    </w:p>
    <w:p w14:paraId="742DAE79">
      <w:pPr>
        <w:pStyle w:val="167"/>
        <w:keepNext/>
        <w:keepLines/>
      </w:pPr>
      <w:r>
        <w:rPr>
          <w:color w:val="972A36"/>
        </w:rPr>
        <w:t xml:space="preserve">0385.  </w:t>
      </w:r>
      <w:r>
        <w:t>【判断题】 对于植物组织、水果、花卉、木材等废弃物可以装于密闭容器内，在60-120℃下烘干1-2h后，做焚烧或深埋处理。</w:t>
      </w:r>
      <w:r>
        <w:rPr>
          <w:b w:val="0"/>
          <w:color w:val="6C7784"/>
          <w:sz w:val="15"/>
        </w:rPr>
        <w:t xml:space="preserve">   [原题号 204530]</w:t>
      </w:r>
    </w:p>
    <w:p w14:paraId="0E210C4F">
      <w:pPr>
        <w:pStyle w:val="168"/>
        <w:keepLines/>
      </w:pPr>
      <w:r>
        <w:t>标准答案：正确</w:t>
      </w:r>
    </w:p>
    <w:p w14:paraId="6D66CB9E">
      <w:pPr>
        <w:pStyle w:val="167"/>
        <w:keepNext/>
        <w:keepLines/>
      </w:pPr>
      <w:r>
        <w:rPr>
          <w:color w:val="972A36"/>
        </w:rPr>
        <w:t xml:space="preserve">0386.  </w:t>
      </w:r>
      <w:r>
        <w:t>【判断题】 称量三氧化二砷（As2O3）时应该在化学类通风橱里操作，同时戴口罩、合适的手套和安全护目镜。</w:t>
      </w:r>
      <w:r>
        <w:rPr>
          <w:b w:val="0"/>
          <w:color w:val="6C7784"/>
          <w:sz w:val="15"/>
        </w:rPr>
        <w:t xml:space="preserve">   [原题号 204520]</w:t>
      </w:r>
    </w:p>
    <w:p w14:paraId="221F783A">
      <w:pPr>
        <w:pStyle w:val="168"/>
        <w:keepLines/>
      </w:pPr>
      <w:r>
        <w:t>标准答案：正确</w:t>
      </w:r>
    </w:p>
    <w:p w14:paraId="54C525AE">
      <w:pPr>
        <w:pStyle w:val="167"/>
        <w:keepNext/>
        <w:keepLines/>
      </w:pPr>
      <w:r>
        <w:rPr>
          <w:color w:val="972A36"/>
        </w:rPr>
        <w:t xml:space="preserve">0387.  </w:t>
      </w:r>
      <w:r>
        <w:t>【判断题】 称量叠氮钠（NaN3）时应该在化学类通风橱里操作，同时戴口罩、合适的手套和安全护目镜。</w:t>
      </w:r>
      <w:r>
        <w:rPr>
          <w:b w:val="0"/>
          <w:color w:val="6C7784"/>
          <w:sz w:val="15"/>
        </w:rPr>
        <w:t xml:space="preserve">   [原题号 204519]</w:t>
      </w:r>
    </w:p>
    <w:p w14:paraId="19943357">
      <w:pPr>
        <w:pStyle w:val="168"/>
        <w:keepLines/>
      </w:pPr>
      <w:r>
        <w:t>标准答案：正确</w:t>
      </w:r>
    </w:p>
    <w:p w14:paraId="2321D101">
      <w:pPr>
        <w:pStyle w:val="167"/>
        <w:keepNext/>
        <w:keepLines/>
      </w:pPr>
      <w:r>
        <w:rPr>
          <w:color w:val="972A36"/>
        </w:rPr>
        <w:t xml:space="preserve">0388.  </w:t>
      </w:r>
      <w:r>
        <w:t>【判断题】 称量吉姆萨染料（Giemsa）时应该在化学类通风橱里操作，同时戴口罩、合适的手套和安全护目镜。</w:t>
      </w:r>
      <w:r>
        <w:rPr>
          <w:b w:val="0"/>
          <w:color w:val="6C7784"/>
          <w:sz w:val="15"/>
        </w:rPr>
        <w:t xml:space="preserve">   [原题号 204518]</w:t>
      </w:r>
    </w:p>
    <w:p w14:paraId="1E90A651">
      <w:pPr>
        <w:pStyle w:val="168"/>
        <w:keepLines/>
      </w:pPr>
      <w:r>
        <w:t>标准答案：正确</w:t>
      </w:r>
    </w:p>
    <w:p w14:paraId="1C617BF3">
      <w:pPr>
        <w:pStyle w:val="167"/>
        <w:keepNext/>
        <w:keepLines/>
      </w:pPr>
      <w:r>
        <w:rPr>
          <w:color w:val="972A36"/>
        </w:rPr>
        <w:t xml:space="preserve">0389.  </w:t>
      </w:r>
      <w:r>
        <w:t>【判断题】 超声破碎仪工作时超声变幅杆（超声探头）水平位置探头要居中，不要贴壁，纵向必须插入样品后才能开机，切忌空载。</w:t>
      </w:r>
      <w:r>
        <w:rPr>
          <w:b w:val="0"/>
          <w:color w:val="6C7784"/>
          <w:sz w:val="15"/>
        </w:rPr>
        <w:t xml:space="preserve">   [原题号 204516]</w:t>
      </w:r>
    </w:p>
    <w:p w14:paraId="3D564782">
      <w:pPr>
        <w:pStyle w:val="168"/>
        <w:keepLines/>
      </w:pPr>
      <w:r>
        <w:t>标准答案：正确</w:t>
      </w:r>
    </w:p>
    <w:p w14:paraId="1FA7C38D">
      <w:pPr>
        <w:pStyle w:val="167"/>
        <w:keepNext/>
        <w:keepLines/>
      </w:pPr>
      <w:r>
        <w:rPr>
          <w:color w:val="972A36"/>
        </w:rPr>
        <w:t xml:space="preserve">0390.  </w:t>
      </w:r>
      <w:r>
        <w:t>【判断题】 清理盛放感染性微生物的容器碎片和溢出的感染性物质使用过的布、纸巾和抹布等应当放在盛放污染性废弃物的容器内。</w:t>
      </w:r>
      <w:r>
        <w:rPr>
          <w:b w:val="0"/>
          <w:color w:val="6C7784"/>
          <w:sz w:val="15"/>
        </w:rPr>
        <w:t xml:space="preserve">   [原题号 204513]</w:t>
      </w:r>
    </w:p>
    <w:p w14:paraId="6FE8294D">
      <w:pPr>
        <w:pStyle w:val="168"/>
        <w:keepLines/>
      </w:pPr>
      <w:r>
        <w:t>标准答案：正确</w:t>
      </w:r>
    </w:p>
    <w:p w14:paraId="1CCEFC14">
      <w:pPr>
        <w:pStyle w:val="167"/>
        <w:keepNext/>
        <w:keepLines/>
      </w:pPr>
      <w:r>
        <w:rPr>
          <w:color w:val="972A36"/>
        </w:rPr>
        <w:t xml:space="preserve">0391.  </w:t>
      </w:r>
      <w:r>
        <w:t>【判断题】 用分光光度计测定样品溶液时，可以允许样品溶液有气泡、悬浮物等。</w:t>
      </w:r>
      <w:r>
        <w:rPr>
          <w:b w:val="0"/>
          <w:color w:val="6C7784"/>
          <w:sz w:val="15"/>
        </w:rPr>
        <w:t xml:space="preserve">   [原题号 204507]</w:t>
      </w:r>
    </w:p>
    <w:p w14:paraId="67D0A677">
      <w:pPr>
        <w:pStyle w:val="168"/>
        <w:keepLines/>
      </w:pPr>
      <w:r>
        <w:t>标准答案：错误</w:t>
      </w:r>
    </w:p>
    <w:p w14:paraId="5721C4E2">
      <w:pPr>
        <w:pStyle w:val="167"/>
        <w:keepNext/>
        <w:keepLines/>
      </w:pPr>
      <w:r>
        <w:rPr>
          <w:color w:val="972A36"/>
        </w:rPr>
        <w:t xml:space="preserve">0392.  </w:t>
      </w:r>
      <w:r>
        <w:t>【判断题】 移液器在吸取不同液体时，可以不更换移液器吸头。</w:t>
      </w:r>
      <w:r>
        <w:rPr>
          <w:b w:val="0"/>
          <w:color w:val="6C7784"/>
          <w:sz w:val="15"/>
        </w:rPr>
        <w:t xml:space="preserve">   [原题号 204505]</w:t>
      </w:r>
    </w:p>
    <w:p w14:paraId="1CB15A0E">
      <w:pPr>
        <w:pStyle w:val="168"/>
        <w:keepLines/>
      </w:pPr>
      <w:r>
        <w:t>标准答案：错误</w:t>
      </w:r>
    </w:p>
    <w:p w14:paraId="6B127F63">
      <w:pPr>
        <w:pStyle w:val="167"/>
        <w:keepNext/>
        <w:keepLines/>
      </w:pPr>
      <w:r>
        <w:rPr>
          <w:color w:val="972A36"/>
        </w:rPr>
        <w:t xml:space="preserve">0393.  </w:t>
      </w:r>
      <w:r>
        <w:t>【判断题】 消毒剂经常用于无生命的物体或物体表面。</w:t>
      </w:r>
      <w:r>
        <w:rPr>
          <w:b w:val="0"/>
          <w:color w:val="6C7784"/>
          <w:sz w:val="15"/>
        </w:rPr>
        <w:t xml:space="preserve">   [原题号 204501]</w:t>
      </w:r>
    </w:p>
    <w:p w14:paraId="4773C055">
      <w:pPr>
        <w:pStyle w:val="168"/>
        <w:keepLines/>
      </w:pPr>
      <w:r>
        <w:t>标准答案：正确</w:t>
      </w:r>
    </w:p>
    <w:p w14:paraId="041F53B2">
      <w:pPr>
        <w:pStyle w:val="167"/>
        <w:keepNext/>
        <w:keepLines/>
      </w:pPr>
      <w:r>
        <w:rPr>
          <w:color w:val="972A36"/>
        </w:rPr>
        <w:t xml:space="preserve">0394.  </w:t>
      </w:r>
      <w:r>
        <w:t>【判断题】 化学类杀菌剂：用于杀死微生物的化学类品或化学类品的混合物。</w:t>
      </w:r>
      <w:r>
        <w:rPr>
          <w:b w:val="0"/>
          <w:color w:val="6C7784"/>
          <w:sz w:val="15"/>
        </w:rPr>
        <w:t xml:space="preserve">   [原题号 204499]</w:t>
      </w:r>
    </w:p>
    <w:p w14:paraId="7722AD3C">
      <w:pPr>
        <w:pStyle w:val="168"/>
        <w:keepLines/>
      </w:pPr>
      <w:r>
        <w:t>标准答案：正确</w:t>
      </w:r>
    </w:p>
    <w:p w14:paraId="06074AC7">
      <w:pPr>
        <w:pStyle w:val="167"/>
        <w:keepNext/>
        <w:keepLines/>
      </w:pPr>
      <w:r>
        <w:rPr>
          <w:color w:val="972A36"/>
        </w:rPr>
        <w:t xml:space="preserve">0395.  </w:t>
      </w:r>
      <w:r>
        <w:t>【判断题】 实验废弃的生物活性实验材料特别是细胞和微生物（细菌、真菌和病毒等）必须及时灭活和消毒处理。固体培养基等要采用高压灭菌处理，未经有效处理的固体废弃物不能作为日常垃圾处置。</w:t>
      </w:r>
      <w:r>
        <w:rPr>
          <w:b w:val="0"/>
          <w:color w:val="6C7784"/>
          <w:sz w:val="15"/>
        </w:rPr>
        <w:t xml:space="preserve">   [原题号 204495]</w:t>
      </w:r>
    </w:p>
    <w:p w14:paraId="19CB1938">
      <w:pPr>
        <w:pStyle w:val="168"/>
        <w:keepLines/>
      </w:pPr>
      <w:r>
        <w:t>标准答案：正确</w:t>
      </w:r>
    </w:p>
    <w:p w14:paraId="7196EC3C">
      <w:pPr>
        <w:pStyle w:val="167"/>
        <w:keepNext/>
        <w:keepLines/>
      </w:pPr>
      <w:r>
        <w:rPr>
          <w:color w:val="972A36"/>
        </w:rPr>
        <w:t xml:space="preserve">0396.  </w:t>
      </w:r>
      <w:r>
        <w:t>【判断题】 70％的乙醇水溶液可以用于皮肤、实验室工作台表面以及小型器械的消毒。皮肤消毒至少10秒、其他物体表面消毒不能少于3分钟。</w:t>
      </w:r>
      <w:r>
        <w:rPr>
          <w:b w:val="0"/>
          <w:color w:val="6C7784"/>
          <w:sz w:val="15"/>
        </w:rPr>
        <w:t xml:space="preserve">   [原题号 204492]</w:t>
      </w:r>
    </w:p>
    <w:p w14:paraId="3D675714">
      <w:pPr>
        <w:pStyle w:val="168"/>
        <w:keepLines/>
      </w:pPr>
      <w:r>
        <w:t>标准答案：正确</w:t>
      </w:r>
    </w:p>
    <w:p w14:paraId="4CFD33AC">
      <w:pPr>
        <w:pStyle w:val="167"/>
        <w:keepNext/>
        <w:keepLines/>
      </w:pPr>
      <w:r>
        <w:rPr>
          <w:color w:val="972A36"/>
        </w:rPr>
        <w:t xml:space="preserve">0397.  </w:t>
      </w:r>
      <w:r>
        <w:t>【判断题】 在冰箱或其他冷藏库中储存的所有容器必须清楚标明内部物品、存储时间和存储人姓名，没有标签或废弃的物品应当进行高压灭菌后清除。</w:t>
      </w:r>
      <w:r>
        <w:rPr>
          <w:b w:val="0"/>
          <w:color w:val="6C7784"/>
          <w:sz w:val="15"/>
        </w:rPr>
        <w:t xml:space="preserve">   [原题号 204490]</w:t>
      </w:r>
    </w:p>
    <w:p w14:paraId="1C8B55E2">
      <w:pPr>
        <w:pStyle w:val="168"/>
        <w:keepLines/>
      </w:pPr>
      <w:r>
        <w:t>标准答案：正确</w:t>
      </w:r>
    </w:p>
    <w:p w14:paraId="25A138E7">
      <w:pPr>
        <w:pStyle w:val="167"/>
        <w:keepNext/>
        <w:keepLines/>
      </w:pPr>
      <w:r>
        <w:rPr>
          <w:color w:val="972A36"/>
        </w:rPr>
        <w:t xml:space="preserve">0398.  </w:t>
      </w:r>
      <w:r>
        <w:t>【判断题】 工作人员在进入BSL-3实验室工作区前，应在专用的更衣室（或缓冲间）穿着背开式工作服或其他防护服。工作完毕必须脱下工作服，不得穿工作服离开实验室。可再次使用的工作服必须先消毒后清洗。</w:t>
      </w:r>
      <w:r>
        <w:rPr>
          <w:b w:val="0"/>
          <w:color w:val="6C7784"/>
          <w:sz w:val="15"/>
        </w:rPr>
        <w:t xml:space="preserve">   [原题号 204487]</w:t>
      </w:r>
    </w:p>
    <w:p w14:paraId="34C5DF72">
      <w:pPr>
        <w:pStyle w:val="168"/>
        <w:keepLines/>
      </w:pPr>
      <w:r>
        <w:t>标准答案：正确</w:t>
      </w:r>
    </w:p>
    <w:p w14:paraId="0D8F79E9">
      <w:pPr>
        <w:pStyle w:val="167"/>
        <w:keepNext/>
        <w:keepLines/>
      </w:pPr>
      <w:r>
        <w:rPr>
          <w:color w:val="972A36"/>
        </w:rPr>
        <w:t xml:space="preserve">0399.  </w:t>
      </w:r>
      <w:r>
        <w:t>【判断题】 经口的Hg、As、Pb等急性中毒会引起牙龈出血、牙齿松动、恶心、呕吐、腹痛、腹泻等症状。</w:t>
      </w:r>
      <w:r>
        <w:rPr>
          <w:b w:val="0"/>
          <w:color w:val="6C7784"/>
          <w:sz w:val="15"/>
        </w:rPr>
        <w:t xml:space="preserve">   [原题号 204486]</w:t>
      </w:r>
    </w:p>
    <w:p w14:paraId="0B871228">
      <w:pPr>
        <w:pStyle w:val="168"/>
        <w:keepLines/>
      </w:pPr>
      <w:r>
        <w:t>标准答案：正确</w:t>
      </w:r>
    </w:p>
    <w:p w14:paraId="51FBA2A7">
      <w:pPr>
        <w:pStyle w:val="167"/>
        <w:keepNext/>
        <w:keepLines/>
      </w:pPr>
      <w:r>
        <w:rPr>
          <w:color w:val="972A36"/>
        </w:rPr>
        <w:t xml:space="preserve">0400.  </w:t>
      </w:r>
      <w:r>
        <w:t>【判断题】 无菌室使用前，应将全部要接种的物品移入无菌室缓冲间，并用75%酒精棉球擦拭干净，最后将物品送入工作台上，开启紫外灯进行物品表面消毒灭菌30min左右。</w:t>
      </w:r>
      <w:r>
        <w:rPr>
          <w:b w:val="0"/>
          <w:color w:val="6C7784"/>
          <w:sz w:val="15"/>
        </w:rPr>
        <w:t xml:space="preserve">   [原题号 204484]</w:t>
      </w:r>
    </w:p>
    <w:p w14:paraId="5D66E0BE">
      <w:pPr>
        <w:pStyle w:val="168"/>
        <w:keepLines/>
      </w:pPr>
      <w:r>
        <w:t>标准答案：正确</w:t>
      </w:r>
    </w:p>
    <w:p w14:paraId="3F040490">
      <w:pPr>
        <w:pStyle w:val="167"/>
        <w:keepNext/>
        <w:keepLines/>
      </w:pPr>
      <w:r>
        <w:rPr>
          <w:color w:val="972A36"/>
        </w:rPr>
        <w:t xml:space="preserve">0401.  </w:t>
      </w:r>
      <w:r>
        <w:t>【判断题】 无菌室使用完毕后，需清理物品，并开启日光灯和紫外灯消毒灭菌30min左右。</w:t>
      </w:r>
      <w:r>
        <w:rPr>
          <w:b w:val="0"/>
          <w:color w:val="6C7784"/>
          <w:sz w:val="15"/>
        </w:rPr>
        <w:t xml:space="preserve">   [原题号 204483]</w:t>
      </w:r>
    </w:p>
    <w:p w14:paraId="7804A55C">
      <w:pPr>
        <w:pStyle w:val="168"/>
        <w:keepLines/>
      </w:pPr>
      <w:r>
        <w:t>标准答案：错误</w:t>
      </w:r>
    </w:p>
    <w:p w14:paraId="77DB91CC">
      <w:pPr>
        <w:pStyle w:val="167"/>
        <w:keepNext/>
        <w:keepLines/>
      </w:pPr>
      <w:r>
        <w:rPr>
          <w:color w:val="972A36"/>
        </w:rPr>
        <w:t xml:space="preserve">0402.  </w:t>
      </w:r>
      <w:r>
        <w:t>【判断题】 离心机离心完毕后，快速调节速度旋钮直至到零，然后关闭开关。</w:t>
      </w:r>
      <w:r>
        <w:rPr>
          <w:b w:val="0"/>
          <w:color w:val="6C7784"/>
          <w:sz w:val="15"/>
        </w:rPr>
        <w:t xml:space="preserve">   [原题号 204482]</w:t>
      </w:r>
    </w:p>
    <w:p w14:paraId="21BD2FA7">
      <w:pPr>
        <w:pStyle w:val="168"/>
        <w:keepLines/>
      </w:pPr>
      <w:r>
        <w:t>标准答案：错误</w:t>
      </w:r>
    </w:p>
    <w:p w14:paraId="312AB1D9">
      <w:pPr>
        <w:pStyle w:val="167"/>
        <w:keepNext/>
        <w:keepLines/>
      </w:pPr>
      <w:r>
        <w:rPr>
          <w:color w:val="972A36"/>
        </w:rPr>
        <w:t xml:space="preserve">0403.  </w:t>
      </w:r>
      <w:r>
        <w:t>【判断题】 离心机使用时，针对离心液体的性质选择适宜的离心管。为避免玻璃套管的破裂，有机溶剂和酶溶液选择塑料套管，盐溶液选择金属套管。</w:t>
      </w:r>
      <w:r>
        <w:rPr>
          <w:b w:val="0"/>
          <w:color w:val="6C7784"/>
          <w:sz w:val="15"/>
        </w:rPr>
        <w:t xml:space="preserve">   [原题号 204481]</w:t>
      </w:r>
    </w:p>
    <w:p w14:paraId="6E7CE908">
      <w:pPr>
        <w:pStyle w:val="168"/>
        <w:keepLines/>
      </w:pPr>
      <w:r>
        <w:t>标准答案：错误</w:t>
      </w:r>
    </w:p>
    <w:p w14:paraId="0B48EE46">
      <w:pPr>
        <w:pStyle w:val="167"/>
        <w:keepNext/>
        <w:keepLines/>
      </w:pPr>
      <w:r>
        <w:rPr>
          <w:color w:val="972A36"/>
        </w:rPr>
        <w:t xml:space="preserve">0404.  </w:t>
      </w:r>
      <w:r>
        <w:t>【判断题】 使用离心机时，当转头部分装载时，离心样品可随意放在转头中。</w:t>
      </w:r>
      <w:r>
        <w:rPr>
          <w:b w:val="0"/>
          <w:color w:val="6C7784"/>
          <w:sz w:val="15"/>
        </w:rPr>
        <w:t xml:space="preserve">   [原题号 204478]</w:t>
      </w:r>
    </w:p>
    <w:p w14:paraId="71578CA2">
      <w:pPr>
        <w:pStyle w:val="168"/>
        <w:keepLines/>
      </w:pPr>
      <w:r>
        <w:t>标准答案：错误</w:t>
      </w:r>
    </w:p>
    <w:p w14:paraId="3874CF53">
      <w:pPr>
        <w:pStyle w:val="167"/>
        <w:keepNext/>
        <w:keepLines/>
      </w:pPr>
      <w:r>
        <w:rPr>
          <w:color w:val="972A36"/>
        </w:rPr>
        <w:t xml:space="preserve">0405.  </w:t>
      </w:r>
      <w:r>
        <w:t>【单选题】 实验室生物安全水平根据所处理的病原（感染性）微生物及其毒素的危害程度共分为四级,（）级实验室的生物安全防护要求最高。</w:t>
      </w:r>
      <w:r>
        <w:rPr>
          <w:b w:val="0"/>
          <w:color w:val="6C7784"/>
          <w:sz w:val="15"/>
        </w:rPr>
        <w:t xml:space="preserve">   [原题号 204476]</w:t>
      </w:r>
    </w:p>
    <w:p w14:paraId="2018B191">
      <w:pPr>
        <w:pStyle w:val="169"/>
        <w:keepNext/>
        <w:keepLines/>
        <w:ind w:left="259" w:hanging="259"/>
      </w:pPr>
      <w:r>
        <w:rPr>
          <w:b/>
        </w:rPr>
        <w:t xml:space="preserve">A.  </w:t>
      </w:r>
      <w:r>
        <w:t>一级</w:t>
      </w:r>
    </w:p>
    <w:p w14:paraId="4398A1AA">
      <w:pPr>
        <w:pStyle w:val="169"/>
        <w:keepNext/>
        <w:keepLines/>
        <w:ind w:left="259" w:hanging="259"/>
      </w:pPr>
      <w:r>
        <w:rPr>
          <w:b/>
        </w:rPr>
        <w:t xml:space="preserve">B.  </w:t>
      </w:r>
      <w:r>
        <w:t>四级</w:t>
      </w:r>
    </w:p>
    <w:p w14:paraId="63AD804E">
      <w:pPr>
        <w:pStyle w:val="169"/>
        <w:keepNext/>
        <w:keepLines/>
        <w:ind w:left="259" w:hanging="259"/>
      </w:pPr>
      <w:r>
        <w:rPr>
          <w:b/>
        </w:rPr>
        <w:t xml:space="preserve">C.  </w:t>
      </w:r>
      <w:r>
        <w:t>三级</w:t>
      </w:r>
    </w:p>
    <w:p w14:paraId="22737A05">
      <w:pPr>
        <w:pStyle w:val="169"/>
        <w:keepNext/>
        <w:keepLines/>
        <w:ind w:left="259" w:hanging="259"/>
      </w:pPr>
      <w:r>
        <w:rPr>
          <w:b/>
        </w:rPr>
        <w:t xml:space="preserve">D.  </w:t>
      </w:r>
      <w:r>
        <w:t>二级</w:t>
      </w:r>
    </w:p>
    <w:p w14:paraId="3C26A4D5">
      <w:pPr>
        <w:pStyle w:val="168"/>
        <w:keepLines/>
      </w:pPr>
      <w:r>
        <w:t>标准答案：B</w:t>
      </w:r>
    </w:p>
    <w:p w14:paraId="6535C985">
      <w:pPr>
        <w:pStyle w:val="167"/>
        <w:keepNext/>
        <w:keepLines/>
      </w:pPr>
      <w:r>
        <w:rPr>
          <w:color w:val="972A36"/>
        </w:rPr>
        <w:t xml:space="preserve">0406.  </w:t>
      </w:r>
      <w:r>
        <w:t>【单选题】 二级生物安全水平实验室结构和设施、安全操作规程、安全设备适用于（）。</w:t>
      </w:r>
      <w:r>
        <w:rPr>
          <w:b w:val="0"/>
          <w:color w:val="6C7784"/>
          <w:sz w:val="15"/>
        </w:rPr>
        <w:t xml:space="preserve">   [原题号 204475]</w:t>
      </w:r>
    </w:p>
    <w:p w14:paraId="1A41592A">
      <w:pPr>
        <w:pStyle w:val="169"/>
        <w:keepNext/>
        <w:keepLines/>
        <w:ind w:left="259" w:hanging="259"/>
      </w:pPr>
      <w:r>
        <w:rPr>
          <w:b/>
        </w:rPr>
        <w:t xml:space="preserve">A.  </w:t>
      </w:r>
      <w:r>
        <w:t>实验室存在通常引起人或动物严重疾病的病原微生物</w:t>
      </w:r>
    </w:p>
    <w:p w14:paraId="0A1962D4">
      <w:pPr>
        <w:pStyle w:val="169"/>
        <w:keepNext/>
        <w:keepLines/>
        <w:ind w:left="259" w:hanging="259"/>
      </w:pPr>
      <w:r>
        <w:rPr>
          <w:b/>
        </w:rPr>
        <w:t xml:space="preserve">B.  </w:t>
      </w:r>
      <w:r>
        <w:t>实验室存在对人或动物致病不易致严重危害的病原微生物</w:t>
      </w:r>
    </w:p>
    <w:p w14:paraId="26D29F84">
      <w:pPr>
        <w:pStyle w:val="169"/>
        <w:keepNext/>
        <w:keepLines/>
        <w:ind w:left="259" w:hanging="259"/>
      </w:pPr>
      <w:r>
        <w:rPr>
          <w:b/>
        </w:rPr>
        <w:t xml:space="preserve">C.  </w:t>
      </w:r>
      <w:r>
        <w:t>艾滋病病毒相关研究</w:t>
      </w:r>
    </w:p>
    <w:p w14:paraId="3E3484BD">
      <w:pPr>
        <w:pStyle w:val="169"/>
        <w:keepNext/>
        <w:keepLines/>
        <w:ind w:left="259" w:hanging="259"/>
      </w:pPr>
      <w:r>
        <w:rPr>
          <w:b/>
        </w:rPr>
        <w:t xml:space="preserve">D.  </w:t>
      </w:r>
      <w:r>
        <w:t>炭疽病相关研究</w:t>
      </w:r>
    </w:p>
    <w:p w14:paraId="793CCA77">
      <w:pPr>
        <w:pStyle w:val="168"/>
        <w:keepLines/>
      </w:pPr>
      <w:r>
        <w:t>标准答案：B</w:t>
      </w:r>
    </w:p>
    <w:p w14:paraId="5C9E43B2">
      <w:pPr>
        <w:pStyle w:val="167"/>
        <w:keepNext/>
        <w:keepLines/>
      </w:pPr>
      <w:r>
        <w:rPr>
          <w:color w:val="972A36"/>
        </w:rPr>
        <w:t xml:space="preserve">0407.  </w:t>
      </w:r>
      <w:r>
        <w:t>【单选题】 在生物医学实验室中进行病原微生物未知基因操作，可能增加遗传修饰生物体的毒性，应使用（）。</w:t>
      </w:r>
      <w:r>
        <w:rPr>
          <w:b w:val="0"/>
          <w:color w:val="6C7784"/>
          <w:sz w:val="15"/>
        </w:rPr>
        <w:t xml:space="preserve">   [原题号 204473]</w:t>
      </w:r>
    </w:p>
    <w:p w14:paraId="1BBE2403">
      <w:pPr>
        <w:pStyle w:val="169"/>
        <w:keepNext/>
        <w:keepLines/>
        <w:ind w:left="259" w:hanging="259"/>
      </w:pPr>
      <w:r>
        <w:rPr>
          <w:b/>
        </w:rPr>
        <w:t xml:space="preserve">A.  </w:t>
      </w:r>
      <w:r>
        <w:t>生物安全柜</w:t>
      </w:r>
    </w:p>
    <w:p w14:paraId="4260DDF3">
      <w:pPr>
        <w:pStyle w:val="169"/>
        <w:keepNext/>
        <w:keepLines/>
        <w:ind w:left="259" w:hanging="259"/>
      </w:pPr>
      <w:r>
        <w:rPr>
          <w:b/>
        </w:rPr>
        <w:t xml:space="preserve">B.  </w:t>
      </w:r>
      <w:r>
        <w:t>净化工作台</w:t>
      </w:r>
    </w:p>
    <w:p w14:paraId="039E0B13">
      <w:pPr>
        <w:pStyle w:val="169"/>
        <w:keepNext/>
        <w:keepLines/>
        <w:ind w:left="259" w:hanging="259"/>
      </w:pPr>
      <w:r>
        <w:rPr>
          <w:b/>
        </w:rPr>
        <w:t xml:space="preserve">C.  </w:t>
      </w:r>
      <w:r>
        <w:t>开放式实验台面</w:t>
      </w:r>
    </w:p>
    <w:p w14:paraId="5A500A1B">
      <w:pPr>
        <w:pStyle w:val="168"/>
        <w:keepLines/>
      </w:pPr>
      <w:r>
        <w:t>标准答案：A</w:t>
      </w:r>
    </w:p>
    <w:p w14:paraId="23E0797B">
      <w:pPr>
        <w:pStyle w:val="167"/>
        <w:keepNext/>
        <w:keepLines/>
      </w:pPr>
      <w:r>
        <w:rPr>
          <w:color w:val="972A36"/>
        </w:rPr>
        <w:t xml:space="preserve">0408.  </w:t>
      </w:r>
      <w:r>
        <w:t>【单选题】 生物安全水平二级及以上的实验室，进行生物材料匀浆或搅拌操作时，应在()开启。</w:t>
      </w:r>
      <w:r>
        <w:rPr>
          <w:b w:val="0"/>
          <w:color w:val="6C7784"/>
          <w:sz w:val="15"/>
        </w:rPr>
        <w:t xml:space="preserve">   [原题号 204470]</w:t>
      </w:r>
    </w:p>
    <w:p w14:paraId="7ACDFE75">
      <w:pPr>
        <w:pStyle w:val="169"/>
        <w:keepNext/>
        <w:keepLines/>
        <w:ind w:left="259" w:hanging="259"/>
      </w:pPr>
      <w:r>
        <w:rPr>
          <w:b/>
        </w:rPr>
        <w:t xml:space="preserve">A.  </w:t>
      </w:r>
      <w:r>
        <w:t>实验台上</w:t>
      </w:r>
    </w:p>
    <w:p w14:paraId="15B83557">
      <w:pPr>
        <w:pStyle w:val="169"/>
        <w:keepNext/>
        <w:keepLines/>
        <w:ind w:left="259" w:hanging="259"/>
      </w:pPr>
      <w:r>
        <w:rPr>
          <w:b/>
        </w:rPr>
        <w:t xml:space="preserve">B.  </w:t>
      </w:r>
      <w:r>
        <w:t>生物安全柜内</w:t>
      </w:r>
    </w:p>
    <w:p w14:paraId="3CF778A9">
      <w:pPr>
        <w:pStyle w:val="169"/>
        <w:keepNext/>
        <w:keepLines/>
        <w:ind w:left="259" w:hanging="259"/>
      </w:pPr>
      <w:r>
        <w:rPr>
          <w:b/>
        </w:rPr>
        <w:t xml:space="preserve">C.  </w:t>
      </w:r>
      <w:r>
        <w:t>无菌室内</w:t>
      </w:r>
    </w:p>
    <w:p w14:paraId="2FFC150D">
      <w:pPr>
        <w:pStyle w:val="169"/>
        <w:keepNext/>
        <w:keepLines/>
        <w:ind w:left="259" w:hanging="259"/>
      </w:pPr>
      <w:r>
        <w:rPr>
          <w:b/>
        </w:rPr>
        <w:t xml:space="preserve">D.  </w:t>
      </w:r>
      <w:r>
        <w:t>洁净工作台</w:t>
      </w:r>
    </w:p>
    <w:p w14:paraId="6F5C02C8">
      <w:pPr>
        <w:pStyle w:val="168"/>
        <w:keepLines/>
      </w:pPr>
      <w:r>
        <w:t>标准答案：B</w:t>
      </w:r>
    </w:p>
    <w:p w14:paraId="2B1D2594">
      <w:pPr>
        <w:pStyle w:val="167"/>
        <w:keepNext/>
        <w:keepLines/>
      </w:pPr>
      <w:r>
        <w:rPr>
          <w:color w:val="972A36"/>
        </w:rPr>
        <w:t xml:space="preserve">0409.  </w:t>
      </w:r>
      <w:r>
        <w:t>【单选题】 湿热灭菌最高温度和时间通常为（）。</w:t>
      </w:r>
      <w:r>
        <w:rPr>
          <w:b w:val="0"/>
          <w:color w:val="6C7784"/>
          <w:sz w:val="15"/>
        </w:rPr>
        <w:t xml:space="preserve">   [原题号 204469]</w:t>
      </w:r>
    </w:p>
    <w:p w14:paraId="57A9756F">
      <w:pPr>
        <w:pStyle w:val="169"/>
        <w:keepNext/>
        <w:keepLines/>
        <w:ind w:left="259" w:hanging="259"/>
      </w:pPr>
      <w:r>
        <w:rPr>
          <w:b/>
        </w:rPr>
        <w:t xml:space="preserve">A.  </w:t>
      </w:r>
      <w:r>
        <w:t>100℃，15min</w:t>
      </w:r>
    </w:p>
    <w:p w14:paraId="12AE14A3">
      <w:pPr>
        <w:pStyle w:val="169"/>
        <w:keepNext/>
        <w:keepLines/>
        <w:ind w:left="259" w:hanging="259"/>
      </w:pPr>
      <w:r>
        <w:rPr>
          <w:b/>
        </w:rPr>
        <w:t xml:space="preserve">B.  </w:t>
      </w:r>
      <w:r>
        <w:t>131℃，15min</w:t>
      </w:r>
    </w:p>
    <w:p w14:paraId="1E110EBD">
      <w:pPr>
        <w:pStyle w:val="169"/>
        <w:keepNext/>
        <w:keepLines/>
        <w:ind w:left="259" w:hanging="259"/>
      </w:pPr>
      <w:r>
        <w:rPr>
          <w:b/>
        </w:rPr>
        <w:t xml:space="preserve">C.  </w:t>
      </w:r>
      <w:r>
        <w:t>121℃，15min</w:t>
      </w:r>
    </w:p>
    <w:p w14:paraId="34765A72">
      <w:pPr>
        <w:pStyle w:val="168"/>
        <w:keepLines/>
      </w:pPr>
      <w:r>
        <w:t>标准答案：C</w:t>
      </w:r>
    </w:p>
    <w:p w14:paraId="7A39771A">
      <w:pPr>
        <w:pStyle w:val="167"/>
        <w:keepNext/>
        <w:keepLines/>
      </w:pPr>
      <w:r>
        <w:rPr>
          <w:color w:val="972A36"/>
        </w:rPr>
        <w:t xml:space="preserve">0410.  </w:t>
      </w:r>
      <w:r>
        <w:t>【单选题】 不具备处理条件的生物医学实验室内任何死亡动物尸体、组织碎块，一般都应予以（）。</w:t>
      </w:r>
      <w:r>
        <w:rPr>
          <w:b w:val="0"/>
          <w:color w:val="6C7784"/>
          <w:sz w:val="15"/>
        </w:rPr>
        <w:t xml:space="preserve">   [原题号 204467]</w:t>
      </w:r>
    </w:p>
    <w:p w14:paraId="258A5ADE">
      <w:pPr>
        <w:pStyle w:val="169"/>
        <w:keepNext/>
        <w:keepLines/>
        <w:ind w:left="259" w:hanging="259"/>
      </w:pPr>
      <w:r>
        <w:rPr>
          <w:b/>
        </w:rPr>
        <w:t xml:space="preserve">A.  </w:t>
      </w:r>
      <w:r>
        <w:t>密封塑料袋内丢入垃圾桶中</w:t>
      </w:r>
    </w:p>
    <w:p w14:paraId="01A587FC">
      <w:pPr>
        <w:pStyle w:val="169"/>
        <w:keepNext/>
        <w:keepLines/>
        <w:ind w:left="259" w:hanging="259"/>
      </w:pPr>
      <w:r>
        <w:rPr>
          <w:b/>
        </w:rPr>
        <w:t xml:space="preserve">B.  </w:t>
      </w:r>
      <w:r>
        <w:t>密封在专用密闭塑料袋内，交专门处理机构</w:t>
      </w:r>
    </w:p>
    <w:p w14:paraId="72ED8D07">
      <w:pPr>
        <w:pStyle w:val="169"/>
        <w:keepNext/>
        <w:keepLines/>
        <w:ind w:left="259" w:hanging="259"/>
      </w:pPr>
      <w:r>
        <w:rPr>
          <w:b/>
        </w:rPr>
        <w:t xml:space="preserve">C.  </w:t>
      </w:r>
      <w:r>
        <w:t>密封在专用密闭塑料袋内，冷冻保存，并交专门机构处理</w:t>
      </w:r>
    </w:p>
    <w:p w14:paraId="361E7E4D">
      <w:pPr>
        <w:pStyle w:val="168"/>
        <w:keepLines/>
      </w:pPr>
      <w:r>
        <w:t>标准答案：C</w:t>
      </w:r>
    </w:p>
    <w:p w14:paraId="00440841">
      <w:pPr>
        <w:pStyle w:val="167"/>
        <w:keepNext/>
        <w:keepLines/>
      </w:pPr>
      <w:r>
        <w:rPr>
          <w:color w:val="972A36"/>
        </w:rPr>
        <w:t xml:space="preserve">0411.  </w:t>
      </w:r>
      <w:r>
        <w:t>【单选题】 采用甲醛进行加热或化学类熏蒸法灭菌时，熏蒸过程至少密闭保持()。</w:t>
      </w:r>
      <w:r>
        <w:rPr>
          <w:b w:val="0"/>
          <w:color w:val="6C7784"/>
          <w:sz w:val="15"/>
        </w:rPr>
        <w:t xml:space="preserve">   [原题号 204464]</w:t>
      </w:r>
    </w:p>
    <w:p w14:paraId="36163009">
      <w:pPr>
        <w:pStyle w:val="169"/>
        <w:keepNext/>
        <w:keepLines/>
        <w:ind w:left="259" w:hanging="259"/>
      </w:pPr>
      <w:r>
        <w:rPr>
          <w:b/>
        </w:rPr>
        <w:t xml:space="preserve">A.  </w:t>
      </w:r>
      <w:r>
        <w:t>12h</w:t>
      </w:r>
    </w:p>
    <w:p w14:paraId="4A1C6B4F">
      <w:pPr>
        <w:pStyle w:val="169"/>
        <w:keepNext/>
        <w:keepLines/>
        <w:ind w:left="259" w:hanging="259"/>
      </w:pPr>
      <w:r>
        <w:rPr>
          <w:b/>
        </w:rPr>
        <w:t xml:space="preserve">B.  </w:t>
      </w:r>
      <w:r>
        <w:t>24h</w:t>
      </w:r>
    </w:p>
    <w:p w14:paraId="6B0B1EFD">
      <w:pPr>
        <w:pStyle w:val="169"/>
        <w:keepNext/>
        <w:keepLines/>
        <w:ind w:left="259" w:hanging="259"/>
      </w:pPr>
      <w:r>
        <w:rPr>
          <w:b/>
        </w:rPr>
        <w:t xml:space="preserve">C.  </w:t>
      </w:r>
      <w:r>
        <w:t>6h</w:t>
      </w:r>
    </w:p>
    <w:p w14:paraId="1A5785E8">
      <w:pPr>
        <w:pStyle w:val="168"/>
        <w:keepLines/>
      </w:pPr>
      <w:r>
        <w:t>标准答案：A</w:t>
      </w:r>
    </w:p>
    <w:p w14:paraId="321A0334">
      <w:pPr>
        <w:pStyle w:val="167"/>
        <w:keepNext/>
        <w:keepLines/>
      </w:pPr>
      <w:r>
        <w:rPr>
          <w:color w:val="972A36"/>
        </w:rPr>
        <w:t xml:space="preserve">0412.  </w:t>
      </w:r>
      <w:r>
        <w:t>【单选题】 实验动物的生物安全性，指的是涉及动物的（）。</w:t>
      </w:r>
      <w:r>
        <w:rPr>
          <w:b w:val="0"/>
          <w:color w:val="6C7784"/>
          <w:sz w:val="15"/>
        </w:rPr>
        <w:t xml:space="preserve">   [原题号 204461]</w:t>
      </w:r>
    </w:p>
    <w:p w14:paraId="1E0368D2">
      <w:pPr>
        <w:pStyle w:val="169"/>
        <w:keepNext/>
        <w:keepLines/>
        <w:ind w:left="259" w:hanging="259"/>
      </w:pPr>
      <w:r>
        <w:rPr>
          <w:b/>
        </w:rPr>
        <w:t xml:space="preserve">A.  </w:t>
      </w:r>
      <w:r>
        <w:t>化学类实验</w:t>
      </w:r>
    </w:p>
    <w:p w14:paraId="76829964">
      <w:pPr>
        <w:pStyle w:val="169"/>
        <w:keepNext/>
        <w:keepLines/>
        <w:ind w:left="259" w:hanging="259"/>
      </w:pPr>
      <w:r>
        <w:rPr>
          <w:b/>
        </w:rPr>
        <w:t xml:space="preserve">B.  </w:t>
      </w:r>
      <w:r>
        <w:t>同位素实验</w:t>
      </w:r>
    </w:p>
    <w:p w14:paraId="6DD44DB0">
      <w:pPr>
        <w:pStyle w:val="169"/>
        <w:keepNext/>
        <w:keepLines/>
        <w:ind w:left="259" w:hanging="259"/>
      </w:pPr>
      <w:r>
        <w:rPr>
          <w:b/>
        </w:rPr>
        <w:t xml:space="preserve">C.  </w:t>
      </w:r>
      <w:r>
        <w:t>药物实验</w:t>
      </w:r>
    </w:p>
    <w:p w14:paraId="38223B75">
      <w:pPr>
        <w:pStyle w:val="169"/>
        <w:keepNext/>
        <w:keepLines/>
        <w:ind w:left="259" w:hanging="259"/>
      </w:pPr>
      <w:r>
        <w:rPr>
          <w:b/>
        </w:rPr>
        <w:t xml:space="preserve">D.  </w:t>
      </w:r>
      <w:r>
        <w:t>病原微生物实验</w:t>
      </w:r>
    </w:p>
    <w:p w14:paraId="2C9D77CC">
      <w:pPr>
        <w:pStyle w:val="168"/>
        <w:keepLines/>
      </w:pPr>
      <w:r>
        <w:t>标准答案：D</w:t>
      </w:r>
    </w:p>
    <w:p w14:paraId="385482C6">
      <w:pPr>
        <w:pStyle w:val="167"/>
        <w:keepNext/>
        <w:keepLines/>
      </w:pPr>
      <w:r>
        <w:rPr>
          <w:color w:val="972A36"/>
        </w:rPr>
        <w:t xml:space="preserve">0413.  </w:t>
      </w:r>
      <w:r>
        <w:t>【单选题】 用玻璃（细菌）滤器过滤含传染性物质时，应先在（）中至少浸泡2h，然后再洗涤、高压灭菌。</w:t>
      </w:r>
      <w:r>
        <w:rPr>
          <w:b w:val="0"/>
          <w:color w:val="6C7784"/>
          <w:sz w:val="15"/>
        </w:rPr>
        <w:t xml:space="preserve">   [原题号 204457]</w:t>
      </w:r>
    </w:p>
    <w:p w14:paraId="2E1189AE">
      <w:pPr>
        <w:pStyle w:val="169"/>
        <w:keepNext/>
        <w:keepLines/>
        <w:ind w:left="259" w:hanging="259"/>
      </w:pPr>
      <w:r>
        <w:rPr>
          <w:b/>
        </w:rPr>
        <w:t xml:space="preserve">A.  </w:t>
      </w:r>
      <w:r>
        <w:t>洗涤剂</w:t>
      </w:r>
    </w:p>
    <w:p w14:paraId="0706C448">
      <w:pPr>
        <w:pStyle w:val="169"/>
        <w:keepNext/>
        <w:keepLines/>
        <w:ind w:left="259" w:hanging="259"/>
      </w:pPr>
      <w:r>
        <w:rPr>
          <w:b/>
        </w:rPr>
        <w:t xml:space="preserve">B.  </w:t>
      </w:r>
      <w:r>
        <w:t>2%的石炭酸溶液</w:t>
      </w:r>
    </w:p>
    <w:p w14:paraId="7A3389DE">
      <w:pPr>
        <w:pStyle w:val="169"/>
        <w:keepNext/>
        <w:keepLines/>
        <w:ind w:left="259" w:hanging="259"/>
      </w:pPr>
      <w:r>
        <w:rPr>
          <w:b/>
        </w:rPr>
        <w:t xml:space="preserve">C.  </w:t>
      </w:r>
      <w:r>
        <w:t>浓硫酸-重铬酸钾洗液</w:t>
      </w:r>
    </w:p>
    <w:p w14:paraId="3BE603CA">
      <w:pPr>
        <w:pStyle w:val="168"/>
        <w:keepLines/>
      </w:pPr>
      <w:r>
        <w:t>标准答案：B</w:t>
      </w:r>
    </w:p>
    <w:p w14:paraId="0687795B">
      <w:pPr>
        <w:pStyle w:val="167"/>
        <w:keepNext/>
        <w:keepLines/>
      </w:pPr>
      <w:r>
        <w:rPr>
          <w:color w:val="972A36"/>
        </w:rPr>
        <w:t xml:space="preserve">0414.  </w:t>
      </w:r>
      <w:r>
        <w:t>【单选题】 下列描述中，判定生物安全柜交叉污染防护性能的是（）。</w:t>
      </w:r>
      <w:r>
        <w:rPr>
          <w:b w:val="0"/>
          <w:color w:val="6C7784"/>
          <w:sz w:val="15"/>
        </w:rPr>
        <w:t xml:space="preserve">   [原题号 204454]</w:t>
      </w:r>
    </w:p>
    <w:p w14:paraId="47385ADF">
      <w:pPr>
        <w:pStyle w:val="169"/>
        <w:keepNext/>
        <w:keepLines/>
        <w:ind w:left="259" w:hanging="259"/>
      </w:pPr>
      <w:r>
        <w:rPr>
          <w:b/>
        </w:rPr>
        <w:t xml:space="preserve">A.  </w:t>
      </w:r>
      <w:r>
        <w:t>在生物安全柜内一侧人工产生微生物（枯草杆菌芽孢），在生物安全柜内另一侧用培养皿采集枯草杆菌芽孢以判定其交叉污染防护能力</w:t>
      </w:r>
    </w:p>
    <w:p w14:paraId="580EA856">
      <w:pPr>
        <w:pStyle w:val="169"/>
        <w:keepNext/>
        <w:keepLines/>
        <w:ind w:left="259" w:hanging="259"/>
      </w:pPr>
      <w:r>
        <w:rPr>
          <w:b/>
        </w:rPr>
        <w:t xml:space="preserve">B.  </w:t>
      </w:r>
      <w:r>
        <w:t>在生物安全柜内同侧人工产生微生物（枯草杆菌芽孢），并用培养皿采集以判定其交叉污染防护能力</w:t>
      </w:r>
    </w:p>
    <w:p w14:paraId="68B209D8">
      <w:pPr>
        <w:pStyle w:val="169"/>
        <w:keepNext/>
        <w:keepLines/>
        <w:ind w:left="259" w:hanging="259"/>
      </w:pPr>
      <w:r>
        <w:rPr>
          <w:b/>
        </w:rPr>
        <w:t xml:space="preserve">C.  </w:t>
      </w:r>
      <w:r>
        <w:t>实验结果是否出现异常情况</w:t>
      </w:r>
    </w:p>
    <w:p w14:paraId="149E950B">
      <w:pPr>
        <w:pStyle w:val="169"/>
        <w:keepNext/>
        <w:keepLines/>
        <w:ind w:left="259" w:hanging="259"/>
      </w:pPr>
      <w:r>
        <w:rPr>
          <w:b/>
        </w:rPr>
        <w:t xml:space="preserve">D.  </w:t>
      </w:r>
      <w:r>
        <w:t>空白培养皿放置于生物安全柜内，是否有微生物生长</w:t>
      </w:r>
    </w:p>
    <w:p w14:paraId="1FB607FE">
      <w:pPr>
        <w:pStyle w:val="168"/>
        <w:keepLines/>
      </w:pPr>
      <w:r>
        <w:t>标准答案：A</w:t>
      </w:r>
    </w:p>
    <w:p w14:paraId="2E438A56">
      <w:pPr>
        <w:pStyle w:val="167"/>
        <w:keepNext/>
        <w:keepLines/>
      </w:pPr>
      <w:r>
        <w:rPr>
          <w:color w:val="972A36"/>
        </w:rPr>
        <w:t xml:space="preserve">0415.  </w:t>
      </w:r>
      <w:r>
        <w:t>【单选题】 湿热灭菌是利用热的作用来杀菌，通常在（）中进行。</w:t>
      </w:r>
      <w:r>
        <w:rPr>
          <w:b w:val="0"/>
          <w:color w:val="6C7784"/>
          <w:sz w:val="15"/>
        </w:rPr>
        <w:t xml:space="preserve">   [原题号 204452]</w:t>
      </w:r>
    </w:p>
    <w:p w14:paraId="7DC01E2E">
      <w:pPr>
        <w:pStyle w:val="169"/>
        <w:keepNext/>
        <w:keepLines/>
        <w:ind w:left="259" w:hanging="259"/>
      </w:pPr>
      <w:r>
        <w:rPr>
          <w:b/>
        </w:rPr>
        <w:t xml:space="preserve">A.  </w:t>
      </w:r>
      <w:r>
        <w:t>高压蒸汽灭菌器</w:t>
      </w:r>
    </w:p>
    <w:p w14:paraId="2465DA7B">
      <w:pPr>
        <w:pStyle w:val="169"/>
        <w:keepNext/>
        <w:keepLines/>
        <w:ind w:left="259" w:hanging="259"/>
      </w:pPr>
      <w:r>
        <w:rPr>
          <w:b/>
        </w:rPr>
        <w:t xml:space="preserve">B.  </w:t>
      </w:r>
      <w:r>
        <w:t>高温烘箱</w:t>
      </w:r>
    </w:p>
    <w:p w14:paraId="68E1E8A0">
      <w:pPr>
        <w:pStyle w:val="169"/>
        <w:keepNext/>
        <w:keepLines/>
        <w:ind w:left="259" w:hanging="259"/>
      </w:pPr>
      <w:r>
        <w:rPr>
          <w:b/>
        </w:rPr>
        <w:t xml:space="preserve">C.  </w:t>
      </w:r>
      <w:r>
        <w:t>高温水浴锅</w:t>
      </w:r>
    </w:p>
    <w:p w14:paraId="1FACC069">
      <w:pPr>
        <w:pStyle w:val="168"/>
        <w:keepLines/>
      </w:pPr>
      <w:r>
        <w:t>标准答案：A</w:t>
      </w:r>
    </w:p>
    <w:p w14:paraId="04DB474F">
      <w:pPr>
        <w:pStyle w:val="167"/>
        <w:keepNext/>
        <w:keepLines/>
      </w:pPr>
      <w:r>
        <w:rPr>
          <w:color w:val="972A36"/>
        </w:rPr>
        <w:t xml:space="preserve">0416.  </w:t>
      </w:r>
      <w:r>
        <w:t>【单选题】 新玻璃（细菌）滤器应在流水中彻底洗涤，然后放在（）中浸泡数小时，最后用流水洗涤。</w:t>
      </w:r>
      <w:r>
        <w:rPr>
          <w:b w:val="0"/>
          <w:color w:val="6C7784"/>
          <w:sz w:val="15"/>
        </w:rPr>
        <w:t xml:space="preserve">   [原题号 204448]</w:t>
      </w:r>
    </w:p>
    <w:p w14:paraId="162E60F8">
      <w:pPr>
        <w:pStyle w:val="169"/>
        <w:keepNext/>
        <w:keepLines/>
        <w:ind w:left="259" w:hanging="259"/>
      </w:pPr>
      <w:r>
        <w:rPr>
          <w:b/>
        </w:rPr>
        <w:t xml:space="preserve">A.  </w:t>
      </w:r>
      <w:r>
        <w:t>1%的盐酸</w:t>
      </w:r>
    </w:p>
    <w:p w14:paraId="0065460B">
      <w:pPr>
        <w:pStyle w:val="169"/>
        <w:keepNext/>
        <w:keepLines/>
        <w:ind w:left="259" w:hanging="259"/>
      </w:pPr>
      <w:r>
        <w:rPr>
          <w:b/>
        </w:rPr>
        <w:t xml:space="preserve">B.  </w:t>
      </w:r>
      <w:r>
        <w:t>重铬酸钾洗涤液</w:t>
      </w:r>
    </w:p>
    <w:p w14:paraId="3AADC27D">
      <w:pPr>
        <w:pStyle w:val="169"/>
        <w:keepNext/>
        <w:keepLines/>
        <w:ind w:left="259" w:hanging="259"/>
      </w:pPr>
      <w:r>
        <w:rPr>
          <w:b/>
        </w:rPr>
        <w:t xml:space="preserve">C.  </w:t>
      </w:r>
      <w:r>
        <w:t>市售洗涤剂</w:t>
      </w:r>
    </w:p>
    <w:p w14:paraId="3BF16207">
      <w:pPr>
        <w:pStyle w:val="169"/>
        <w:keepNext/>
        <w:keepLines/>
        <w:ind w:left="259" w:hanging="259"/>
      </w:pPr>
      <w:r>
        <w:rPr>
          <w:b/>
        </w:rPr>
        <w:t xml:space="preserve">D.  </w:t>
      </w:r>
      <w:r>
        <w:t>氢氧化钠或碳酸氢钠稀溶液</w:t>
      </w:r>
    </w:p>
    <w:p w14:paraId="769DFDA1">
      <w:pPr>
        <w:pStyle w:val="168"/>
        <w:keepLines/>
      </w:pPr>
      <w:r>
        <w:t>标准答案：A</w:t>
      </w:r>
    </w:p>
    <w:p w14:paraId="3D2C533C">
      <w:pPr>
        <w:pStyle w:val="167"/>
        <w:keepNext/>
        <w:keepLines/>
      </w:pPr>
      <w:r>
        <w:rPr>
          <w:color w:val="972A36"/>
        </w:rPr>
        <w:t xml:space="preserve">0417.  </w:t>
      </w:r>
      <w:r>
        <w:t>【单选题】 过滤除菌操作时，滤器和过滤瓶等装置使用前经（）消毒灭菌。</w:t>
      </w:r>
      <w:r>
        <w:rPr>
          <w:b w:val="0"/>
          <w:color w:val="6C7784"/>
          <w:sz w:val="15"/>
        </w:rPr>
        <w:t xml:space="preserve">   [原题号 204447]</w:t>
      </w:r>
    </w:p>
    <w:p w14:paraId="5DEBB5D8">
      <w:pPr>
        <w:pStyle w:val="169"/>
        <w:keepNext/>
        <w:keepLines/>
        <w:ind w:left="259" w:hanging="259"/>
      </w:pPr>
      <w:r>
        <w:rPr>
          <w:b/>
        </w:rPr>
        <w:t xml:space="preserve">A.  </w:t>
      </w:r>
      <w:r>
        <w:t>高温烘箱</w:t>
      </w:r>
    </w:p>
    <w:p w14:paraId="45132F24">
      <w:pPr>
        <w:pStyle w:val="169"/>
        <w:keepNext/>
        <w:keepLines/>
        <w:ind w:left="259" w:hanging="259"/>
      </w:pPr>
      <w:r>
        <w:rPr>
          <w:b/>
        </w:rPr>
        <w:t xml:space="preserve">B.  </w:t>
      </w:r>
      <w:r>
        <w:t>高压灭菌锅</w:t>
      </w:r>
    </w:p>
    <w:p w14:paraId="20172175">
      <w:pPr>
        <w:pStyle w:val="169"/>
        <w:keepNext/>
        <w:keepLines/>
        <w:ind w:left="259" w:hanging="259"/>
      </w:pPr>
      <w:r>
        <w:rPr>
          <w:b/>
        </w:rPr>
        <w:t xml:space="preserve">C.  </w:t>
      </w:r>
      <w:r>
        <w:t>加热真空烘箱</w:t>
      </w:r>
    </w:p>
    <w:p w14:paraId="24901DEA">
      <w:pPr>
        <w:pStyle w:val="168"/>
        <w:keepLines/>
      </w:pPr>
      <w:r>
        <w:t>标准答案：B</w:t>
      </w:r>
    </w:p>
    <w:p w14:paraId="10B78AC7">
      <w:pPr>
        <w:pStyle w:val="167"/>
        <w:keepNext/>
        <w:keepLines/>
      </w:pPr>
      <w:r>
        <w:rPr>
          <w:color w:val="972A36"/>
        </w:rPr>
        <w:t xml:space="preserve">0418.  </w:t>
      </w:r>
      <w:r>
        <w:t>【单选题】 染菌或盛过微生物的玻璃器皿，应先放在（）中消毒灭菌，30min后取出。趁热倒出容器内的培养物，再用洗涤剂和热水洗刷，以水在内壁均匀分布成薄层而不出现水珠为标准。</w:t>
      </w:r>
      <w:r>
        <w:rPr>
          <w:b w:val="0"/>
          <w:color w:val="6C7784"/>
          <w:sz w:val="15"/>
        </w:rPr>
        <w:t xml:space="preserve">   [原题号 204446]</w:t>
      </w:r>
    </w:p>
    <w:p w14:paraId="4A23B2CB">
      <w:pPr>
        <w:pStyle w:val="169"/>
        <w:keepNext/>
        <w:keepLines/>
        <w:ind w:left="259" w:hanging="259"/>
      </w:pPr>
      <w:r>
        <w:rPr>
          <w:b/>
        </w:rPr>
        <w:t xml:space="preserve">A.  </w:t>
      </w:r>
      <w:r>
        <w:t>高温烘箱</w:t>
      </w:r>
    </w:p>
    <w:p w14:paraId="6AE119E0">
      <w:pPr>
        <w:pStyle w:val="169"/>
        <w:keepNext/>
        <w:keepLines/>
        <w:ind w:left="259" w:hanging="259"/>
      </w:pPr>
      <w:r>
        <w:rPr>
          <w:b/>
        </w:rPr>
        <w:t xml:space="preserve">B.  </w:t>
      </w:r>
      <w:r>
        <w:t>高压灭菌锅</w:t>
      </w:r>
    </w:p>
    <w:p w14:paraId="0C06742D">
      <w:pPr>
        <w:pStyle w:val="169"/>
        <w:keepNext/>
        <w:keepLines/>
        <w:ind w:left="259" w:hanging="259"/>
      </w:pPr>
      <w:r>
        <w:rPr>
          <w:b/>
        </w:rPr>
        <w:t xml:space="preserve">C.  </w:t>
      </w:r>
      <w:r>
        <w:t>加热真空烘箱</w:t>
      </w:r>
    </w:p>
    <w:p w14:paraId="0E3139A4">
      <w:pPr>
        <w:pStyle w:val="168"/>
        <w:keepLines/>
      </w:pPr>
      <w:r>
        <w:t>标准答案：B</w:t>
      </w:r>
    </w:p>
    <w:p w14:paraId="76684710">
      <w:pPr>
        <w:pStyle w:val="167"/>
        <w:keepNext/>
        <w:keepLines/>
      </w:pPr>
      <w:r>
        <w:rPr>
          <w:color w:val="972A36"/>
        </w:rPr>
        <w:t xml:space="preserve">0419.  </w:t>
      </w:r>
      <w:r>
        <w:t>【单选题】 一般生物医学实验室分区的依据是（）。</w:t>
      </w:r>
      <w:r>
        <w:rPr>
          <w:b w:val="0"/>
          <w:color w:val="6C7784"/>
          <w:sz w:val="15"/>
        </w:rPr>
        <w:t xml:space="preserve">   [原题号 204445]</w:t>
      </w:r>
    </w:p>
    <w:p w14:paraId="351CF0F1">
      <w:pPr>
        <w:pStyle w:val="169"/>
        <w:keepNext/>
        <w:keepLines/>
        <w:ind w:left="259" w:hanging="259"/>
      </w:pPr>
      <w:r>
        <w:rPr>
          <w:b/>
        </w:rPr>
        <w:t xml:space="preserve">A.  </w:t>
      </w:r>
      <w:r>
        <w:t>实验内容</w:t>
      </w:r>
    </w:p>
    <w:p w14:paraId="2B4059BE">
      <w:pPr>
        <w:pStyle w:val="169"/>
        <w:keepNext/>
        <w:keepLines/>
        <w:ind w:left="259" w:hanging="259"/>
      </w:pPr>
      <w:r>
        <w:rPr>
          <w:b/>
        </w:rPr>
        <w:t xml:space="preserve">B.  </w:t>
      </w:r>
      <w:r>
        <w:t>实验目的</w:t>
      </w:r>
    </w:p>
    <w:p w14:paraId="331E77AB">
      <w:pPr>
        <w:pStyle w:val="169"/>
        <w:keepNext/>
        <w:keepLines/>
        <w:ind w:left="259" w:hanging="259"/>
      </w:pPr>
      <w:r>
        <w:rPr>
          <w:b/>
        </w:rPr>
        <w:t xml:space="preserve">C.  </w:t>
      </w:r>
      <w:r>
        <w:t>实验因子污染的概率分区</w:t>
      </w:r>
    </w:p>
    <w:p w14:paraId="580D8A94">
      <w:pPr>
        <w:pStyle w:val="169"/>
        <w:keepNext/>
        <w:keepLines/>
        <w:ind w:left="259" w:hanging="259"/>
      </w:pPr>
      <w:r>
        <w:rPr>
          <w:b/>
        </w:rPr>
        <w:t xml:space="preserve">D.  </w:t>
      </w:r>
      <w:r>
        <w:t>随意</w:t>
      </w:r>
    </w:p>
    <w:p w14:paraId="62735385">
      <w:pPr>
        <w:pStyle w:val="168"/>
        <w:keepLines/>
      </w:pPr>
      <w:r>
        <w:t>标准答案：C</w:t>
      </w:r>
    </w:p>
    <w:p w14:paraId="61CAECC8">
      <w:pPr>
        <w:pStyle w:val="167"/>
        <w:keepNext/>
        <w:keepLines/>
      </w:pPr>
      <w:r>
        <w:rPr>
          <w:color w:val="972A36"/>
        </w:rPr>
        <w:t xml:space="preserve">0420.  </w:t>
      </w:r>
      <w:r>
        <w:t>【单选题】 显微镜的油镜使用后，应先用擦镜纸将镜头上的油渍擦去，再用蘸有少许()的擦镜纸擦2-3次，最后用干净的擦镜纸将上述溶剂擦去。</w:t>
      </w:r>
      <w:r>
        <w:rPr>
          <w:b w:val="0"/>
          <w:color w:val="6C7784"/>
          <w:sz w:val="15"/>
        </w:rPr>
        <w:t xml:space="preserve">   [原题号 204437]</w:t>
      </w:r>
    </w:p>
    <w:p w14:paraId="386E163B">
      <w:pPr>
        <w:pStyle w:val="169"/>
        <w:keepNext/>
        <w:keepLines/>
        <w:ind w:left="259" w:hanging="259"/>
      </w:pPr>
      <w:r>
        <w:rPr>
          <w:b/>
        </w:rPr>
        <w:t xml:space="preserve">A.  </w:t>
      </w:r>
      <w:r>
        <w:t>二甲苯</w:t>
      </w:r>
    </w:p>
    <w:p w14:paraId="0C0BC705">
      <w:pPr>
        <w:pStyle w:val="169"/>
        <w:keepNext/>
        <w:keepLines/>
        <w:ind w:left="259" w:hanging="259"/>
      </w:pPr>
      <w:r>
        <w:rPr>
          <w:b/>
        </w:rPr>
        <w:t xml:space="preserve">B.  </w:t>
      </w:r>
      <w:r>
        <w:t>酒精</w:t>
      </w:r>
    </w:p>
    <w:p w14:paraId="099C5057">
      <w:pPr>
        <w:pStyle w:val="169"/>
        <w:keepNext/>
        <w:keepLines/>
        <w:ind w:left="259" w:hanging="259"/>
      </w:pPr>
      <w:r>
        <w:rPr>
          <w:b/>
        </w:rPr>
        <w:t xml:space="preserve">C.  </w:t>
      </w:r>
      <w:r>
        <w:t>洗涤剂</w:t>
      </w:r>
    </w:p>
    <w:p w14:paraId="60DE8FF4">
      <w:pPr>
        <w:pStyle w:val="169"/>
        <w:keepNext/>
        <w:keepLines/>
        <w:ind w:left="259" w:hanging="259"/>
      </w:pPr>
      <w:r>
        <w:rPr>
          <w:b/>
        </w:rPr>
        <w:t xml:space="preserve">D.  </w:t>
      </w:r>
      <w:r>
        <w:t>汽油</w:t>
      </w:r>
    </w:p>
    <w:p w14:paraId="1DCDEA17">
      <w:pPr>
        <w:pStyle w:val="168"/>
        <w:keepLines/>
      </w:pPr>
      <w:r>
        <w:t>标准答案：A</w:t>
      </w:r>
    </w:p>
    <w:p w14:paraId="49E11949">
      <w:pPr>
        <w:pStyle w:val="167"/>
        <w:keepNext/>
        <w:keepLines/>
      </w:pPr>
      <w:r>
        <w:rPr>
          <w:color w:val="972A36"/>
        </w:rPr>
        <w:t xml:space="preserve">0421.  </w:t>
      </w:r>
      <w:r>
        <w:t>【单选题】 无菌室需定期用什么消毒溶液擦拭墙、地面、桌椅及其它设施？</w:t>
      </w:r>
      <w:r>
        <w:rPr>
          <w:b w:val="0"/>
          <w:color w:val="6C7784"/>
          <w:sz w:val="15"/>
        </w:rPr>
        <w:t xml:space="preserve">   [原题号 204432]</w:t>
      </w:r>
    </w:p>
    <w:p w14:paraId="1BE034BE">
      <w:pPr>
        <w:pStyle w:val="169"/>
        <w:keepNext/>
        <w:keepLines/>
        <w:ind w:left="259" w:hanging="259"/>
      </w:pPr>
      <w:r>
        <w:rPr>
          <w:b/>
        </w:rPr>
        <w:t xml:space="preserve">A.  </w:t>
      </w:r>
      <w:r>
        <w:t>0.05%新洁尔灭</w:t>
      </w:r>
    </w:p>
    <w:p w14:paraId="04D3FB5B">
      <w:pPr>
        <w:pStyle w:val="169"/>
        <w:keepNext/>
        <w:keepLines/>
        <w:ind w:left="259" w:hanging="259"/>
      </w:pPr>
      <w:r>
        <w:rPr>
          <w:b/>
        </w:rPr>
        <w:t xml:space="preserve">B.  </w:t>
      </w:r>
      <w:r>
        <w:t>95%乙醇</w:t>
      </w:r>
    </w:p>
    <w:p w14:paraId="3FF71313">
      <w:pPr>
        <w:pStyle w:val="169"/>
        <w:keepNext/>
        <w:keepLines/>
        <w:ind w:left="259" w:hanging="259"/>
      </w:pPr>
      <w:r>
        <w:rPr>
          <w:b/>
        </w:rPr>
        <w:t xml:space="preserve">C.  </w:t>
      </w:r>
      <w:r>
        <w:t>高锰酸钾</w:t>
      </w:r>
    </w:p>
    <w:p w14:paraId="34939C8B">
      <w:pPr>
        <w:pStyle w:val="169"/>
        <w:keepNext/>
        <w:keepLines/>
        <w:ind w:left="259" w:hanging="259"/>
      </w:pPr>
      <w:r>
        <w:rPr>
          <w:b/>
        </w:rPr>
        <w:t xml:space="preserve">D.  </w:t>
      </w:r>
      <w:r>
        <w:t>洗涤剂</w:t>
      </w:r>
    </w:p>
    <w:p w14:paraId="69C2D411">
      <w:pPr>
        <w:pStyle w:val="168"/>
        <w:keepLines/>
      </w:pPr>
      <w:r>
        <w:t>标准答案：A</w:t>
      </w:r>
    </w:p>
    <w:p w14:paraId="029376CC">
      <w:pPr>
        <w:pStyle w:val="167"/>
        <w:keepNext/>
        <w:keepLines/>
      </w:pPr>
      <w:r>
        <w:rPr>
          <w:color w:val="972A36"/>
        </w:rPr>
        <w:t xml:space="preserve">0422.  </w:t>
      </w:r>
      <w:r>
        <w:t>【单选题】 被病原微生物污染的玻璃器皿，应先放在什么设备中进行消毒灭菌？</w:t>
      </w:r>
      <w:r>
        <w:rPr>
          <w:b w:val="0"/>
          <w:color w:val="6C7784"/>
          <w:sz w:val="15"/>
        </w:rPr>
        <w:t xml:space="preserve">   [原题号 204428]</w:t>
      </w:r>
    </w:p>
    <w:p w14:paraId="5788346D">
      <w:pPr>
        <w:pStyle w:val="169"/>
        <w:keepNext/>
        <w:keepLines/>
        <w:ind w:left="259" w:hanging="259"/>
      </w:pPr>
      <w:r>
        <w:rPr>
          <w:b/>
        </w:rPr>
        <w:t xml:space="preserve">A.  </w:t>
      </w:r>
      <w:r>
        <w:t>烘箱</w:t>
      </w:r>
    </w:p>
    <w:p w14:paraId="244F020E">
      <w:pPr>
        <w:pStyle w:val="169"/>
        <w:keepNext/>
        <w:keepLines/>
        <w:ind w:left="259" w:hanging="259"/>
      </w:pPr>
      <w:r>
        <w:rPr>
          <w:b/>
        </w:rPr>
        <w:t xml:space="preserve">B.  </w:t>
      </w:r>
      <w:r>
        <w:t>高压灭菌锅</w:t>
      </w:r>
    </w:p>
    <w:p w14:paraId="16C3F5B5">
      <w:pPr>
        <w:pStyle w:val="169"/>
        <w:keepNext/>
        <w:keepLines/>
        <w:ind w:left="259" w:hanging="259"/>
      </w:pPr>
      <w:r>
        <w:rPr>
          <w:b/>
        </w:rPr>
        <w:t xml:space="preserve">C.  </w:t>
      </w:r>
      <w:r>
        <w:t>加热真空烘箱</w:t>
      </w:r>
    </w:p>
    <w:p w14:paraId="464DC858">
      <w:pPr>
        <w:pStyle w:val="169"/>
        <w:keepNext/>
        <w:keepLines/>
        <w:ind w:left="259" w:hanging="259"/>
      </w:pPr>
      <w:r>
        <w:rPr>
          <w:b/>
        </w:rPr>
        <w:t xml:space="preserve">D.  </w:t>
      </w:r>
      <w:r>
        <w:t>微波炉</w:t>
      </w:r>
    </w:p>
    <w:p w14:paraId="39DCEF90">
      <w:pPr>
        <w:pStyle w:val="168"/>
        <w:keepLines/>
      </w:pPr>
      <w:r>
        <w:t>标准答案：B</w:t>
      </w:r>
    </w:p>
    <w:p w14:paraId="088D16C6">
      <w:pPr>
        <w:pStyle w:val="167"/>
        <w:keepNext/>
        <w:keepLines/>
      </w:pPr>
      <w:r>
        <w:rPr>
          <w:color w:val="972A36"/>
        </w:rPr>
        <w:t xml:space="preserve">0423.  </w:t>
      </w:r>
      <w:r>
        <w:t>【单选题】 以下关于二级生物安全防护实验室的注意事项中，错误的是：</w:t>
      </w:r>
      <w:r>
        <w:rPr>
          <w:b w:val="0"/>
          <w:color w:val="6C7784"/>
          <w:sz w:val="15"/>
        </w:rPr>
        <w:t xml:space="preserve">   [原题号 204426]</w:t>
      </w:r>
    </w:p>
    <w:p w14:paraId="3860576E">
      <w:pPr>
        <w:pStyle w:val="169"/>
        <w:keepNext/>
        <w:keepLines/>
        <w:ind w:left="259" w:hanging="259"/>
      </w:pPr>
      <w:r>
        <w:rPr>
          <w:b/>
        </w:rPr>
        <w:t xml:space="preserve">A.  </w:t>
      </w:r>
      <w:r>
        <w:t>必须使用生物安全柜等专用安全设备</w:t>
      </w:r>
    </w:p>
    <w:p w14:paraId="07E46469">
      <w:pPr>
        <w:pStyle w:val="169"/>
        <w:keepNext/>
        <w:keepLines/>
        <w:ind w:left="259" w:hanging="259"/>
      </w:pPr>
      <w:r>
        <w:rPr>
          <w:b/>
        </w:rPr>
        <w:t xml:space="preserve">B.  </w:t>
      </w:r>
      <w:r>
        <w:t>工作人员在试验时应穿工作服，戴防护眼镜</w:t>
      </w:r>
    </w:p>
    <w:p w14:paraId="00D5A12D">
      <w:pPr>
        <w:pStyle w:val="169"/>
        <w:keepNext/>
        <w:keepLines/>
        <w:ind w:left="259" w:hanging="259"/>
      </w:pPr>
      <w:r>
        <w:rPr>
          <w:b/>
        </w:rPr>
        <w:t xml:space="preserve">C.  </w:t>
      </w:r>
      <w:r>
        <w:t>工作人员手上只有在皮肤破损或皮疹时，才应戴手套</w:t>
      </w:r>
    </w:p>
    <w:p w14:paraId="3B31F851">
      <w:pPr>
        <w:pStyle w:val="169"/>
        <w:keepNext/>
        <w:keepLines/>
        <w:ind w:left="259" w:hanging="259"/>
      </w:pPr>
      <w:r>
        <w:rPr>
          <w:b/>
        </w:rPr>
        <w:t xml:space="preserve">D.  </w:t>
      </w:r>
      <w:r>
        <w:t>必须具备喷淋装置、洗眼器等应急防护设施</w:t>
      </w:r>
    </w:p>
    <w:p w14:paraId="596B80DC">
      <w:pPr>
        <w:pStyle w:val="168"/>
        <w:keepLines/>
      </w:pPr>
      <w:r>
        <w:t>标准答案：C</w:t>
      </w:r>
    </w:p>
    <w:p w14:paraId="254D7EE9">
      <w:pPr>
        <w:pStyle w:val="167"/>
        <w:keepNext/>
        <w:keepLines/>
      </w:pPr>
      <w:r>
        <w:rPr>
          <w:color w:val="972A36"/>
        </w:rPr>
        <w:t xml:space="preserve">0424.  </w:t>
      </w:r>
      <w:r>
        <w:t>【单选题】 在分子生物学、遗传学、基因工程等实验中，哪种常见药品是致癌物质？实验中不能让药品接触到皮肤上。</w:t>
      </w:r>
      <w:r>
        <w:rPr>
          <w:b w:val="0"/>
          <w:color w:val="6C7784"/>
          <w:sz w:val="15"/>
        </w:rPr>
        <w:t xml:space="preserve">   [原题号 204418]</w:t>
      </w:r>
    </w:p>
    <w:p w14:paraId="617A5637">
      <w:pPr>
        <w:pStyle w:val="169"/>
        <w:keepNext/>
        <w:keepLines/>
        <w:ind w:left="259" w:hanging="259"/>
      </w:pPr>
      <w:r>
        <w:rPr>
          <w:b/>
        </w:rPr>
        <w:t xml:space="preserve">A.  </w:t>
      </w:r>
      <w:r>
        <w:t>单体丙烯酰胺</w:t>
      </w:r>
    </w:p>
    <w:p w14:paraId="1BCEB76D">
      <w:pPr>
        <w:pStyle w:val="169"/>
        <w:keepNext/>
        <w:keepLines/>
        <w:ind w:left="259" w:hanging="259"/>
      </w:pPr>
      <w:r>
        <w:rPr>
          <w:b/>
        </w:rPr>
        <w:t xml:space="preserve">B.  </w:t>
      </w:r>
      <w:r>
        <w:t>甲叉双丙稀酰胺</w:t>
      </w:r>
    </w:p>
    <w:p w14:paraId="080EB157">
      <w:pPr>
        <w:pStyle w:val="169"/>
        <w:keepNext/>
        <w:keepLines/>
        <w:ind w:left="259" w:hanging="259"/>
      </w:pPr>
      <w:r>
        <w:rPr>
          <w:b/>
        </w:rPr>
        <w:t xml:space="preserve">C.  </w:t>
      </w:r>
      <w:r>
        <w:t>溴化乙锭（EB）</w:t>
      </w:r>
    </w:p>
    <w:p w14:paraId="4270C105">
      <w:pPr>
        <w:pStyle w:val="169"/>
        <w:keepNext/>
        <w:keepLines/>
        <w:ind w:left="259" w:hanging="259"/>
      </w:pPr>
      <w:r>
        <w:rPr>
          <w:b/>
        </w:rPr>
        <w:t xml:space="preserve">D.  </w:t>
      </w:r>
      <w:r>
        <w:t>次氯酸盐</w:t>
      </w:r>
    </w:p>
    <w:p w14:paraId="6A0716D4">
      <w:pPr>
        <w:pStyle w:val="168"/>
        <w:keepLines/>
      </w:pPr>
      <w:r>
        <w:t>标准答案：C</w:t>
      </w:r>
    </w:p>
    <w:p w14:paraId="3B0F71AD">
      <w:pPr>
        <w:pStyle w:val="167"/>
        <w:keepNext/>
        <w:keepLines/>
      </w:pPr>
      <w:r>
        <w:rPr>
          <w:color w:val="972A36"/>
        </w:rPr>
        <w:t xml:space="preserve">0425.  </w:t>
      </w:r>
      <w:r>
        <w:t>【单选题】 目前,学校哪个部门是供应合格实验动物或提供合格动物实验场所的部门？</w:t>
      </w:r>
      <w:r>
        <w:rPr>
          <w:b w:val="0"/>
          <w:color w:val="6C7784"/>
          <w:sz w:val="15"/>
        </w:rPr>
        <w:t xml:space="preserve">   [原题号 204415]</w:t>
      </w:r>
    </w:p>
    <w:p w14:paraId="15E66BE5">
      <w:pPr>
        <w:pStyle w:val="169"/>
        <w:keepNext/>
        <w:keepLines/>
        <w:ind w:left="259" w:hanging="259"/>
      </w:pPr>
      <w:r>
        <w:rPr>
          <w:b/>
        </w:rPr>
        <w:t xml:space="preserve">A.  </w:t>
      </w:r>
      <w:r>
        <w:t>实验动物科学部</w:t>
      </w:r>
    </w:p>
    <w:p w14:paraId="6AD16C7A">
      <w:pPr>
        <w:pStyle w:val="169"/>
        <w:keepNext/>
        <w:keepLines/>
        <w:ind w:left="259" w:hanging="259"/>
      </w:pPr>
      <w:r>
        <w:rPr>
          <w:b/>
        </w:rPr>
        <w:t xml:space="preserve">B.  </w:t>
      </w:r>
      <w:r>
        <w:t>物资供应中心</w:t>
      </w:r>
    </w:p>
    <w:p w14:paraId="348F87DD">
      <w:pPr>
        <w:pStyle w:val="169"/>
        <w:keepNext/>
        <w:keepLines/>
        <w:ind w:left="259" w:hanging="259"/>
      </w:pPr>
      <w:r>
        <w:rPr>
          <w:b/>
        </w:rPr>
        <w:t xml:space="preserve">C.  </w:t>
      </w:r>
      <w:r>
        <w:t>后勤部门</w:t>
      </w:r>
    </w:p>
    <w:p w14:paraId="66DAF247">
      <w:pPr>
        <w:pStyle w:val="169"/>
        <w:keepNext/>
        <w:keepLines/>
        <w:ind w:left="259" w:hanging="259"/>
      </w:pPr>
      <w:r>
        <w:rPr>
          <w:b/>
        </w:rPr>
        <w:t xml:space="preserve">D.  </w:t>
      </w:r>
      <w:r>
        <w:t>设备供应部门</w:t>
      </w:r>
    </w:p>
    <w:p w14:paraId="4623C97A">
      <w:pPr>
        <w:pStyle w:val="168"/>
        <w:keepLines/>
      </w:pPr>
      <w:r>
        <w:t>标准答案：A</w:t>
      </w:r>
    </w:p>
    <w:p w14:paraId="034CE035">
      <w:pPr>
        <w:pStyle w:val="167"/>
        <w:keepNext/>
        <w:keepLines/>
      </w:pPr>
      <w:r>
        <w:rPr>
          <w:color w:val="972A36"/>
        </w:rPr>
        <w:t xml:space="preserve">0426.  </w:t>
      </w:r>
      <w:r>
        <w:t>【单选题】 以下关于CO2培养箱使用注意事项的说法错误的是：</w:t>
      </w:r>
      <w:r>
        <w:rPr>
          <w:b w:val="0"/>
          <w:color w:val="6C7784"/>
          <w:sz w:val="15"/>
        </w:rPr>
        <w:t xml:space="preserve">   [原题号 204413]</w:t>
      </w:r>
    </w:p>
    <w:p w14:paraId="21F619FD">
      <w:pPr>
        <w:pStyle w:val="169"/>
        <w:keepNext/>
        <w:keepLines/>
        <w:ind w:left="259" w:hanging="259"/>
      </w:pPr>
      <w:r>
        <w:rPr>
          <w:b/>
        </w:rPr>
        <w:t xml:space="preserve">A.  </w:t>
      </w:r>
      <w:r>
        <w:t>组织培养皿需放在塑料盘内进行孵育</w:t>
      </w:r>
    </w:p>
    <w:p w14:paraId="0E219A48">
      <w:pPr>
        <w:pStyle w:val="169"/>
        <w:keepNext/>
        <w:keepLines/>
        <w:ind w:left="259" w:hanging="259"/>
      </w:pPr>
      <w:r>
        <w:rPr>
          <w:b/>
        </w:rPr>
        <w:t xml:space="preserve">B.  </w:t>
      </w:r>
      <w:r>
        <w:t>培养瓶和碟可以叠放</w:t>
      </w:r>
    </w:p>
    <w:p w14:paraId="3490F9CE">
      <w:pPr>
        <w:pStyle w:val="169"/>
        <w:keepNext/>
        <w:keepLines/>
        <w:ind w:left="259" w:hanging="259"/>
      </w:pPr>
      <w:r>
        <w:rPr>
          <w:b/>
        </w:rPr>
        <w:t xml:space="preserve">C.  </w:t>
      </w:r>
      <w:r>
        <w:t>定期清洁和消毒</w:t>
      </w:r>
    </w:p>
    <w:p w14:paraId="32586FF0">
      <w:pPr>
        <w:pStyle w:val="169"/>
        <w:keepNext/>
        <w:keepLines/>
        <w:ind w:left="259" w:hanging="259"/>
      </w:pPr>
      <w:r>
        <w:rPr>
          <w:b/>
        </w:rPr>
        <w:t xml:space="preserve">D.  </w:t>
      </w:r>
      <w:r>
        <w:t>专人管理，每天检查CO2、管道，防止漏气，检查温度等</w:t>
      </w:r>
    </w:p>
    <w:p w14:paraId="3CF2978D">
      <w:pPr>
        <w:pStyle w:val="168"/>
        <w:keepLines/>
      </w:pPr>
      <w:r>
        <w:t>标准答案：B</w:t>
      </w:r>
    </w:p>
    <w:p w14:paraId="4B3A9B21">
      <w:pPr>
        <w:pStyle w:val="167"/>
        <w:keepNext/>
        <w:keepLines/>
      </w:pPr>
      <w:r>
        <w:rPr>
          <w:color w:val="972A36"/>
        </w:rPr>
        <w:t xml:space="preserve">0427.  </w:t>
      </w:r>
      <w:r>
        <w:t>【单选题】 以下能用于消毒的气体熏蒸剂是：</w:t>
      </w:r>
      <w:r>
        <w:rPr>
          <w:b w:val="0"/>
          <w:color w:val="6C7784"/>
          <w:sz w:val="15"/>
        </w:rPr>
        <w:t xml:space="preserve">   [原题号 204399]</w:t>
      </w:r>
    </w:p>
    <w:p w14:paraId="0D8C5454">
      <w:pPr>
        <w:pStyle w:val="169"/>
        <w:keepNext/>
        <w:keepLines/>
        <w:ind w:left="259" w:hanging="259"/>
      </w:pPr>
      <w:r>
        <w:rPr>
          <w:b/>
        </w:rPr>
        <w:t xml:space="preserve">A.  </w:t>
      </w:r>
      <w:r>
        <w:t>甲醛</w:t>
      </w:r>
    </w:p>
    <w:p w14:paraId="6D428694">
      <w:pPr>
        <w:pStyle w:val="169"/>
        <w:keepNext/>
        <w:keepLines/>
        <w:ind w:left="259" w:hanging="259"/>
      </w:pPr>
      <w:r>
        <w:rPr>
          <w:b/>
        </w:rPr>
        <w:t xml:space="preserve">B.  </w:t>
      </w:r>
      <w:r>
        <w:t>乙醚</w:t>
      </w:r>
    </w:p>
    <w:p w14:paraId="3BAD4197">
      <w:pPr>
        <w:pStyle w:val="169"/>
        <w:keepNext/>
        <w:keepLines/>
        <w:ind w:left="259" w:hanging="259"/>
      </w:pPr>
      <w:r>
        <w:rPr>
          <w:b/>
        </w:rPr>
        <w:t xml:space="preserve">C.  </w:t>
      </w:r>
      <w:r>
        <w:t>氨水</w:t>
      </w:r>
    </w:p>
    <w:p w14:paraId="3437DDD3">
      <w:pPr>
        <w:pStyle w:val="169"/>
        <w:keepNext/>
        <w:keepLines/>
        <w:ind w:left="259" w:hanging="259"/>
      </w:pPr>
      <w:r>
        <w:rPr>
          <w:b/>
        </w:rPr>
        <w:t xml:space="preserve">D.  </w:t>
      </w:r>
      <w:r>
        <w:t>乙醇</w:t>
      </w:r>
    </w:p>
    <w:p w14:paraId="1D895800">
      <w:pPr>
        <w:pStyle w:val="168"/>
        <w:keepLines/>
      </w:pPr>
      <w:r>
        <w:t>标准答案：A</w:t>
      </w:r>
    </w:p>
    <w:p w14:paraId="513F4B74">
      <w:pPr>
        <w:pStyle w:val="167"/>
        <w:keepNext/>
        <w:keepLines/>
      </w:pPr>
      <w:r>
        <w:rPr>
          <w:color w:val="972A36"/>
        </w:rPr>
        <w:t xml:space="preserve">0428.  </w:t>
      </w:r>
      <w:r>
        <w:t>【单选题】 依照实验室生物安全国家标准的规定，什么场所不得从事高致病性病原微生物实验活动？</w:t>
      </w:r>
      <w:r>
        <w:rPr>
          <w:b w:val="0"/>
          <w:color w:val="6C7784"/>
          <w:sz w:val="15"/>
        </w:rPr>
        <w:t xml:space="preserve">   [原题号 204396]</w:t>
      </w:r>
    </w:p>
    <w:p w14:paraId="04D0BC04">
      <w:pPr>
        <w:pStyle w:val="169"/>
        <w:keepNext/>
        <w:keepLines/>
        <w:ind w:left="259" w:hanging="259"/>
      </w:pPr>
      <w:r>
        <w:rPr>
          <w:b/>
        </w:rPr>
        <w:t xml:space="preserve">A.  </w:t>
      </w:r>
      <w:r>
        <w:t>一级、二级实验室</w:t>
      </w:r>
    </w:p>
    <w:p w14:paraId="55C22EA6">
      <w:pPr>
        <w:pStyle w:val="169"/>
        <w:keepNext/>
        <w:keepLines/>
        <w:ind w:left="259" w:hanging="259"/>
      </w:pPr>
      <w:r>
        <w:rPr>
          <w:b/>
        </w:rPr>
        <w:t xml:space="preserve">B.  </w:t>
      </w:r>
      <w:r>
        <w:t>三级实验室</w:t>
      </w:r>
    </w:p>
    <w:p w14:paraId="3B76EAEB">
      <w:pPr>
        <w:pStyle w:val="169"/>
        <w:keepNext/>
        <w:keepLines/>
        <w:ind w:left="259" w:hanging="259"/>
      </w:pPr>
      <w:r>
        <w:rPr>
          <w:b/>
        </w:rPr>
        <w:t xml:space="preserve">C.  </w:t>
      </w:r>
      <w:r>
        <w:t>四级实验室</w:t>
      </w:r>
    </w:p>
    <w:p w14:paraId="7AF41545">
      <w:pPr>
        <w:pStyle w:val="168"/>
        <w:keepLines/>
      </w:pPr>
      <w:r>
        <w:t>标准答案：A</w:t>
      </w:r>
    </w:p>
    <w:p w14:paraId="3B68E200">
      <w:pPr>
        <w:pStyle w:val="167"/>
        <w:keepNext/>
        <w:keepLines/>
      </w:pPr>
      <w:r>
        <w:rPr>
          <w:color w:val="972A36"/>
        </w:rPr>
        <w:t xml:space="preserve">0429.  </w:t>
      </w:r>
      <w:r>
        <w:t>【单选题】 生物学实验室内，什么常见物质是易燃易爆液体？必须妥善安置，正确使用。</w:t>
      </w:r>
      <w:r>
        <w:rPr>
          <w:b w:val="0"/>
          <w:color w:val="6C7784"/>
          <w:sz w:val="15"/>
        </w:rPr>
        <w:t xml:space="preserve">   [原题号 204395]</w:t>
      </w:r>
    </w:p>
    <w:p w14:paraId="75379E7A">
      <w:pPr>
        <w:pStyle w:val="169"/>
        <w:keepNext/>
        <w:keepLines/>
        <w:ind w:left="259" w:hanging="259"/>
      </w:pPr>
      <w:r>
        <w:rPr>
          <w:b/>
        </w:rPr>
        <w:t xml:space="preserve">A.  </w:t>
      </w:r>
      <w:r>
        <w:t>三硝基苯磺酸、苦味酸</w:t>
      </w:r>
    </w:p>
    <w:p w14:paraId="58EAAEF2">
      <w:pPr>
        <w:pStyle w:val="169"/>
        <w:keepNext/>
        <w:keepLines/>
        <w:ind w:left="259" w:hanging="259"/>
      </w:pPr>
      <w:r>
        <w:rPr>
          <w:b/>
        </w:rPr>
        <w:t xml:space="preserve">B.  </w:t>
      </w:r>
      <w:r>
        <w:t>无机磷</w:t>
      </w:r>
    </w:p>
    <w:p w14:paraId="1509D112">
      <w:pPr>
        <w:pStyle w:val="169"/>
        <w:keepNext/>
        <w:keepLines/>
        <w:ind w:left="259" w:hanging="259"/>
      </w:pPr>
      <w:r>
        <w:rPr>
          <w:b/>
        </w:rPr>
        <w:t xml:space="preserve">C.  </w:t>
      </w:r>
      <w:r>
        <w:t>乙醚、二甲苯、丙酮、酒精</w:t>
      </w:r>
    </w:p>
    <w:p w14:paraId="032C02B0">
      <w:pPr>
        <w:pStyle w:val="169"/>
        <w:keepNext/>
        <w:keepLines/>
        <w:ind w:left="259" w:hanging="259"/>
      </w:pPr>
      <w:r>
        <w:rPr>
          <w:b/>
        </w:rPr>
        <w:t xml:space="preserve">D.  </w:t>
      </w:r>
      <w:r>
        <w:t>硫酸</w:t>
      </w:r>
    </w:p>
    <w:p w14:paraId="457A6DA6">
      <w:pPr>
        <w:pStyle w:val="168"/>
        <w:keepLines/>
      </w:pPr>
      <w:r>
        <w:t>标准答案：C</w:t>
      </w:r>
    </w:p>
    <w:p w14:paraId="4A760F1F">
      <w:pPr>
        <w:pStyle w:val="167"/>
        <w:keepNext/>
        <w:keepLines/>
      </w:pPr>
      <w:r>
        <w:rPr>
          <w:color w:val="972A36"/>
        </w:rPr>
        <w:t xml:space="preserve">0430.  </w:t>
      </w:r>
      <w:r>
        <w:t>【单选题】 被微生物等生物材料污染的金属器皿不可以采用以下哪种溶液进行消毒?</w:t>
      </w:r>
      <w:r>
        <w:rPr>
          <w:b w:val="0"/>
          <w:color w:val="6C7784"/>
          <w:sz w:val="15"/>
        </w:rPr>
        <w:t xml:space="preserve">   [原题号 204394]</w:t>
      </w:r>
    </w:p>
    <w:p w14:paraId="7BCECF14">
      <w:pPr>
        <w:pStyle w:val="169"/>
        <w:keepNext/>
        <w:keepLines/>
        <w:ind w:left="259" w:hanging="259"/>
      </w:pPr>
      <w:r>
        <w:rPr>
          <w:b/>
        </w:rPr>
        <w:t xml:space="preserve">A.  </w:t>
      </w:r>
      <w:r>
        <w:t>2%的戊二醛</w:t>
      </w:r>
    </w:p>
    <w:p w14:paraId="02F8B86A">
      <w:pPr>
        <w:pStyle w:val="169"/>
        <w:keepNext/>
        <w:keepLines/>
        <w:ind w:left="259" w:hanging="259"/>
      </w:pPr>
      <w:r>
        <w:rPr>
          <w:b/>
        </w:rPr>
        <w:t xml:space="preserve">B.  </w:t>
      </w:r>
      <w:r>
        <w:t>75%酒精溶液</w:t>
      </w:r>
    </w:p>
    <w:p w14:paraId="799A6A7E">
      <w:pPr>
        <w:pStyle w:val="169"/>
        <w:keepNext/>
        <w:keepLines/>
        <w:ind w:left="259" w:hanging="259"/>
      </w:pPr>
      <w:r>
        <w:rPr>
          <w:b/>
        </w:rPr>
        <w:t xml:space="preserve">C.  </w:t>
      </w:r>
      <w:r>
        <w:t>1%的漂白粉溶液</w:t>
      </w:r>
    </w:p>
    <w:p w14:paraId="4F5A7FFA">
      <w:pPr>
        <w:pStyle w:val="169"/>
        <w:keepNext/>
        <w:keepLines/>
        <w:ind w:left="259" w:hanging="259"/>
      </w:pPr>
      <w:r>
        <w:rPr>
          <w:b/>
        </w:rPr>
        <w:t xml:space="preserve">D.  </w:t>
      </w:r>
      <w:r>
        <w:t>高浓度肥皂水</w:t>
      </w:r>
    </w:p>
    <w:p w14:paraId="04C74EB6">
      <w:pPr>
        <w:pStyle w:val="168"/>
        <w:keepLines/>
      </w:pPr>
      <w:r>
        <w:t>标准答案：C</w:t>
      </w:r>
    </w:p>
    <w:p w14:paraId="377E3185">
      <w:pPr>
        <w:pStyle w:val="167"/>
        <w:keepNext/>
        <w:keepLines/>
      </w:pPr>
      <w:r>
        <w:rPr>
          <w:color w:val="972A36"/>
        </w:rPr>
        <w:t xml:space="preserve">0431.  </w:t>
      </w:r>
      <w:r>
        <w:t>【单选题】 在微生物实验中，一些污染或盛有有害细菌和病毒的器皿，可：</w:t>
      </w:r>
      <w:r>
        <w:rPr>
          <w:b w:val="0"/>
          <w:color w:val="6C7784"/>
          <w:sz w:val="15"/>
        </w:rPr>
        <w:t xml:space="preserve">   [原题号 204392]</w:t>
      </w:r>
    </w:p>
    <w:p w14:paraId="7B78482B">
      <w:pPr>
        <w:pStyle w:val="169"/>
        <w:keepNext/>
        <w:keepLines/>
        <w:ind w:left="259" w:hanging="259"/>
      </w:pPr>
      <w:r>
        <w:rPr>
          <w:b/>
        </w:rPr>
        <w:t xml:space="preserve">A.  </w:t>
      </w:r>
      <w:r>
        <w:t>不需要经消毒和高压灭菌处理后就再利用</w:t>
      </w:r>
    </w:p>
    <w:p w14:paraId="045E5056">
      <w:pPr>
        <w:pStyle w:val="169"/>
        <w:keepNext/>
        <w:keepLines/>
        <w:ind w:left="259" w:hanging="259"/>
      </w:pPr>
      <w:r>
        <w:rPr>
          <w:b/>
        </w:rPr>
        <w:t xml:space="preserve">B.  </w:t>
      </w:r>
      <w:r>
        <w:t>不需要经消毒和高压灭菌处理后就直接弃掉</w:t>
      </w:r>
    </w:p>
    <w:p w14:paraId="0DD04E08">
      <w:pPr>
        <w:pStyle w:val="169"/>
        <w:keepNext/>
        <w:keepLines/>
        <w:ind w:left="259" w:hanging="259"/>
      </w:pPr>
      <w:r>
        <w:rPr>
          <w:b/>
        </w:rPr>
        <w:t xml:space="preserve">C.  </w:t>
      </w:r>
      <w:r>
        <w:t>经消毒和高压灭菌处理后，再利用</w:t>
      </w:r>
    </w:p>
    <w:p w14:paraId="402B5710">
      <w:pPr>
        <w:pStyle w:val="169"/>
        <w:keepNext/>
        <w:keepLines/>
        <w:ind w:left="259" w:hanging="259"/>
      </w:pPr>
      <w:r>
        <w:rPr>
          <w:b/>
        </w:rPr>
        <w:t xml:space="preserve">D.  </w:t>
      </w:r>
      <w:r>
        <w:t>自来水冲洗干净后可再利用</w:t>
      </w:r>
    </w:p>
    <w:p w14:paraId="5CBB9DC0">
      <w:pPr>
        <w:pStyle w:val="168"/>
        <w:keepLines/>
      </w:pPr>
      <w:r>
        <w:t>标准答案：C</w:t>
      </w:r>
    </w:p>
    <w:p w14:paraId="44D34B45">
      <w:pPr>
        <w:pStyle w:val="167"/>
        <w:keepNext/>
        <w:keepLines/>
      </w:pPr>
      <w:r>
        <w:rPr>
          <w:color w:val="972A36"/>
        </w:rPr>
        <w:t xml:space="preserve">0432.  </w:t>
      </w:r>
      <w:r>
        <w:t>【单选题】 以下哪种不是生物医学实验室中必备的消毒溶液？</w:t>
      </w:r>
      <w:r>
        <w:rPr>
          <w:b w:val="0"/>
          <w:color w:val="6C7784"/>
          <w:sz w:val="15"/>
        </w:rPr>
        <w:t xml:space="preserve">   [原题号 204391]</w:t>
      </w:r>
    </w:p>
    <w:p w14:paraId="077A2BB0">
      <w:pPr>
        <w:pStyle w:val="169"/>
        <w:keepNext/>
        <w:keepLines/>
        <w:ind w:left="259" w:hanging="259"/>
      </w:pPr>
      <w:r>
        <w:rPr>
          <w:b/>
        </w:rPr>
        <w:t xml:space="preserve">A.  </w:t>
      </w:r>
      <w:r>
        <w:t>0.5%的次氯酸钠溶液</w:t>
      </w:r>
    </w:p>
    <w:p w14:paraId="58BE7290">
      <w:pPr>
        <w:pStyle w:val="169"/>
        <w:keepNext/>
        <w:keepLines/>
        <w:ind w:left="259" w:hanging="259"/>
      </w:pPr>
      <w:r>
        <w:rPr>
          <w:b/>
        </w:rPr>
        <w:t xml:space="preserve">B.  </w:t>
      </w:r>
      <w:r>
        <w:t>1.0%的来苏尔溶液</w:t>
      </w:r>
    </w:p>
    <w:p w14:paraId="184EB4D5">
      <w:pPr>
        <w:pStyle w:val="169"/>
        <w:keepNext/>
        <w:keepLines/>
        <w:ind w:left="259" w:hanging="259"/>
      </w:pPr>
      <w:r>
        <w:rPr>
          <w:b/>
        </w:rPr>
        <w:t xml:space="preserve">C.  </w:t>
      </w:r>
      <w:r>
        <w:t>75%乙醇溶液及棉球</w:t>
      </w:r>
    </w:p>
    <w:p w14:paraId="4EA6ABA3">
      <w:pPr>
        <w:pStyle w:val="169"/>
        <w:keepNext/>
        <w:keepLines/>
        <w:ind w:left="259" w:hanging="259"/>
      </w:pPr>
      <w:r>
        <w:rPr>
          <w:b/>
        </w:rPr>
        <w:t xml:space="preserve">D.  </w:t>
      </w:r>
      <w:r>
        <w:t>10%氨水</w:t>
      </w:r>
    </w:p>
    <w:p w14:paraId="513082CF">
      <w:pPr>
        <w:pStyle w:val="168"/>
        <w:keepLines/>
      </w:pPr>
      <w:r>
        <w:t>标准答案：D</w:t>
      </w:r>
    </w:p>
    <w:p w14:paraId="6676F452">
      <w:pPr>
        <w:pStyle w:val="167"/>
        <w:keepNext/>
        <w:keepLines/>
      </w:pPr>
      <w:r>
        <w:rPr>
          <w:color w:val="972A36"/>
        </w:rPr>
        <w:t xml:space="preserve">0433.  </w:t>
      </w:r>
      <w:r>
        <w:t>【单选题】 关于使用生物实验材料注意事项说法错误的是：</w:t>
      </w:r>
      <w:r>
        <w:rPr>
          <w:b w:val="0"/>
          <w:color w:val="6C7784"/>
          <w:sz w:val="15"/>
        </w:rPr>
        <w:t xml:space="preserve">   [原题号 204385]</w:t>
      </w:r>
    </w:p>
    <w:p w14:paraId="35723656">
      <w:pPr>
        <w:pStyle w:val="169"/>
        <w:keepNext/>
        <w:keepLines/>
        <w:ind w:left="259" w:hanging="259"/>
      </w:pPr>
      <w:r>
        <w:rPr>
          <w:b/>
        </w:rPr>
        <w:t xml:space="preserve">A.  </w:t>
      </w:r>
      <w:r>
        <w:t>微生物、动物组织、细胞培养液、体液等生物材料可能存在细菌和病毒感染的潜伏性危险，处理时必须谨慎、小心</w:t>
      </w:r>
    </w:p>
    <w:p w14:paraId="397CCDDA">
      <w:pPr>
        <w:pStyle w:val="169"/>
        <w:keepNext/>
        <w:keepLines/>
        <w:ind w:left="259" w:hanging="259"/>
      </w:pPr>
      <w:r>
        <w:rPr>
          <w:b/>
        </w:rPr>
        <w:t xml:space="preserve">B.  </w:t>
      </w:r>
      <w:r>
        <w:t>被微生物等污染的玻璃器皿在清洗或高压灭菌前，应先浸泡在适当的消毒液中</w:t>
      </w:r>
    </w:p>
    <w:p w14:paraId="6513D860">
      <w:pPr>
        <w:pStyle w:val="169"/>
        <w:keepNext/>
        <w:keepLines/>
        <w:ind w:left="259" w:hanging="259"/>
      </w:pPr>
      <w:r>
        <w:rPr>
          <w:b/>
        </w:rPr>
        <w:t xml:space="preserve">C.  </w:t>
      </w:r>
      <w:r>
        <w:t>在缺乏高压灭菌设备时，可煮沸消毒被污染的物品</w:t>
      </w:r>
    </w:p>
    <w:p w14:paraId="65B4579F">
      <w:pPr>
        <w:pStyle w:val="169"/>
        <w:keepNext/>
        <w:keepLines/>
        <w:ind w:left="259" w:hanging="259"/>
      </w:pPr>
      <w:r>
        <w:rPr>
          <w:b/>
        </w:rPr>
        <w:t xml:space="preserve">D.  </w:t>
      </w:r>
      <w:r>
        <w:t>做完实验后，必须用肥皂、洗涤剂或消毒液充分洗净双手</w:t>
      </w:r>
    </w:p>
    <w:p w14:paraId="78C5725E">
      <w:pPr>
        <w:pStyle w:val="168"/>
        <w:keepLines/>
      </w:pPr>
      <w:r>
        <w:t>标准答案：C</w:t>
      </w:r>
    </w:p>
    <w:p w14:paraId="4786E8ED">
      <w:pPr>
        <w:pStyle w:val="167"/>
        <w:keepNext/>
        <w:keepLines/>
      </w:pPr>
      <w:r>
        <w:rPr>
          <w:color w:val="972A36"/>
        </w:rPr>
        <w:t xml:space="preserve">0434.  </w:t>
      </w:r>
      <w:r>
        <w:t>【单选题】 &lt;h1 id="titleH1"&gt;根据卫生部规定，人间传染的病原微生物按危害程度可分为四类，其中哪类危害程度最高？&lt;/h1&gt;</w:t>
      </w:r>
      <w:r>
        <w:rPr>
          <w:b w:val="0"/>
          <w:color w:val="6C7784"/>
          <w:sz w:val="15"/>
        </w:rPr>
        <w:t xml:space="preserve">   [原题号 204381]</w:t>
      </w:r>
    </w:p>
    <w:p w14:paraId="429C0216">
      <w:pPr>
        <w:pStyle w:val="169"/>
        <w:keepNext/>
        <w:keepLines/>
        <w:ind w:left="259" w:hanging="259"/>
      </w:pPr>
      <w:r>
        <w:rPr>
          <w:b/>
        </w:rPr>
        <w:t xml:space="preserve">A.  </w:t>
      </w:r>
      <w:r>
        <w:t>第一</w:t>
      </w:r>
    </w:p>
    <w:p w14:paraId="2C491D8D">
      <w:pPr>
        <w:pStyle w:val="169"/>
        <w:keepNext/>
        <w:keepLines/>
        <w:ind w:left="259" w:hanging="259"/>
      </w:pPr>
      <w:r>
        <w:rPr>
          <w:b/>
        </w:rPr>
        <w:t xml:space="preserve">B.  </w:t>
      </w:r>
      <w:r>
        <w:t>第二</w:t>
      </w:r>
    </w:p>
    <w:p w14:paraId="6A2BCA29">
      <w:pPr>
        <w:pStyle w:val="169"/>
        <w:keepNext/>
        <w:keepLines/>
        <w:ind w:left="259" w:hanging="259"/>
      </w:pPr>
      <w:r>
        <w:rPr>
          <w:b/>
        </w:rPr>
        <w:t xml:space="preserve">C.  </w:t>
      </w:r>
      <w:r>
        <w:t>第三</w:t>
      </w:r>
    </w:p>
    <w:p w14:paraId="327B4617">
      <w:pPr>
        <w:pStyle w:val="169"/>
        <w:keepNext/>
        <w:keepLines/>
        <w:ind w:left="259" w:hanging="259"/>
      </w:pPr>
      <w:r>
        <w:rPr>
          <w:b/>
        </w:rPr>
        <w:t xml:space="preserve">D.  </w:t>
      </w:r>
      <w:r>
        <w:t>第四</w:t>
      </w:r>
    </w:p>
    <w:p w14:paraId="57861BC2">
      <w:pPr>
        <w:pStyle w:val="168"/>
        <w:keepLines/>
      </w:pPr>
      <w:r>
        <w:t>标准答案：A</w:t>
      </w:r>
    </w:p>
    <w:p w14:paraId="4D42F7FA">
      <w:pPr>
        <w:pStyle w:val="167"/>
        <w:keepNext/>
        <w:keepLines/>
      </w:pPr>
      <w:r>
        <w:rPr>
          <w:color w:val="972A36"/>
        </w:rPr>
        <w:t xml:space="preserve">0435.  </w:t>
      </w:r>
      <w:r>
        <w:t>【单选题】 对人而言，下列那种情况不属于生物威胁的来源：</w:t>
      </w:r>
      <w:r>
        <w:rPr>
          <w:b w:val="0"/>
          <w:color w:val="6C7784"/>
          <w:sz w:val="15"/>
        </w:rPr>
        <w:t xml:space="preserve">   [原题号 204379]</w:t>
      </w:r>
    </w:p>
    <w:p w14:paraId="3AD3B62A">
      <w:pPr>
        <w:pStyle w:val="169"/>
        <w:keepNext/>
        <w:keepLines/>
        <w:ind w:left="259" w:hanging="259"/>
      </w:pPr>
      <w:r>
        <w:rPr>
          <w:b/>
        </w:rPr>
        <w:t xml:space="preserve">A.  </w:t>
      </w:r>
      <w:r>
        <w:t>各种致病微生物、转基因生物</w:t>
      </w:r>
    </w:p>
    <w:p w14:paraId="4180877D">
      <w:pPr>
        <w:pStyle w:val="169"/>
        <w:keepNext/>
        <w:keepLines/>
        <w:ind w:left="259" w:hanging="259"/>
      </w:pPr>
      <w:r>
        <w:rPr>
          <w:b/>
        </w:rPr>
        <w:t xml:space="preserve">B.  </w:t>
      </w:r>
      <w:r>
        <w:t>外来生物入侵</w:t>
      </w:r>
    </w:p>
    <w:p w14:paraId="723E1E02">
      <w:pPr>
        <w:pStyle w:val="169"/>
        <w:keepNext/>
        <w:keepLines/>
        <w:ind w:left="259" w:hanging="259"/>
      </w:pPr>
      <w:r>
        <w:rPr>
          <w:b/>
        </w:rPr>
        <w:t xml:space="preserve">C.  </w:t>
      </w:r>
      <w:r>
        <w:t>工厂烟囱排放的空气污染</w:t>
      </w:r>
    </w:p>
    <w:p w14:paraId="106EEC60">
      <w:pPr>
        <w:pStyle w:val="169"/>
        <w:keepNext/>
        <w:keepLines/>
        <w:ind w:left="259" w:hanging="259"/>
      </w:pPr>
      <w:r>
        <w:rPr>
          <w:b/>
        </w:rPr>
        <w:t xml:space="preserve">D.  </w:t>
      </w:r>
      <w:r>
        <w:t>生物恐怖事件</w:t>
      </w:r>
    </w:p>
    <w:p w14:paraId="351301B8">
      <w:pPr>
        <w:pStyle w:val="168"/>
        <w:keepLines/>
      </w:pPr>
      <w:r>
        <w:t>标准答案：C</w:t>
      </w:r>
    </w:p>
    <w:p w14:paraId="32C80C6D">
      <w:pPr>
        <w:pStyle w:val="167"/>
        <w:keepNext/>
        <w:keepLines/>
      </w:pPr>
      <w:r>
        <w:rPr>
          <w:color w:val="972A36"/>
        </w:rPr>
        <w:t xml:space="preserve">0436.  </w:t>
      </w:r>
      <w:r>
        <w:t>【单选题】 使用离心机时下列哪种操作是错误的？</w:t>
      </w:r>
      <w:r>
        <w:rPr>
          <w:b w:val="0"/>
          <w:color w:val="6C7784"/>
          <w:sz w:val="15"/>
        </w:rPr>
        <w:t xml:space="preserve">   [原题号 204378]</w:t>
      </w:r>
    </w:p>
    <w:p w14:paraId="36C3A70B">
      <w:pPr>
        <w:pStyle w:val="169"/>
        <w:keepNext/>
        <w:keepLines/>
        <w:ind w:left="259" w:hanging="259"/>
      </w:pPr>
      <w:r>
        <w:rPr>
          <w:b/>
        </w:rPr>
        <w:t xml:space="preserve">A.  </w:t>
      </w:r>
      <w:r>
        <w:t>离心机必须盖紧盖子</w:t>
      </w:r>
    </w:p>
    <w:p w14:paraId="7D9C1934">
      <w:pPr>
        <w:pStyle w:val="169"/>
        <w:keepNext/>
        <w:keepLines/>
        <w:ind w:left="259" w:hanging="259"/>
      </w:pPr>
      <w:r>
        <w:rPr>
          <w:b/>
        </w:rPr>
        <w:t xml:space="preserve">B.  </w:t>
      </w:r>
      <w:r>
        <w:t>不需要考虑离心管的对角平衡</w:t>
      </w:r>
    </w:p>
    <w:p w14:paraId="0CE2E40F">
      <w:pPr>
        <w:pStyle w:val="169"/>
        <w:keepNext/>
        <w:keepLines/>
        <w:ind w:left="259" w:hanging="259"/>
      </w:pPr>
      <w:r>
        <w:rPr>
          <w:b/>
        </w:rPr>
        <w:t xml:space="preserve">C.  </w:t>
      </w:r>
      <w:r>
        <w:t>液体不能超过离心管2/3</w:t>
      </w:r>
    </w:p>
    <w:p w14:paraId="4F558FF6">
      <w:pPr>
        <w:pStyle w:val="169"/>
        <w:keepNext/>
        <w:keepLines/>
        <w:ind w:left="259" w:hanging="259"/>
      </w:pPr>
      <w:r>
        <w:rPr>
          <w:b/>
        </w:rPr>
        <w:t xml:space="preserve">D.  </w:t>
      </w:r>
      <w:r>
        <w:t>每次使用后要清洁离心机腔</w:t>
      </w:r>
    </w:p>
    <w:p w14:paraId="75D3DBA5">
      <w:pPr>
        <w:pStyle w:val="168"/>
        <w:keepLines/>
      </w:pPr>
      <w:r>
        <w:t>标准答案：B</w:t>
      </w:r>
    </w:p>
    <w:p w14:paraId="184F5275">
      <w:pPr>
        <w:pStyle w:val="167"/>
        <w:keepNext/>
        <w:keepLines/>
      </w:pPr>
      <w:r>
        <w:rPr>
          <w:color w:val="972A36"/>
        </w:rPr>
        <w:t xml:space="preserve">0437.  </w:t>
      </w:r>
      <w:r>
        <w:t>【单选题】 实验解剖用过的污染动物尸体，应：</w:t>
      </w:r>
      <w:r>
        <w:rPr>
          <w:b w:val="0"/>
          <w:color w:val="6C7784"/>
          <w:sz w:val="15"/>
        </w:rPr>
        <w:t xml:space="preserve">   [原题号 204375]</w:t>
      </w:r>
    </w:p>
    <w:p w14:paraId="45371A89">
      <w:pPr>
        <w:pStyle w:val="169"/>
        <w:keepNext/>
        <w:keepLines/>
        <w:ind w:left="259" w:hanging="259"/>
      </w:pPr>
      <w:r>
        <w:rPr>
          <w:b/>
        </w:rPr>
        <w:t xml:space="preserve">A.  </w:t>
      </w:r>
      <w:r>
        <w:t>放入塑料袋中，直接作为生活垃圾处理</w:t>
      </w:r>
    </w:p>
    <w:p w14:paraId="0F7DC0BB">
      <w:pPr>
        <w:pStyle w:val="169"/>
        <w:keepNext/>
        <w:keepLines/>
        <w:ind w:left="259" w:hanging="259"/>
      </w:pPr>
      <w:r>
        <w:rPr>
          <w:b/>
        </w:rPr>
        <w:t xml:space="preserve">B.  </w:t>
      </w:r>
      <w:r>
        <w:t>放入塑料袋中，随意丢弃</w:t>
      </w:r>
    </w:p>
    <w:p w14:paraId="31E64C70">
      <w:pPr>
        <w:pStyle w:val="169"/>
        <w:keepNext/>
        <w:keepLines/>
        <w:ind w:left="259" w:hanging="259"/>
      </w:pPr>
      <w:r>
        <w:rPr>
          <w:b/>
        </w:rPr>
        <w:t xml:space="preserve">C.  </w:t>
      </w:r>
      <w:r>
        <w:t>放入塑料袋中并做好相关标记，再交由学校实验动物科学部统一处理</w:t>
      </w:r>
    </w:p>
    <w:p w14:paraId="5433C03D">
      <w:pPr>
        <w:pStyle w:val="168"/>
        <w:keepLines/>
      </w:pPr>
      <w:r>
        <w:t>标准答案：C</w:t>
      </w:r>
    </w:p>
    <w:p w14:paraId="6DF2EC62">
      <w:pPr>
        <w:pStyle w:val="167"/>
        <w:keepNext/>
        <w:keepLines/>
      </w:pPr>
      <w:r>
        <w:rPr>
          <w:color w:val="972A36"/>
        </w:rPr>
        <w:t xml:space="preserve">0438.  </w:t>
      </w:r>
      <w:r>
        <w:t>【多选题】 实验室生物安全防护的目的是（）。</w:t>
      </w:r>
      <w:r>
        <w:rPr>
          <w:b w:val="0"/>
          <w:color w:val="6C7784"/>
          <w:sz w:val="15"/>
        </w:rPr>
        <w:t xml:space="preserve">   [原题号 204347]</w:t>
      </w:r>
    </w:p>
    <w:p w14:paraId="77535A11">
      <w:pPr>
        <w:pStyle w:val="169"/>
        <w:keepNext/>
        <w:keepLines/>
        <w:ind w:left="259" w:hanging="259"/>
      </w:pPr>
      <w:r>
        <w:rPr>
          <w:b/>
        </w:rPr>
        <w:t xml:space="preserve">A.  </w:t>
      </w:r>
      <w:r>
        <w:t>保护试验者不受实验对象浸染</w:t>
      </w:r>
    </w:p>
    <w:p w14:paraId="62C66EBC">
      <w:pPr>
        <w:pStyle w:val="169"/>
        <w:keepNext/>
        <w:keepLines/>
        <w:ind w:left="259" w:hanging="259"/>
      </w:pPr>
      <w:r>
        <w:rPr>
          <w:b/>
        </w:rPr>
        <w:t xml:space="preserve">B.  </w:t>
      </w:r>
      <w:r>
        <w:t>确保实验室其他工作人员不受实验对象浸染</w:t>
      </w:r>
    </w:p>
    <w:p w14:paraId="7A36A8C8">
      <w:pPr>
        <w:pStyle w:val="169"/>
        <w:keepNext/>
        <w:keepLines/>
        <w:ind w:left="259" w:hanging="259"/>
      </w:pPr>
      <w:r>
        <w:rPr>
          <w:b/>
        </w:rPr>
        <w:t xml:space="preserve">C.  </w:t>
      </w:r>
      <w:r>
        <w:t>确保周围环境不受其污染</w:t>
      </w:r>
    </w:p>
    <w:p w14:paraId="6B587A0A">
      <w:pPr>
        <w:pStyle w:val="169"/>
        <w:keepNext/>
        <w:keepLines/>
        <w:ind w:left="259" w:hanging="259"/>
      </w:pPr>
      <w:r>
        <w:rPr>
          <w:b/>
        </w:rPr>
        <w:t xml:space="preserve">D.  </w:t>
      </w:r>
      <w:r>
        <w:t>保证出好结果</w:t>
      </w:r>
    </w:p>
    <w:p w14:paraId="38A9B110">
      <w:pPr>
        <w:pStyle w:val="168"/>
        <w:keepLines/>
      </w:pPr>
      <w:r>
        <w:t>标准答案：A、B、C</w:t>
      </w:r>
    </w:p>
    <w:p w14:paraId="69EE3C67">
      <w:pPr>
        <w:pStyle w:val="167"/>
        <w:keepNext/>
        <w:keepLines/>
      </w:pPr>
      <w:r>
        <w:rPr>
          <w:color w:val="972A36"/>
        </w:rPr>
        <w:t xml:space="preserve">0439.  </w:t>
      </w:r>
      <w:r>
        <w:t>【判断题】 75％的乙醇水溶液可以用于皮肤、实验室工作台表面以及小型器械的消毒。皮肤消毒至少10秒、其他物体表面消毒不能少于3分钟。</w:t>
      </w:r>
      <w:r>
        <w:rPr>
          <w:b w:val="0"/>
          <w:color w:val="6C7784"/>
          <w:sz w:val="15"/>
        </w:rPr>
        <w:t xml:space="preserve">   [原题号 204302]</w:t>
      </w:r>
    </w:p>
    <w:p w14:paraId="1F296821">
      <w:pPr>
        <w:pStyle w:val="168"/>
        <w:keepLines/>
      </w:pPr>
      <w:r>
        <w:t>标准答案：正确</w:t>
      </w:r>
    </w:p>
    <w:p w14:paraId="702073E0">
      <w:pPr>
        <w:pStyle w:val="167"/>
        <w:keepNext/>
        <w:keepLines/>
      </w:pPr>
      <w:r>
        <w:rPr>
          <w:color w:val="972A36"/>
        </w:rPr>
        <w:t xml:space="preserve">0440.  </w:t>
      </w:r>
      <w:r>
        <w:t>【判断题】 实验中用到的溴化乙锭（EB）、秋水仙素等致癌物质，实验后可以直接向下水管道或垃圾箱倾倒。</w:t>
      </w:r>
      <w:r>
        <w:rPr>
          <w:b w:val="0"/>
          <w:color w:val="6C7784"/>
          <w:sz w:val="15"/>
        </w:rPr>
        <w:t xml:space="preserve">   [原题号 204298]</w:t>
      </w:r>
    </w:p>
    <w:p w14:paraId="3A2BC2DA">
      <w:pPr>
        <w:pStyle w:val="168"/>
        <w:keepLines/>
      </w:pPr>
      <w:r>
        <w:t>标准答案：错误</w:t>
      </w:r>
    </w:p>
    <w:p w14:paraId="5F391AEF">
      <w:pPr>
        <w:pStyle w:val="167"/>
        <w:keepNext/>
        <w:keepLines/>
      </w:pPr>
      <w:r>
        <w:rPr>
          <w:color w:val="972A36"/>
        </w:rPr>
        <w:t xml:space="preserve">0441.  </w:t>
      </w:r>
      <w:r>
        <w:t>【判断题】 发酵实验结束后活菌体不需要加热杀死后就能排放。</w:t>
      </w:r>
      <w:r>
        <w:rPr>
          <w:b w:val="0"/>
          <w:color w:val="6C7784"/>
          <w:sz w:val="15"/>
        </w:rPr>
        <w:t xml:space="preserve">   [原题号 204295]</w:t>
      </w:r>
    </w:p>
    <w:p w14:paraId="6BB528A5">
      <w:pPr>
        <w:pStyle w:val="168"/>
        <w:keepLines/>
      </w:pPr>
      <w:r>
        <w:t>标准答案：错误</w:t>
      </w:r>
    </w:p>
    <w:p w14:paraId="028F5048">
      <w:pPr>
        <w:pStyle w:val="167"/>
        <w:keepNext/>
        <w:keepLines/>
      </w:pPr>
      <w:r>
        <w:rPr>
          <w:color w:val="972A36"/>
        </w:rPr>
        <w:t xml:space="preserve">0442.  </w:t>
      </w:r>
      <w:r>
        <w:t>【判断题】 在《分子生物学实验》中所用的EP管、tip为一次性用品，用完后可以弃于普通的垃圾箱内。</w:t>
      </w:r>
      <w:r>
        <w:rPr>
          <w:b w:val="0"/>
          <w:color w:val="6C7784"/>
          <w:sz w:val="15"/>
        </w:rPr>
        <w:t xml:space="preserve">   [原题号 204294]</w:t>
      </w:r>
    </w:p>
    <w:p w14:paraId="47B86FFE">
      <w:pPr>
        <w:pStyle w:val="168"/>
        <w:keepLines/>
      </w:pPr>
      <w:r>
        <w:t>标准答案：错误</w:t>
      </w:r>
    </w:p>
    <w:p w14:paraId="7AECDE5C">
      <w:pPr>
        <w:pStyle w:val="167"/>
        <w:keepNext/>
        <w:keepLines/>
      </w:pPr>
      <w:r>
        <w:rPr>
          <w:color w:val="972A36"/>
        </w:rPr>
        <w:t xml:space="preserve">0443.  </w:t>
      </w:r>
      <w:r>
        <w:t>【判断题】 使用离心机时，离心样品的平衡并不重要。</w:t>
      </w:r>
      <w:r>
        <w:rPr>
          <w:b w:val="0"/>
          <w:color w:val="6C7784"/>
          <w:sz w:val="15"/>
        </w:rPr>
        <w:t xml:space="preserve">   [原题号 204291]</w:t>
      </w:r>
    </w:p>
    <w:p w14:paraId="048A647E">
      <w:pPr>
        <w:pStyle w:val="168"/>
        <w:keepLines/>
      </w:pPr>
      <w:r>
        <w:t>标准答案：错误</w:t>
      </w:r>
    </w:p>
    <w:p w14:paraId="2DA967A0">
      <w:pPr>
        <w:pStyle w:val="167"/>
        <w:keepNext/>
        <w:keepLines/>
      </w:pPr>
      <w:r>
        <w:rPr>
          <w:color w:val="972A36"/>
        </w:rPr>
        <w:t xml:space="preserve">0444.  </w:t>
      </w:r>
      <w:r>
        <w:t>【判断题】 在动物实验结束后，可以自行处理实验动物，未处死的动物可以随手丢弃。</w:t>
      </w:r>
      <w:r>
        <w:rPr>
          <w:b w:val="0"/>
          <w:color w:val="6C7784"/>
          <w:sz w:val="15"/>
        </w:rPr>
        <w:t xml:space="preserve">   [原题号 204290]</w:t>
      </w:r>
    </w:p>
    <w:p w14:paraId="6091F74E">
      <w:pPr>
        <w:pStyle w:val="168"/>
        <w:keepLines/>
      </w:pPr>
      <w:r>
        <w:t>标准答案：错误</w:t>
      </w:r>
    </w:p>
    <w:p w14:paraId="30DDBF7D">
      <w:pPr>
        <w:pStyle w:val="167"/>
        <w:keepNext/>
        <w:keepLines/>
      </w:pPr>
      <w:r>
        <w:rPr>
          <w:color w:val="972A36"/>
        </w:rPr>
        <w:t xml:space="preserve">0445.  </w:t>
      </w:r>
      <w:r>
        <w:t>【判断题】 在微生物实验中，一定要有“有菌观念”和“无菌操作意识”，操作中一定要按正确的程序严格无菌操作，一方面避免感染，另一方面加强自我防护。</w:t>
      </w:r>
      <w:r>
        <w:rPr>
          <w:b w:val="0"/>
          <w:color w:val="6C7784"/>
          <w:sz w:val="15"/>
        </w:rPr>
        <w:t xml:space="preserve">   [原题号 204280]</w:t>
      </w:r>
    </w:p>
    <w:p w14:paraId="49EABA4D">
      <w:pPr>
        <w:pStyle w:val="168"/>
        <w:keepLines/>
      </w:pPr>
      <w:r>
        <w:t>标准答案：正确</w:t>
      </w:r>
    </w:p>
    <w:p w14:paraId="30CC05A8">
      <w:pPr>
        <w:pStyle w:val="167"/>
        <w:keepNext/>
        <w:keepLines/>
      </w:pPr>
      <w:r>
        <w:rPr>
          <w:color w:val="972A36"/>
        </w:rPr>
        <w:t xml:space="preserve">0446.  </w:t>
      </w:r>
      <w:r>
        <w:t>【判断题】 凡是基因工程操作所用的一切塑料器具（EP管、tip等），在使用前都应装入盒子和瓶子中灭菌，且装盒或装瓶过程中都应采用镊子或戴上一次性手套进行操作，不能直接用手去拿，严防手上杂酶污染。</w:t>
      </w:r>
      <w:r>
        <w:rPr>
          <w:b w:val="0"/>
          <w:color w:val="6C7784"/>
          <w:sz w:val="15"/>
        </w:rPr>
        <w:t xml:space="preserve">   [原题号 204279]</w:t>
      </w:r>
    </w:p>
    <w:p w14:paraId="2C2FA39D">
      <w:pPr>
        <w:pStyle w:val="168"/>
        <w:keepLines/>
      </w:pPr>
      <w:r>
        <w:t>标准答案：正确</w:t>
      </w:r>
    </w:p>
    <w:p w14:paraId="57F86F01">
      <w:pPr>
        <w:pStyle w:val="167"/>
        <w:keepNext/>
        <w:keepLines/>
      </w:pPr>
      <w:r>
        <w:rPr>
          <w:color w:val="972A36"/>
        </w:rPr>
        <w:t xml:space="preserve">0447.  </w:t>
      </w:r>
      <w:r>
        <w:t>【判断题】 学生在动物实验中，抓取蟾蜍时应注意使其头部向外侧，不要挤压耳后腺，防止耳后腺分泌物射入实验者眼内。万一被射入，则需立即用生理盐水冲洗眼睛。</w:t>
      </w:r>
      <w:r>
        <w:rPr>
          <w:b w:val="0"/>
          <w:color w:val="6C7784"/>
          <w:sz w:val="15"/>
        </w:rPr>
        <w:t xml:space="preserve">   [原题号 204278]</w:t>
      </w:r>
    </w:p>
    <w:p w14:paraId="5AB3B72D">
      <w:pPr>
        <w:pStyle w:val="168"/>
        <w:keepLines/>
      </w:pPr>
      <w:r>
        <w:t>标准答案：正确</w:t>
      </w:r>
    </w:p>
    <w:p w14:paraId="452A45FA">
      <w:pPr>
        <w:pStyle w:val="167"/>
        <w:keepNext/>
        <w:keepLines/>
      </w:pPr>
      <w:r>
        <w:rPr>
          <w:color w:val="972A36"/>
        </w:rPr>
        <w:t xml:space="preserve">0448.  </w:t>
      </w:r>
      <w:r>
        <w:t>【判断题】 学生在实验中应严格按照要求和规范使用手术器械，注意手术器械使用安全，严禁用手术器械进行与实验无关的事情。</w:t>
      </w:r>
      <w:r>
        <w:rPr>
          <w:b w:val="0"/>
          <w:color w:val="6C7784"/>
          <w:sz w:val="15"/>
        </w:rPr>
        <w:t xml:space="preserve">   [原题号 204277]</w:t>
      </w:r>
    </w:p>
    <w:p w14:paraId="5D52F0BF">
      <w:pPr>
        <w:pStyle w:val="168"/>
        <w:keepLines/>
      </w:pPr>
      <w:r>
        <w:t>标准答案：正确</w:t>
      </w:r>
    </w:p>
    <w:p w14:paraId="6359BC53">
      <w:pPr>
        <w:pStyle w:val="167"/>
        <w:keepNext/>
        <w:keepLines/>
      </w:pPr>
      <w:r>
        <w:rPr>
          <w:color w:val="972A36"/>
        </w:rPr>
        <w:t xml:space="preserve">0449.  </w:t>
      </w:r>
      <w:r>
        <w:t>【判断题】 由于紫外线透过物质能力很差，不适于室内空气或物体表面消毒。（）</w:t>
      </w:r>
      <w:r>
        <w:rPr>
          <w:b w:val="0"/>
          <w:color w:val="6C7784"/>
          <w:sz w:val="15"/>
        </w:rPr>
        <w:t xml:space="preserve">   [原题号 204079]</w:t>
      </w:r>
    </w:p>
    <w:p w14:paraId="797BFB96">
      <w:pPr>
        <w:pStyle w:val="168"/>
        <w:keepLines/>
      </w:pPr>
      <w:r>
        <w:t>标准答案：错误</w:t>
      </w:r>
    </w:p>
    <w:p w14:paraId="71FAA608">
      <w:pPr>
        <w:pStyle w:val="167"/>
        <w:keepNext/>
        <w:keepLines/>
      </w:pPr>
      <w:r>
        <w:rPr>
          <w:color w:val="972A36"/>
        </w:rPr>
        <w:t xml:space="preserve">0450.  </w:t>
      </w:r>
      <w:r>
        <w:t>【判断题】 实验室应时常监测生物安全柜以确保其性能符合相关要求。应保存检查记录和任何功能性测试结果，并在安全柜上标记检查证明。（）</w:t>
      </w:r>
      <w:r>
        <w:rPr>
          <w:b w:val="0"/>
          <w:color w:val="6C7784"/>
          <w:sz w:val="15"/>
        </w:rPr>
        <w:t xml:space="preserve">   [原题号 204078]</w:t>
      </w:r>
    </w:p>
    <w:p w14:paraId="2C07E495">
      <w:pPr>
        <w:pStyle w:val="168"/>
        <w:keepLines/>
      </w:pPr>
      <w:r>
        <w:t>标准答案：正确</w:t>
      </w:r>
    </w:p>
    <w:p w14:paraId="46E251CB">
      <w:pPr>
        <w:pStyle w:val="167"/>
        <w:keepNext/>
        <w:keepLines/>
      </w:pPr>
      <w:r>
        <w:rPr>
          <w:color w:val="972A36"/>
        </w:rPr>
        <w:t xml:space="preserve">0451.  </w:t>
      </w:r>
      <w:r>
        <w:t>【判断题】 一般实验室的环境设施条件，达不到动物实验室国家标准，不能作为动物实验的场地。（）</w:t>
      </w:r>
      <w:r>
        <w:rPr>
          <w:b w:val="0"/>
          <w:color w:val="6C7784"/>
          <w:sz w:val="15"/>
        </w:rPr>
        <w:t xml:space="preserve">   [原题号 204076]</w:t>
      </w:r>
    </w:p>
    <w:p w14:paraId="286450D0">
      <w:pPr>
        <w:pStyle w:val="168"/>
        <w:keepLines/>
      </w:pPr>
      <w:r>
        <w:t>标准答案：正确</w:t>
      </w:r>
    </w:p>
    <w:p w14:paraId="23447171">
      <w:pPr>
        <w:pStyle w:val="167"/>
        <w:keepNext/>
        <w:keepLines/>
      </w:pPr>
      <w:r>
        <w:rPr>
          <w:color w:val="972A36"/>
        </w:rPr>
        <w:t xml:space="preserve">0452.  </w:t>
      </w:r>
      <w:r>
        <w:t>【判断题】 一次性用品，包括注射器及针头用过后经消毒可以重复使用。（）</w:t>
      </w:r>
      <w:r>
        <w:rPr>
          <w:b w:val="0"/>
          <w:color w:val="6C7784"/>
          <w:sz w:val="15"/>
        </w:rPr>
        <w:t xml:space="preserve">   [原题号 204074]</w:t>
      </w:r>
    </w:p>
    <w:p w14:paraId="08D0B681">
      <w:pPr>
        <w:pStyle w:val="168"/>
        <w:keepLines/>
      </w:pPr>
      <w:r>
        <w:t>标准答案：错误</w:t>
      </w:r>
    </w:p>
    <w:p w14:paraId="4EC3C98C">
      <w:pPr>
        <w:pStyle w:val="167"/>
        <w:keepNext/>
        <w:keepLines/>
      </w:pPr>
      <w:r>
        <w:rPr>
          <w:color w:val="972A36"/>
        </w:rPr>
        <w:t xml:space="preserve">0453.  </w:t>
      </w:r>
      <w:r>
        <w:t>【判断题】 待处置的培养物和污染材料可以和生活垃圾放在一起集中处理。（）</w:t>
      </w:r>
      <w:r>
        <w:rPr>
          <w:b w:val="0"/>
          <w:color w:val="6C7784"/>
          <w:sz w:val="15"/>
        </w:rPr>
        <w:t xml:space="preserve">   [原题号 204073]</w:t>
      </w:r>
    </w:p>
    <w:p w14:paraId="4DBAC82D">
      <w:pPr>
        <w:pStyle w:val="168"/>
        <w:keepLines/>
      </w:pPr>
      <w:r>
        <w:t>标准答案：错误</w:t>
      </w:r>
    </w:p>
    <w:p w14:paraId="2F201438">
      <w:pPr>
        <w:pStyle w:val="167"/>
        <w:keepNext/>
        <w:keepLines/>
      </w:pPr>
      <w:r>
        <w:rPr>
          <w:color w:val="972A36"/>
        </w:rPr>
        <w:t xml:space="preserve">0454.  </w:t>
      </w:r>
      <w:r>
        <w:t>【判断题】 甲醛蒸气对人有强烈的刺激作用。熏蒸完毕后，立即打开门窗，并用等量的氨水放入室内，以减少对人的刺激作用。（）</w:t>
      </w:r>
      <w:r>
        <w:rPr>
          <w:b w:val="0"/>
          <w:color w:val="6C7784"/>
          <w:sz w:val="15"/>
        </w:rPr>
        <w:t xml:space="preserve">   [原题号 204066]</w:t>
      </w:r>
    </w:p>
    <w:p w14:paraId="70840F67">
      <w:pPr>
        <w:pStyle w:val="168"/>
        <w:keepLines/>
      </w:pPr>
      <w:r>
        <w:t>标准答案：正确</w:t>
      </w:r>
    </w:p>
    <w:p w14:paraId="5644AD21">
      <w:pPr>
        <w:pStyle w:val="167"/>
        <w:keepNext/>
        <w:keepLines/>
      </w:pPr>
      <w:r>
        <w:rPr>
          <w:color w:val="972A36"/>
        </w:rPr>
        <w:t xml:space="preserve">0455.  </w:t>
      </w:r>
      <w:r>
        <w:t>【判断题】 湿热灭菌最高温度通常为121℃，时间为15min。（）</w:t>
      </w:r>
      <w:r>
        <w:rPr>
          <w:b w:val="0"/>
          <w:color w:val="6C7784"/>
          <w:sz w:val="15"/>
        </w:rPr>
        <w:t xml:space="preserve">   [原题号 204063]</w:t>
      </w:r>
    </w:p>
    <w:p w14:paraId="538F9EC8">
      <w:pPr>
        <w:pStyle w:val="168"/>
        <w:keepLines/>
      </w:pPr>
      <w:r>
        <w:t>标准答案：错误</w:t>
      </w:r>
    </w:p>
    <w:p w14:paraId="38E3B3CD">
      <w:pPr>
        <w:pStyle w:val="167"/>
        <w:keepNext/>
        <w:keepLines/>
      </w:pPr>
      <w:r>
        <w:rPr>
          <w:color w:val="972A36"/>
        </w:rPr>
        <w:t xml:space="preserve">0456.  </w:t>
      </w:r>
      <w:r>
        <w:t>【判断题】 生物安全主要指在进行生物学研究和教学过程中采取适当的防护设施、设备、防护原则及技术操作等以减少或消除有潜在危险性的因子暴露及意外释放，从而保证人和环境的安全；也包括防止病原体或毒素及其相关信息被恐怖主义等不法分子窃取、滥用。（）</w:t>
      </w:r>
      <w:r>
        <w:rPr>
          <w:b w:val="0"/>
          <w:color w:val="6C7784"/>
          <w:sz w:val="15"/>
        </w:rPr>
        <w:t xml:space="preserve">   [原题号 204062]</w:t>
      </w:r>
    </w:p>
    <w:p w14:paraId="1A54A845">
      <w:pPr>
        <w:pStyle w:val="168"/>
        <w:keepLines/>
      </w:pPr>
      <w:r>
        <w:t>标准答案：正确</w:t>
      </w:r>
    </w:p>
    <w:p w14:paraId="723BA076">
      <w:pPr>
        <w:pStyle w:val="167"/>
        <w:keepNext/>
        <w:keepLines/>
      </w:pPr>
      <w:r>
        <w:rPr>
          <w:color w:val="972A36"/>
        </w:rPr>
        <w:t xml:space="preserve">0457.  </w:t>
      </w:r>
      <w:r>
        <w:t>【判断题】 放射性同位素实验室生成的所有废弃物、动物尸体必须经有效衰变并经同位素辐射监测合格后，才能按照一般废弃物、动物尸体进行处置。（）</w:t>
      </w:r>
      <w:r>
        <w:rPr>
          <w:b w:val="0"/>
          <w:color w:val="6C7784"/>
          <w:sz w:val="15"/>
        </w:rPr>
        <w:t xml:space="preserve">   [原题号 204061]</w:t>
      </w:r>
    </w:p>
    <w:p w14:paraId="54D66E0E">
      <w:pPr>
        <w:pStyle w:val="168"/>
        <w:keepLines/>
      </w:pPr>
      <w:r>
        <w:t>标准答案：正确</w:t>
      </w:r>
    </w:p>
    <w:p w14:paraId="43784C16">
      <w:pPr>
        <w:pStyle w:val="167"/>
        <w:keepNext/>
        <w:keepLines/>
      </w:pPr>
      <w:r>
        <w:rPr>
          <w:color w:val="972A36"/>
        </w:rPr>
        <w:t xml:space="preserve">0458.  </w:t>
      </w:r>
      <w:r>
        <w:t>【判断题】 生物污染的液体在排放到生活污水管道之前，必须进行污染清除处理。（）</w:t>
      </w:r>
      <w:r>
        <w:rPr>
          <w:b w:val="0"/>
          <w:color w:val="6C7784"/>
          <w:sz w:val="15"/>
        </w:rPr>
        <w:t xml:space="preserve">   [原题号 204060]</w:t>
      </w:r>
    </w:p>
    <w:p w14:paraId="734D6676">
      <w:pPr>
        <w:pStyle w:val="168"/>
        <w:keepLines/>
      </w:pPr>
      <w:r>
        <w:t>标准答案：正确</w:t>
      </w:r>
    </w:p>
    <w:p w14:paraId="52BFA8A7">
      <w:pPr>
        <w:pStyle w:val="167"/>
        <w:keepNext/>
        <w:keepLines/>
      </w:pPr>
      <w:r>
        <w:rPr>
          <w:color w:val="972A36"/>
        </w:rPr>
        <w:t xml:space="preserve">0459.  </w:t>
      </w:r>
      <w:r>
        <w:t>【判断题】 用玻璃滤器过滤含传染性物质时，应先在2%的石炭酸溶液中至少浸泡2h，然后再洗涤、高压灭菌。（）</w:t>
      </w:r>
      <w:r>
        <w:rPr>
          <w:b w:val="0"/>
          <w:color w:val="6C7784"/>
          <w:sz w:val="15"/>
        </w:rPr>
        <w:t xml:space="preserve">   [原题号 204054]</w:t>
      </w:r>
    </w:p>
    <w:p w14:paraId="09ACD62E">
      <w:pPr>
        <w:pStyle w:val="168"/>
        <w:keepLines/>
      </w:pPr>
      <w:r>
        <w:t>标准答案：正确</w:t>
      </w:r>
    </w:p>
    <w:p w14:paraId="56EFFB06">
      <w:pPr>
        <w:pStyle w:val="167"/>
        <w:keepNext/>
        <w:keepLines/>
      </w:pPr>
      <w:r>
        <w:rPr>
          <w:color w:val="972A36"/>
        </w:rPr>
        <w:t xml:space="preserve">0460.  </w:t>
      </w:r>
      <w:r>
        <w:t>【判断题】 生物安全柜使用过程中，为了实验方便，柜内的设备和物品应尽量多放些。（）</w:t>
      </w:r>
      <w:r>
        <w:rPr>
          <w:b w:val="0"/>
          <w:color w:val="6C7784"/>
          <w:sz w:val="15"/>
        </w:rPr>
        <w:t xml:space="preserve">   [原题号 204052]</w:t>
      </w:r>
    </w:p>
    <w:p w14:paraId="75C36DF3">
      <w:pPr>
        <w:pStyle w:val="168"/>
        <w:keepLines/>
      </w:pPr>
      <w:r>
        <w:t>标准答案：错误</w:t>
      </w:r>
    </w:p>
    <w:p w14:paraId="63E0AB2B">
      <w:pPr>
        <w:pStyle w:val="167"/>
        <w:keepNext/>
        <w:keepLines/>
      </w:pPr>
      <w:r>
        <w:rPr>
          <w:color w:val="972A36"/>
        </w:rPr>
        <w:t xml:space="preserve">0461.  </w:t>
      </w:r>
      <w:r>
        <w:t>【判断题】 高压灭菌锅灭菌时，待灭菌的物品可与含有腐蚀性抑制剂或化学类试剂的物质放在一起灭菌。（）</w:t>
      </w:r>
      <w:r>
        <w:rPr>
          <w:b w:val="0"/>
          <w:color w:val="6C7784"/>
          <w:sz w:val="15"/>
        </w:rPr>
        <w:t xml:space="preserve">   [原题号 204048]</w:t>
      </w:r>
    </w:p>
    <w:p w14:paraId="11CE3237">
      <w:pPr>
        <w:pStyle w:val="168"/>
        <w:keepLines/>
      </w:pPr>
      <w:r>
        <w:t>标准答案：错误</w:t>
      </w:r>
    </w:p>
    <w:p w14:paraId="63738B85">
      <w:pPr>
        <w:pStyle w:val="167"/>
        <w:keepNext/>
        <w:keepLines/>
      </w:pPr>
      <w:r>
        <w:rPr>
          <w:color w:val="972A36"/>
        </w:rPr>
        <w:t xml:space="preserve">0462.  </w:t>
      </w:r>
      <w:r>
        <w:t>【判断题】 关于紫外线消毒，因可见光能复活生物体中的光复活酶，使形成的二聚体拆开复原，所以不能同时开启日光灯和紫外灯。（）</w:t>
      </w:r>
      <w:r>
        <w:rPr>
          <w:b w:val="0"/>
          <w:color w:val="6C7784"/>
          <w:sz w:val="15"/>
        </w:rPr>
        <w:t xml:space="preserve">   [原题号 204035]</w:t>
      </w:r>
    </w:p>
    <w:p w14:paraId="2886920D">
      <w:pPr>
        <w:pStyle w:val="168"/>
        <w:keepLines/>
      </w:pPr>
      <w:r>
        <w:t>标准答案：正确</w:t>
      </w:r>
    </w:p>
    <w:p w14:paraId="2E2E6CB0">
      <w:pPr>
        <w:pStyle w:val="167"/>
        <w:keepNext/>
        <w:keepLines/>
      </w:pPr>
      <w:r>
        <w:rPr>
          <w:color w:val="972A36"/>
        </w:rPr>
        <w:t xml:space="preserve">0463.  </w:t>
      </w:r>
      <w:r>
        <w:t>【判断题】 污染的（感染的）锋利物品，如注射针头、解剖刀片和碎玻璃；应当放置到不容易被刺破的带盖的容器中，把它们当作传染性物质处理。（）</w:t>
      </w:r>
      <w:r>
        <w:rPr>
          <w:b w:val="0"/>
          <w:color w:val="6C7784"/>
          <w:sz w:val="15"/>
        </w:rPr>
        <w:t xml:space="preserve">   [原题号 204030]</w:t>
      </w:r>
    </w:p>
    <w:p w14:paraId="7B1B0B0A">
      <w:pPr>
        <w:pStyle w:val="168"/>
        <w:keepLines/>
      </w:pPr>
      <w:r>
        <w:t>标准答案：正确</w:t>
      </w:r>
    </w:p>
    <w:p w14:paraId="3F518E3F">
      <w:pPr>
        <w:pStyle w:val="167"/>
        <w:keepNext/>
        <w:keepLines/>
      </w:pPr>
      <w:r>
        <w:rPr>
          <w:color w:val="972A36"/>
        </w:rPr>
        <w:t xml:space="preserve">0464.  </w:t>
      </w:r>
      <w:r>
        <w:t>【判断题】 过氧化氢和过氧乙酸可以用于实验室工作台表面以及金属器械的消毒。（）</w:t>
      </w:r>
      <w:r>
        <w:rPr>
          <w:b w:val="0"/>
          <w:color w:val="6C7784"/>
          <w:sz w:val="15"/>
        </w:rPr>
        <w:t xml:space="preserve">   [原题号 204019]</w:t>
      </w:r>
    </w:p>
    <w:p w14:paraId="503C28DA">
      <w:pPr>
        <w:pStyle w:val="168"/>
        <w:keepLines/>
      </w:pPr>
      <w:r>
        <w:t>标准答案：错误</w:t>
      </w:r>
    </w:p>
    <w:p w14:paraId="3F8C1F22">
      <w:pPr>
        <w:pStyle w:val="167"/>
        <w:keepNext/>
        <w:keepLines/>
      </w:pPr>
      <w:r>
        <w:rPr>
          <w:color w:val="972A36"/>
        </w:rPr>
        <w:t xml:space="preserve">0465.  </w:t>
      </w:r>
      <w:r>
        <w:t>【判断题】 实验结束后，生物安全柜内使用过的仪器、设备等物品可能被污染，故应消毒后才可从柜内移出。（）</w:t>
      </w:r>
      <w:r>
        <w:rPr>
          <w:b w:val="0"/>
          <w:color w:val="6C7784"/>
          <w:sz w:val="15"/>
        </w:rPr>
        <w:t xml:space="preserve">   [原题号 204016]</w:t>
      </w:r>
    </w:p>
    <w:p w14:paraId="79D2FD9B">
      <w:pPr>
        <w:pStyle w:val="168"/>
        <w:keepLines/>
      </w:pPr>
      <w:r>
        <w:t>标准答案：正确</w:t>
      </w:r>
    </w:p>
    <w:p w14:paraId="12EDE9A5">
      <w:pPr>
        <w:pStyle w:val="167"/>
        <w:keepNext/>
        <w:keepLines/>
      </w:pPr>
      <w:r>
        <w:rPr>
          <w:color w:val="972A36"/>
        </w:rPr>
        <w:t xml:space="preserve">0466.  </w:t>
      </w:r>
      <w:r>
        <w:t>【判断题】 被微生物等生物材料污染的玻璃器皿应立即高压灭菌，然后清洗。（）</w:t>
      </w:r>
      <w:r>
        <w:rPr>
          <w:b w:val="0"/>
          <w:color w:val="6C7784"/>
          <w:sz w:val="15"/>
        </w:rPr>
        <w:t xml:space="preserve">   [原题号 204005]</w:t>
      </w:r>
    </w:p>
    <w:p w14:paraId="2E82C9BD">
      <w:pPr>
        <w:pStyle w:val="168"/>
        <w:keepLines/>
      </w:pPr>
      <w:r>
        <w:t>标准答案：正确</w:t>
      </w:r>
    </w:p>
    <w:p w14:paraId="7209EFA0">
      <w:pPr>
        <w:pStyle w:val="167"/>
        <w:keepNext/>
        <w:keepLines/>
      </w:pPr>
      <w:r>
        <w:rPr>
          <w:color w:val="972A36"/>
        </w:rPr>
        <w:t xml:space="preserve">0467.  </w:t>
      </w:r>
      <w:r>
        <w:t>【判断题】 在生物实验室，可以带手套开房门、柜子门和冰箱门等。（）</w:t>
      </w:r>
      <w:r>
        <w:rPr>
          <w:b w:val="0"/>
          <w:color w:val="6C7784"/>
          <w:sz w:val="15"/>
        </w:rPr>
        <w:t xml:space="preserve">   [原题号 203992]</w:t>
      </w:r>
    </w:p>
    <w:p w14:paraId="75EA66D4">
      <w:pPr>
        <w:pStyle w:val="168"/>
        <w:keepLines/>
      </w:pPr>
      <w:r>
        <w:t>标准答案：错误</w:t>
      </w:r>
    </w:p>
    <w:p w14:paraId="6020099C">
      <w:pPr>
        <w:pStyle w:val="167"/>
        <w:keepNext/>
        <w:keepLines/>
      </w:pPr>
      <w:r>
        <w:rPr>
          <w:color w:val="972A36"/>
        </w:rPr>
        <w:t xml:space="preserve">0468.  </w:t>
      </w:r>
      <w:r>
        <w:t>【判断题】 在生物实验室中必须配备有效的消毒剂、眼部清洗剂或生理盐水，且易于取用。可配备应急药品。（）</w:t>
      </w:r>
      <w:r>
        <w:rPr>
          <w:b w:val="0"/>
          <w:color w:val="6C7784"/>
          <w:sz w:val="15"/>
        </w:rPr>
        <w:t xml:space="preserve">   [原题号 203991]</w:t>
      </w:r>
    </w:p>
    <w:p w14:paraId="5982B4BD">
      <w:pPr>
        <w:pStyle w:val="168"/>
        <w:keepLines/>
      </w:pPr>
      <w:r>
        <w:t>标准答案：正确</w:t>
      </w:r>
    </w:p>
    <w:p w14:paraId="66636324">
      <w:pPr>
        <w:pStyle w:val="167"/>
        <w:keepNext/>
        <w:keepLines/>
      </w:pPr>
      <w:r>
        <w:rPr>
          <w:color w:val="972A36"/>
        </w:rPr>
        <w:t xml:space="preserve">0469.  </w:t>
      </w:r>
      <w:r>
        <w:t>【判断题】 在《遗传学实验》果蝇实验中要反复用到乙醚，乙醚不是易燃易爆的。（）</w:t>
      </w:r>
      <w:r>
        <w:rPr>
          <w:b w:val="0"/>
          <w:color w:val="6C7784"/>
          <w:sz w:val="15"/>
        </w:rPr>
        <w:t xml:space="preserve">   [原题号 203990]</w:t>
      </w:r>
    </w:p>
    <w:p w14:paraId="60742074">
      <w:pPr>
        <w:pStyle w:val="168"/>
        <w:keepLines/>
      </w:pPr>
      <w:r>
        <w:t>标准答案：错误</w:t>
      </w:r>
    </w:p>
    <w:p w14:paraId="364AC312">
      <w:pPr>
        <w:pStyle w:val="167"/>
        <w:keepNext/>
        <w:keepLines/>
      </w:pPr>
      <w:r>
        <w:rPr>
          <w:color w:val="972A36"/>
        </w:rPr>
        <w:t xml:space="preserve">0470.  </w:t>
      </w:r>
      <w:r>
        <w:t>【判断题】 灭菌是指用物理或化学类方法杀死物体上的所有微生物及其孢子。（）</w:t>
      </w:r>
      <w:r>
        <w:rPr>
          <w:b w:val="0"/>
          <w:color w:val="6C7784"/>
          <w:sz w:val="15"/>
        </w:rPr>
        <w:t xml:space="preserve">   [原题号 203988]</w:t>
      </w:r>
    </w:p>
    <w:p w14:paraId="02AE3B3B">
      <w:pPr>
        <w:pStyle w:val="168"/>
        <w:keepLines/>
      </w:pPr>
      <w:r>
        <w:t>标准答案：正确</w:t>
      </w:r>
    </w:p>
    <w:p w14:paraId="371020F0">
      <w:pPr>
        <w:pStyle w:val="167"/>
        <w:keepNext/>
        <w:keepLines/>
      </w:pPr>
      <w:r>
        <w:rPr>
          <w:color w:val="972A36"/>
        </w:rPr>
        <w:t xml:space="preserve">0471.  </w:t>
      </w:r>
      <w:r>
        <w:t>【判断题】 干热灭菌是利用热的作用来杀菌，通常在干热灭菌器中进行；使用温度通常为160-400℃，时间为1-5h。（）</w:t>
      </w:r>
      <w:r>
        <w:rPr>
          <w:b w:val="0"/>
          <w:color w:val="6C7784"/>
          <w:sz w:val="15"/>
        </w:rPr>
        <w:t xml:space="preserve">   [原题号 203987]</w:t>
      </w:r>
    </w:p>
    <w:p w14:paraId="32D051A9">
      <w:pPr>
        <w:pStyle w:val="168"/>
        <w:keepLines/>
      </w:pPr>
      <w:r>
        <w:t>标准答案：正确</w:t>
      </w:r>
    </w:p>
    <w:p w14:paraId="1884933C">
      <w:pPr>
        <w:pStyle w:val="167"/>
        <w:keepNext/>
        <w:keepLines/>
      </w:pPr>
      <w:r>
        <w:rPr>
          <w:color w:val="972A36"/>
        </w:rPr>
        <w:t xml:space="preserve">0472.  </w:t>
      </w:r>
      <w:r>
        <w:t>【判断题】 湿热灭菌和干热灭菌相比，干热灭菌穿透力强，传导快。（）</w:t>
      </w:r>
      <w:r>
        <w:rPr>
          <w:b w:val="0"/>
          <w:color w:val="6C7784"/>
          <w:sz w:val="15"/>
        </w:rPr>
        <w:t xml:space="preserve">   [原题号 203986]</w:t>
      </w:r>
    </w:p>
    <w:p w14:paraId="691F6701">
      <w:pPr>
        <w:pStyle w:val="168"/>
        <w:keepLines/>
      </w:pPr>
      <w:r>
        <w:t>标准答案：错误</w:t>
      </w:r>
    </w:p>
    <w:p w14:paraId="6CBBAFB3">
      <w:pPr>
        <w:pStyle w:val="167"/>
        <w:keepNext/>
        <w:keepLines/>
      </w:pPr>
      <w:r>
        <w:rPr>
          <w:color w:val="972A36"/>
        </w:rPr>
        <w:t xml:space="preserve">0473.  </w:t>
      </w:r>
      <w:r>
        <w:t>【判断题】 生物学实验室内的松香、硫磺、无机磷等是易燃易爆物固体，在一定的条件下均能引起燃烧和爆炸，必须妥善安置，正确使用。（）</w:t>
      </w:r>
      <w:r>
        <w:rPr>
          <w:b w:val="0"/>
          <w:color w:val="6C7784"/>
          <w:sz w:val="15"/>
        </w:rPr>
        <w:t xml:space="preserve">   [原题号 203984]</w:t>
      </w:r>
    </w:p>
    <w:p w14:paraId="24C45B0C">
      <w:pPr>
        <w:pStyle w:val="168"/>
        <w:keepLines/>
      </w:pPr>
      <w:r>
        <w:t>标准答案：正确</w:t>
      </w:r>
    </w:p>
    <w:p w14:paraId="5DB7855D">
      <w:pPr>
        <w:pStyle w:val="167"/>
        <w:keepNext/>
        <w:keepLines/>
      </w:pPr>
      <w:r>
        <w:rPr>
          <w:color w:val="972A36"/>
        </w:rPr>
        <w:t xml:space="preserve">0474.  </w:t>
      </w:r>
      <w:r>
        <w:t>【判断题】 同位素P-32与S-35可以放在一起，但H-3、I-125、C-14必须分别放置。（）</w:t>
      </w:r>
      <w:r>
        <w:rPr>
          <w:b w:val="0"/>
          <w:color w:val="6C7784"/>
          <w:sz w:val="15"/>
        </w:rPr>
        <w:t xml:space="preserve">   [原题号 203981]</w:t>
      </w:r>
    </w:p>
    <w:p w14:paraId="1EA8539C">
      <w:pPr>
        <w:pStyle w:val="168"/>
        <w:keepLines/>
      </w:pPr>
      <w:r>
        <w:t>标准答案：正确</w:t>
      </w:r>
    </w:p>
    <w:p w14:paraId="6B2176B4">
      <w:pPr>
        <w:pStyle w:val="167"/>
        <w:keepNext/>
        <w:keepLines/>
      </w:pPr>
      <w:r>
        <w:rPr>
          <w:color w:val="972A36"/>
        </w:rPr>
        <w:t xml:space="preserve">0475.  </w:t>
      </w:r>
      <w:r>
        <w:t>【判断题】 水蒸汽具有潜热，当水蒸汽与被灭菌的物品接触时，可凝结成水而放出潜热，使温度迅速升高，加强灭菌效果。（）</w:t>
      </w:r>
      <w:r>
        <w:rPr>
          <w:b w:val="0"/>
          <w:color w:val="6C7784"/>
          <w:sz w:val="15"/>
        </w:rPr>
        <w:t xml:space="preserve">   [原题号 203980]</w:t>
      </w:r>
    </w:p>
    <w:p w14:paraId="4FEAD7BC">
      <w:pPr>
        <w:pStyle w:val="168"/>
        <w:keepLines/>
      </w:pPr>
      <w:r>
        <w:t>标准答案：正确</w:t>
      </w:r>
    </w:p>
    <w:p w14:paraId="7CEA2E9F">
      <w:pPr>
        <w:pStyle w:val="167"/>
        <w:keepNext/>
        <w:keepLines/>
      </w:pPr>
      <w:r>
        <w:rPr>
          <w:color w:val="972A36"/>
        </w:rPr>
        <w:t xml:space="preserve">0476.  </w:t>
      </w:r>
      <w:r>
        <w:t>【判断题】 可见光能复活生物体中的光复活酶，使形成的二聚体拆开复原。所以采用紫外光灭菌时，不能同时开启日光灯和紫外灯。（）</w:t>
      </w:r>
      <w:r>
        <w:rPr>
          <w:b w:val="0"/>
          <w:color w:val="6C7784"/>
          <w:sz w:val="15"/>
        </w:rPr>
        <w:t xml:space="preserve">   [原题号 203979]</w:t>
      </w:r>
    </w:p>
    <w:p w14:paraId="544494DC">
      <w:pPr>
        <w:pStyle w:val="168"/>
        <w:keepLines/>
      </w:pPr>
      <w:r>
        <w:t>标准答案：正确</w:t>
      </w:r>
    </w:p>
    <w:p w14:paraId="6340D051">
      <w:pPr>
        <w:pStyle w:val="167"/>
        <w:keepNext/>
        <w:keepLines/>
      </w:pPr>
      <w:r>
        <w:rPr>
          <w:color w:val="972A36"/>
        </w:rPr>
        <w:t xml:space="preserve">0477.  </w:t>
      </w:r>
      <w:r>
        <w:t>【判断题】 根据所操作的生物因子的危害程度和应采取的防护措施，将生物安全的防护水平分为四级，1级防护水平最低，4级防护水平最高。以BSL-1、BSL-2、BSL-3、BSL-4表示实验室的相应生物安全防护水平。（）</w:t>
      </w:r>
      <w:r>
        <w:rPr>
          <w:b w:val="0"/>
          <w:color w:val="6C7784"/>
          <w:sz w:val="15"/>
        </w:rPr>
        <w:t xml:space="preserve">   [原题号 203977]</w:t>
      </w:r>
    </w:p>
    <w:p w14:paraId="70AE080A">
      <w:pPr>
        <w:pStyle w:val="168"/>
        <w:keepLines/>
      </w:pPr>
      <w:r>
        <w:t>标准答案：正确</w:t>
      </w:r>
    </w:p>
    <w:p w14:paraId="613137B4">
      <w:pPr>
        <w:pStyle w:val="167"/>
        <w:keepNext/>
        <w:keepLines/>
      </w:pPr>
      <w:r>
        <w:rPr>
          <w:color w:val="972A36"/>
        </w:rPr>
        <w:t xml:space="preserve">0478.  </w:t>
      </w:r>
      <w:r>
        <w:t>【判断题】 有关放射性核素的实验操作必须在指定的同位素实验室进行。（）</w:t>
      </w:r>
      <w:r>
        <w:rPr>
          <w:b w:val="0"/>
          <w:color w:val="6C7784"/>
          <w:sz w:val="15"/>
        </w:rPr>
        <w:t xml:space="preserve">   [原题号 203973]</w:t>
      </w:r>
    </w:p>
    <w:p w14:paraId="15A06D51">
      <w:pPr>
        <w:pStyle w:val="168"/>
        <w:keepLines/>
      </w:pPr>
      <w:r>
        <w:t>标准答案：正确</w:t>
      </w:r>
    </w:p>
    <w:p w14:paraId="739A8F6C">
      <w:pPr>
        <w:pStyle w:val="167"/>
        <w:keepNext/>
        <w:keepLines/>
      </w:pPr>
      <w:r>
        <w:rPr>
          <w:color w:val="972A36"/>
        </w:rPr>
        <w:t xml:space="preserve">0479.  </w:t>
      </w:r>
      <w:r>
        <w:t>【判断题】 放射性同位素实验室生成的液体废弃物，可密闭包装后存放入化学类废弃物临时中转站。（）</w:t>
      </w:r>
      <w:r>
        <w:rPr>
          <w:b w:val="0"/>
          <w:color w:val="6C7784"/>
          <w:sz w:val="15"/>
        </w:rPr>
        <w:t xml:space="preserve">   [原题号 203972]</w:t>
      </w:r>
    </w:p>
    <w:p w14:paraId="772AC5E4">
      <w:pPr>
        <w:pStyle w:val="168"/>
        <w:keepLines/>
      </w:pPr>
      <w:r>
        <w:t>标准答案：错误</w:t>
      </w:r>
    </w:p>
    <w:p w14:paraId="17C4763F">
      <w:pPr>
        <w:pStyle w:val="167"/>
        <w:keepNext/>
        <w:keepLines/>
      </w:pPr>
      <w:r>
        <w:rPr>
          <w:color w:val="972A36"/>
        </w:rPr>
        <w:t xml:space="preserve">0480.  </w:t>
      </w:r>
      <w:r>
        <w:t>【判断题】 对于一些吸入或食入少量即能中毒至死的化学类试剂，生物试验中致死量（LD50）在50mg/kg以下的称为剧毒化学类试剂。（）</w:t>
      </w:r>
      <w:r>
        <w:rPr>
          <w:b w:val="0"/>
          <w:color w:val="6C7784"/>
          <w:sz w:val="15"/>
        </w:rPr>
        <w:t xml:space="preserve">   [原题号 203960]</w:t>
      </w:r>
    </w:p>
    <w:p w14:paraId="2655AB1A">
      <w:pPr>
        <w:pStyle w:val="168"/>
        <w:keepLines/>
      </w:pPr>
      <w:r>
        <w:t>标准答案：正确</w:t>
      </w:r>
    </w:p>
    <w:p w14:paraId="7A312F51">
      <w:pPr>
        <w:pStyle w:val="167"/>
        <w:keepNext/>
        <w:keepLines/>
      </w:pPr>
      <w:r>
        <w:rPr>
          <w:color w:val="972A36"/>
        </w:rPr>
        <w:t xml:space="preserve">0481.  </w:t>
      </w:r>
      <w:r>
        <w:t>【判断题】 半数致死量(LD50)又称为半数致死浓度，是指药物能引起一群实验动物50%死亡所需的剂量或浓度，用于药物的毒性分级，单位为mg/kg。（）</w:t>
      </w:r>
      <w:r>
        <w:rPr>
          <w:b w:val="0"/>
          <w:color w:val="6C7784"/>
          <w:sz w:val="15"/>
        </w:rPr>
        <w:t xml:space="preserve">   [原题号 203958]</w:t>
      </w:r>
    </w:p>
    <w:p w14:paraId="5620D9C2">
      <w:pPr>
        <w:pStyle w:val="168"/>
        <w:keepLines/>
      </w:pPr>
      <w:r>
        <w:t>标准答案：正确</w:t>
      </w:r>
    </w:p>
    <w:p w14:paraId="5E4B3690">
      <w:pPr>
        <w:pStyle w:val="167"/>
        <w:keepNext/>
        <w:keepLines/>
      </w:pPr>
      <w:r>
        <w:rPr>
          <w:color w:val="972A36"/>
        </w:rPr>
        <w:t xml:space="preserve">0482.  </w:t>
      </w:r>
      <w:r>
        <w:t>【判断题】 针头、玻璃、一次性手术刀等利器应在使用后放在耐扎容器中，尖利物容器应在内容物达到三分之二前进行置换处置。（）</w:t>
      </w:r>
      <w:r>
        <w:rPr>
          <w:b w:val="0"/>
          <w:color w:val="6C7784"/>
          <w:sz w:val="15"/>
        </w:rPr>
        <w:t xml:space="preserve">   [原题号 203955]</w:t>
      </w:r>
    </w:p>
    <w:p w14:paraId="5AEB2763">
      <w:pPr>
        <w:pStyle w:val="168"/>
        <w:keepLines/>
      </w:pPr>
      <w:r>
        <w:t>标准答案：正确</w:t>
      </w:r>
    </w:p>
    <w:p w14:paraId="779A41E8">
      <w:pPr>
        <w:pStyle w:val="167"/>
        <w:keepNext/>
        <w:keepLines/>
      </w:pPr>
      <w:r>
        <w:rPr>
          <w:color w:val="972A36"/>
        </w:rPr>
        <w:t xml:space="preserve">0483.  </w:t>
      </w:r>
      <w:r>
        <w:t>【判断题】 同位素试剂是非密封型放射源。（）</w:t>
      </w:r>
      <w:r>
        <w:rPr>
          <w:b w:val="0"/>
          <w:color w:val="6C7784"/>
          <w:sz w:val="15"/>
        </w:rPr>
        <w:t xml:space="preserve">   [原题号 203942]</w:t>
      </w:r>
    </w:p>
    <w:p w14:paraId="34CD5930">
      <w:pPr>
        <w:pStyle w:val="168"/>
        <w:keepLines/>
      </w:pPr>
      <w:r>
        <w:t>标准答案：正确</w:t>
      </w:r>
    </w:p>
    <w:p w14:paraId="629E94D3">
      <w:pPr>
        <w:pStyle w:val="167"/>
        <w:keepNext/>
        <w:keepLines/>
      </w:pPr>
      <w:r>
        <w:rPr>
          <w:color w:val="972A36"/>
        </w:rPr>
        <w:t xml:space="preserve">0484.  </w:t>
      </w:r>
      <w:r>
        <w:t>【判断题】 C-14、P-32、H-3、I-125、S-35等是常用的同位素试剂。（）</w:t>
      </w:r>
      <w:r>
        <w:rPr>
          <w:b w:val="0"/>
          <w:color w:val="6C7784"/>
          <w:sz w:val="15"/>
        </w:rPr>
        <w:t xml:space="preserve">   [原题号 203932]</w:t>
      </w:r>
    </w:p>
    <w:p w14:paraId="31C2395F">
      <w:pPr>
        <w:pStyle w:val="168"/>
        <w:keepLines/>
      </w:pPr>
      <w:r>
        <w:t>标准答案：正确</w:t>
      </w:r>
    </w:p>
    <w:p w14:paraId="20270ACB">
      <w:pPr>
        <w:pStyle w:val="167"/>
        <w:keepNext/>
        <w:keepLines/>
      </w:pPr>
      <w:r>
        <w:rPr>
          <w:color w:val="972A36"/>
        </w:rPr>
        <w:t xml:space="preserve">0485.  </w:t>
      </w:r>
      <w:r>
        <w:t>【判断题】 生物实验室废弃物（包括动物残体等），可以丢弃在普通垃圾箱内。（）</w:t>
      </w:r>
      <w:r>
        <w:rPr>
          <w:b w:val="0"/>
          <w:color w:val="6C7784"/>
          <w:sz w:val="15"/>
        </w:rPr>
        <w:t xml:space="preserve">   [原题号 203922]</w:t>
      </w:r>
    </w:p>
    <w:p w14:paraId="01EF443B">
      <w:pPr>
        <w:pStyle w:val="168"/>
        <w:keepLines/>
      </w:pPr>
      <w:r>
        <w:t>标准答案：错误</w:t>
      </w:r>
    </w:p>
    <w:p w14:paraId="5FD54061">
      <w:pPr>
        <w:pStyle w:val="167"/>
        <w:keepNext/>
        <w:keepLines/>
      </w:pPr>
      <w:r>
        <w:rPr>
          <w:color w:val="972A36"/>
        </w:rPr>
        <w:t xml:space="preserve">0486.  </w:t>
      </w:r>
      <w:r>
        <w:t>【判断题】 清除污染就是任何除去或杀死微生物的过程，不包括除去或抑制危险化学类物品和放射性物质。</w:t>
      </w:r>
      <w:r>
        <w:rPr>
          <w:b w:val="0"/>
          <w:color w:val="6C7784"/>
          <w:sz w:val="15"/>
        </w:rPr>
        <w:t xml:space="preserve">   [原题号 203892]</w:t>
      </w:r>
    </w:p>
    <w:p w14:paraId="7FE8B188">
      <w:pPr>
        <w:pStyle w:val="168"/>
        <w:keepLines/>
      </w:pPr>
      <w:r>
        <w:t>标准答案：错误</w:t>
      </w:r>
    </w:p>
    <w:p w14:paraId="1C2B2F67">
      <w:pPr>
        <w:pStyle w:val="167"/>
        <w:keepNext/>
        <w:keepLines/>
      </w:pPr>
      <w:r>
        <w:rPr>
          <w:color w:val="972A36"/>
        </w:rPr>
        <w:t xml:space="preserve">0487.  </w:t>
      </w:r>
      <w:r>
        <w:t>【判断题】 所有不再需要的样本、培养物和其他生物性材料应弃置于专用的和有标记的用于处置危险废弃物的容器内。</w:t>
      </w:r>
      <w:r>
        <w:rPr>
          <w:b w:val="0"/>
          <w:color w:val="6C7784"/>
          <w:sz w:val="15"/>
        </w:rPr>
        <w:t xml:space="preserve">   [原题号 203890]</w:t>
      </w:r>
    </w:p>
    <w:p w14:paraId="4EA65213">
      <w:pPr>
        <w:pStyle w:val="168"/>
        <w:keepLines/>
      </w:pPr>
      <w:r>
        <w:t>标准答案：正确</w:t>
      </w:r>
    </w:p>
    <w:p w14:paraId="55AD7899">
      <w:pPr>
        <w:pStyle w:val="167"/>
        <w:keepNext/>
        <w:keepLines/>
      </w:pPr>
      <w:r>
        <w:rPr>
          <w:color w:val="972A36"/>
        </w:rPr>
        <w:t xml:space="preserve">0488.  </w:t>
      </w:r>
      <w:r>
        <w:t>【判断题】 非正当操作引起的地面、桌面、铅玻璃板等污染，应自己处理解决。</w:t>
      </w:r>
      <w:r>
        <w:rPr>
          <w:b w:val="0"/>
          <w:color w:val="6C7784"/>
          <w:sz w:val="15"/>
        </w:rPr>
        <w:t xml:space="preserve">   [原题号 203887]</w:t>
      </w:r>
    </w:p>
    <w:p w14:paraId="65B3893E">
      <w:pPr>
        <w:pStyle w:val="168"/>
        <w:keepLines/>
      </w:pPr>
      <w:r>
        <w:t>标准答案：错误</w:t>
      </w:r>
    </w:p>
    <w:p w14:paraId="5553B72A">
      <w:pPr>
        <w:pStyle w:val="167"/>
        <w:keepNext/>
        <w:keepLines/>
      </w:pPr>
      <w:r>
        <w:rPr>
          <w:color w:val="972A36"/>
        </w:rPr>
        <w:t xml:space="preserve">0489.  </w:t>
      </w:r>
      <w:r>
        <w:t>【判断题】 无菌室可定期用乳酸、甲醛熏蒸，并做无菌检查。</w:t>
      </w:r>
      <w:r>
        <w:rPr>
          <w:b w:val="0"/>
          <w:color w:val="6C7784"/>
          <w:sz w:val="15"/>
        </w:rPr>
        <w:t xml:space="preserve">   [原题号 203884]</w:t>
      </w:r>
    </w:p>
    <w:p w14:paraId="3563C7BE">
      <w:pPr>
        <w:pStyle w:val="168"/>
        <w:keepLines/>
      </w:pPr>
      <w:r>
        <w:t>标准答案：正确</w:t>
      </w:r>
    </w:p>
    <w:p w14:paraId="601B5715">
      <w:pPr>
        <w:pStyle w:val="167"/>
        <w:keepNext/>
        <w:keepLines/>
      </w:pPr>
      <w:r>
        <w:rPr>
          <w:color w:val="972A36"/>
        </w:rPr>
        <w:t xml:space="preserve">0490.  </w:t>
      </w:r>
      <w:r>
        <w:t>【判断题】 用玻璃（细菌）滤器过滤含传染性物质时，应先在2%的石炭酸溶液中至少浸泡2h，然后再洗涤、高压灭菌。</w:t>
      </w:r>
      <w:r>
        <w:rPr>
          <w:b w:val="0"/>
          <w:color w:val="6C7784"/>
          <w:sz w:val="15"/>
        </w:rPr>
        <w:t xml:space="preserve">   [原题号 203883]</w:t>
      </w:r>
    </w:p>
    <w:p w14:paraId="1A2FA3FB">
      <w:pPr>
        <w:pStyle w:val="168"/>
        <w:keepLines/>
      </w:pPr>
      <w:r>
        <w:t>标准答案：正确</w:t>
      </w:r>
    </w:p>
    <w:p w14:paraId="65EF370B">
      <w:pPr>
        <w:pStyle w:val="167"/>
        <w:keepNext/>
        <w:keepLines/>
      </w:pPr>
      <w:r>
        <w:rPr>
          <w:color w:val="972A36"/>
        </w:rPr>
        <w:t xml:space="preserve">0491.  </w:t>
      </w:r>
      <w:r>
        <w:t>【判断题】 对已污染的仪器、器械、台面等要做标签说明，不得有掩盖。</w:t>
      </w:r>
      <w:r>
        <w:rPr>
          <w:b w:val="0"/>
          <w:color w:val="6C7784"/>
          <w:sz w:val="15"/>
        </w:rPr>
        <w:t xml:space="preserve">   [原题号 203879]</w:t>
      </w:r>
    </w:p>
    <w:p w14:paraId="65DABF22">
      <w:pPr>
        <w:pStyle w:val="168"/>
        <w:keepLines/>
      </w:pPr>
      <w:r>
        <w:t>标准答案：正确</w:t>
      </w:r>
    </w:p>
    <w:p w14:paraId="204020CA">
      <w:pPr>
        <w:pStyle w:val="167"/>
        <w:keepNext/>
        <w:keepLines/>
      </w:pPr>
      <w:r>
        <w:rPr>
          <w:color w:val="972A36"/>
        </w:rPr>
        <w:t xml:space="preserve">0492.  </w:t>
      </w:r>
      <w:r>
        <w:t>【判断题】 抗菌剂不能够杀死微生物，只能抑制它们生长和繁殖的制剂。</w:t>
      </w:r>
      <w:r>
        <w:rPr>
          <w:b w:val="0"/>
          <w:color w:val="6C7784"/>
          <w:sz w:val="15"/>
        </w:rPr>
        <w:t xml:space="preserve">   [原题号 203877]</w:t>
      </w:r>
    </w:p>
    <w:p w14:paraId="12F02B01">
      <w:pPr>
        <w:pStyle w:val="168"/>
        <w:keepLines/>
      </w:pPr>
      <w:r>
        <w:t>标准答案：正确</w:t>
      </w:r>
    </w:p>
    <w:p w14:paraId="1B88A7CB">
      <w:pPr>
        <w:pStyle w:val="167"/>
        <w:keepNext/>
        <w:keepLines/>
      </w:pPr>
      <w:r>
        <w:rPr>
          <w:color w:val="972A36"/>
        </w:rPr>
        <w:t xml:space="preserve">0493.  </w:t>
      </w:r>
      <w:r>
        <w:t>【判断题】 在生物安全实验室中可以不穿工作服。</w:t>
      </w:r>
      <w:r>
        <w:rPr>
          <w:b w:val="0"/>
          <w:color w:val="6C7784"/>
          <w:sz w:val="15"/>
        </w:rPr>
        <w:t xml:space="preserve">   [原题号 203869]</w:t>
      </w:r>
    </w:p>
    <w:p w14:paraId="38155CFD">
      <w:pPr>
        <w:pStyle w:val="168"/>
        <w:keepLines/>
      </w:pPr>
      <w:r>
        <w:t>标准答案：错误</w:t>
      </w:r>
    </w:p>
    <w:p w14:paraId="1FA9D5F7">
      <w:pPr>
        <w:pStyle w:val="167"/>
        <w:keepNext/>
        <w:keepLines/>
      </w:pPr>
      <w:r>
        <w:rPr>
          <w:color w:val="972A36"/>
        </w:rPr>
        <w:t xml:space="preserve">0494.  </w:t>
      </w:r>
      <w:r>
        <w:t>【判断题】 在BSL-3实验室中必须配备有效的消毒剂、眼部清洗剂或生理盐水，且易于取用。可配备应急药品。</w:t>
      </w:r>
      <w:r>
        <w:rPr>
          <w:b w:val="0"/>
          <w:color w:val="6C7784"/>
          <w:sz w:val="15"/>
        </w:rPr>
        <w:t xml:space="preserve">   [原题号 203868]</w:t>
      </w:r>
    </w:p>
    <w:p w14:paraId="0AF23935">
      <w:pPr>
        <w:pStyle w:val="168"/>
        <w:keepLines/>
      </w:pPr>
      <w:r>
        <w:t>标准答案：正确</w:t>
      </w:r>
    </w:p>
    <w:p w14:paraId="55892B8C">
      <w:pPr>
        <w:pStyle w:val="167"/>
        <w:keepNext/>
        <w:keepLines/>
      </w:pPr>
      <w:r>
        <w:rPr>
          <w:color w:val="972A36"/>
        </w:rPr>
        <w:t xml:space="preserve">0495.  </w:t>
      </w:r>
      <w:r>
        <w:t>【判断题】 BSL-3实验室就是洁净的无菌室。</w:t>
      </w:r>
      <w:r>
        <w:rPr>
          <w:b w:val="0"/>
          <w:color w:val="6C7784"/>
          <w:sz w:val="15"/>
        </w:rPr>
        <w:t xml:space="preserve">   [原题号 203863]</w:t>
      </w:r>
    </w:p>
    <w:p w14:paraId="5FCBEDA8">
      <w:pPr>
        <w:pStyle w:val="168"/>
        <w:keepLines/>
      </w:pPr>
      <w:r>
        <w:t>标准答案：错误</w:t>
      </w:r>
    </w:p>
    <w:p w14:paraId="2DAF782C">
      <w:pPr>
        <w:pStyle w:val="167"/>
        <w:keepNext/>
        <w:keepLines/>
      </w:pPr>
      <w:r>
        <w:rPr>
          <w:color w:val="972A36"/>
        </w:rPr>
        <w:t xml:space="preserve">0496.  </w:t>
      </w:r>
      <w:r>
        <w:t>【判断题】 BSL-3实验室就是净化实验室。</w:t>
      </w:r>
      <w:r>
        <w:rPr>
          <w:b w:val="0"/>
          <w:color w:val="6C7784"/>
          <w:sz w:val="15"/>
        </w:rPr>
        <w:t xml:space="preserve">   [原题号 203862]</w:t>
      </w:r>
    </w:p>
    <w:p w14:paraId="294675B0">
      <w:pPr>
        <w:pStyle w:val="168"/>
        <w:keepLines/>
      </w:pPr>
      <w:r>
        <w:t>标准答案：错误</w:t>
      </w:r>
    </w:p>
    <w:p w14:paraId="406F8B49">
      <w:pPr>
        <w:pStyle w:val="167"/>
        <w:keepNext/>
        <w:keepLines/>
      </w:pPr>
      <w:r>
        <w:rPr>
          <w:color w:val="972A36"/>
        </w:rPr>
        <w:t xml:space="preserve">0497.  </w:t>
      </w:r>
      <w:r>
        <w:t>【判断题】 操作者在双臂进出生物安全柜时，应迅速地出入柜门的开口，以维持操作面开口处气流的完整性。</w:t>
      </w:r>
      <w:r>
        <w:rPr>
          <w:b w:val="0"/>
          <w:color w:val="6C7784"/>
          <w:sz w:val="15"/>
        </w:rPr>
        <w:t xml:space="preserve">   [原题号 203860]</w:t>
      </w:r>
    </w:p>
    <w:p w14:paraId="7A8B28AC">
      <w:pPr>
        <w:pStyle w:val="168"/>
        <w:keepLines/>
      </w:pPr>
      <w:r>
        <w:t>标准答案：错误</w:t>
      </w:r>
    </w:p>
    <w:p w14:paraId="25EAFA32">
      <w:pPr>
        <w:pStyle w:val="167"/>
        <w:keepNext/>
        <w:keepLines/>
      </w:pPr>
      <w:r>
        <w:rPr>
          <w:color w:val="972A36"/>
        </w:rPr>
        <w:t xml:space="preserve">0498.  </w:t>
      </w:r>
      <w:r>
        <w:t>【判断题】 生物安全柜使用过程中，为了操作方便，应在柜内的前部操作。</w:t>
      </w:r>
      <w:r>
        <w:rPr>
          <w:b w:val="0"/>
          <w:color w:val="6C7784"/>
          <w:sz w:val="15"/>
        </w:rPr>
        <w:t xml:space="preserve">   [原题号 203858]</w:t>
      </w:r>
    </w:p>
    <w:p w14:paraId="12780EAB">
      <w:pPr>
        <w:pStyle w:val="168"/>
        <w:keepLines/>
      </w:pPr>
      <w:r>
        <w:t>标准答案：错误</w:t>
      </w:r>
    </w:p>
    <w:p w14:paraId="4C211356">
      <w:pPr>
        <w:pStyle w:val="167"/>
        <w:keepNext/>
        <w:keepLines/>
      </w:pPr>
      <w:r>
        <w:rPr>
          <w:color w:val="972A36"/>
        </w:rPr>
        <w:t xml:space="preserve">0499.  </w:t>
      </w:r>
      <w:r>
        <w:t>【判断题】 实验结束后，生物安全柜内使用过的仪器、设备等物品可能被污染，故可置于柜内不必移出。</w:t>
      </w:r>
      <w:r>
        <w:rPr>
          <w:b w:val="0"/>
          <w:color w:val="6C7784"/>
          <w:sz w:val="15"/>
        </w:rPr>
        <w:t xml:space="preserve">   [原题号 203857]</w:t>
      </w:r>
    </w:p>
    <w:p w14:paraId="7D259ACA">
      <w:pPr>
        <w:pStyle w:val="168"/>
        <w:keepLines/>
      </w:pPr>
      <w:r>
        <w:t>标准答案：错误</w:t>
      </w:r>
    </w:p>
    <w:p w14:paraId="1EBBE321">
      <w:pPr>
        <w:pStyle w:val="167"/>
        <w:keepNext/>
        <w:keepLines/>
      </w:pPr>
      <w:r>
        <w:rPr>
          <w:color w:val="972A36"/>
        </w:rPr>
        <w:t xml:space="preserve">0500.  </w:t>
      </w:r>
      <w:r>
        <w:t>【判断题】 乙醇对活性细菌、真菌和脂病毒起作用，但对孢子无作用。</w:t>
      </w:r>
      <w:r>
        <w:rPr>
          <w:b w:val="0"/>
          <w:color w:val="6C7784"/>
          <w:sz w:val="15"/>
        </w:rPr>
        <w:t xml:space="preserve">   [原题号 203856]</w:t>
      </w:r>
    </w:p>
    <w:p w14:paraId="059A0025">
      <w:pPr>
        <w:pStyle w:val="168"/>
        <w:keepLines/>
      </w:pPr>
      <w:r>
        <w:t>标准答案：正确</w:t>
      </w:r>
    </w:p>
    <w:p w14:paraId="4C3E9F02">
      <w:pPr>
        <w:pStyle w:val="167"/>
        <w:keepNext/>
        <w:keepLines/>
      </w:pPr>
      <w:r>
        <w:rPr>
          <w:color w:val="972A36"/>
        </w:rPr>
        <w:t xml:space="preserve">0501.  </w:t>
      </w:r>
      <w:r>
        <w:t>【判断题】 不要把半衰期长的（H-3，C-14）和半衰期短的（P-32，S-35，I-125，P-33）的放射性同位素放在一起。</w:t>
      </w:r>
      <w:r>
        <w:rPr>
          <w:b w:val="0"/>
          <w:color w:val="6C7784"/>
          <w:sz w:val="15"/>
        </w:rPr>
        <w:t xml:space="preserve">   [原题号 203854]</w:t>
      </w:r>
    </w:p>
    <w:p w14:paraId="036C70A4">
      <w:pPr>
        <w:pStyle w:val="168"/>
        <w:keepLines/>
      </w:pPr>
      <w:r>
        <w:t>标准答案：正确</w:t>
      </w:r>
    </w:p>
    <w:p w14:paraId="6A933B12">
      <w:pPr>
        <w:pStyle w:val="167"/>
        <w:keepNext/>
        <w:keepLines/>
      </w:pPr>
      <w:r>
        <w:rPr>
          <w:color w:val="972A36"/>
        </w:rPr>
        <w:t xml:space="preserve">0502.  </w:t>
      </w:r>
      <w:r>
        <w:t>【判断题】 紫外线消毒时不能同时开启日光灯和紫外灯。</w:t>
      </w:r>
      <w:r>
        <w:rPr>
          <w:b w:val="0"/>
          <w:color w:val="6C7784"/>
          <w:sz w:val="15"/>
        </w:rPr>
        <w:t xml:space="preserve">   [原题号 203848]</w:t>
      </w:r>
    </w:p>
    <w:p w14:paraId="18C4F8B2">
      <w:pPr>
        <w:pStyle w:val="168"/>
        <w:keepLines/>
      </w:pPr>
      <w:r>
        <w:t>标准答案：正确</w:t>
      </w:r>
    </w:p>
    <w:p w14:paraId="098D808E">
      <w:pPr>
        <w:pStyle w:val="167"/>
        <w:keepNext/>
        <w:keepLines/>
      </w:pPr>
      <w:r>
        <w:rPr>
          <w:color w:val="972A36"/>
        </w:rPr>
        <w:t xml:space="preserve">0503.  </w:t>
      </w:r>
      <w:r>
        <w:t>【判断题】 操作人员在离开实验室工作区之前以及接触过传染性物质和动物之后必须洗手。</w:t>
      </w:r>
      <w:r>
        <w:rPr>
          <w:b w:val="0"/>
          <w:color w:val="6C7784"/>
          <w:sz w:val="15"/>
        </w:rPr>
        <w:t xml:space="preserve">   [原题号 203842]</w:t>
      </w:r>
    </w:p>
    <w:p w14:paraId="452E8C9A">
      <w:pPr>
        <w:pStyle w:val="168"/>
        <w:keepLines/>
      </w:pPr>
      <w:r>
        <w:t>标准答案：正确</w:t>
      </w:r>
    </w:p>
    <w:p w14:paraId="0FD1AD8A">
      <w:pPr>
        <w:pStyle w:val="167"/>
        <w:keepNext/>
        <w:keepLines/>
      </w:pPr>
      <w:r>
        <w:rPr>
          <w:color w:val="972A36"/>
        </w:rPr>
        <w:t xml:space="preserve">0504.  </w:t>
      </w:r>
      <w:r>
        <w:t>【判断题】 禁止在实验室吃、喝、化妆，但实验室内可以存放人食物和饮料。</w:t>
      </w:r>
      <w:r>
        <w:rPr>
          <w:b w:val="0"/>
          <w:color w:val="6C7784"/>
          <w:sz w:val="15"/>
        </w:rPr>
        <w:t xml:space="preserve">   [原题号 203841]</w:t>
      </w:r>
    </w:p>
    <w:p w14:paraId="5644702D">
      <w:pPr>
        <w:pStyle w:val="168"/>
        <w:keepLines/>
      </w:pPr>
      <w:r>
        <w:t>标准答案：错误</w:t>
      </w:r>
    </w:p>
    <w:p w14:paraId="7CF710C4">
      <w:pPr>
        <w:pStyle w:val="167"/>
        <w:keepNext/>
        <w:keepLines/>
      </w:pPr>
      <w:r>
        <w:rPr>
          <w:color w:val="972A36"/>
        </w:rPr>
        <w:t xml:space="preserve">0505.  </w:t>
      </w:r>
      <w:r>
        <w:t>【判断题】 乙醚、乙醇等挥发性试剂不能放入普通冰箱中存放，以防止其挥发后遇冰箱电火花爆炸。</w:t>
      </w:r>
      <w:r>
        <w:rPr>
          <w:b w:val="0"/>
          <w:color w:val="6C7784"/>
          <w:sz w:val="15"/>
        </w:rPr>
        <w:t xml:space="preserve">   [原题号 203837]</w:t>
      </w:r>
    </w:p>
    <w:p w14:paraId="1E8EBCC2">
      <w:pPr>
        <w:pStyle w:val="168"/>
        <w:keepLines/>
      </w:pPr>
      <w:r>
        <w:t>标准答案：正确</w:t>
      </w:r>
    </w:p>
    <w:p w14:paraId="64701920">
      <w:pPr>
        <w:pStyle w:val="167"/>
        <w:keepNext/>
        <w:keepLines/>
      </w:pPr>
      <w:r>
        <w:rPr>
          <w:color w:val="972A36"/>
        </w:rPr>
        <w:t xml:space="preserve">0506.  </w:t>
      </w:r>
      <w:r>
        <w:t>【判断题】 在生物医学实验室中工作一定要穿工作服。</w:t>
      </w:r>
      <w:r>
        <w:rPr>
          <w:b w:val="0"/>
          <w:color w:val="6C7784"/>
          <w:sz w:val="15"/>
        </w:rPr>
        <w:t xml:space="preserve">   [原题号 203835]</w:t>
      </w:r>
    </w:p>
    <w:p w14:paraId="600971A2">
      <w:pPr>
        <w:pStyle w:val="168"/>
        <w:keepLines/>
      </w:pPr>
      <w:r>
        <w:t>标准答案：正确</w:t>
      </w:r>
    </w:p>
    <w:p w14:paraId="0469399C">
      <w:pPr>
        <w:pStyle w:val="167"/>
        <w:keepNext/>
        <w:keepLines/>
      </w:pPr>
      <w:r>
        <w:rPr>
          <w:color w:val="972A36"/>
        </w:rPr>
        <w:t xml:space="preserve">0507.  </w:t>
      </w:r>
      <w:r>
        <w:t>【判断题】 湿热灭菌最高温度通常为150℃，时间为15min。</w:t>
      </w:r>
      <w:r>
        <w:rPr>
          <w:b w:val="0"/>
          <w:color w:val="6C7784"/>
          <w:sz w:val="15"/>
        </w:rPr>
        <w:t xml:space="preserve">   [原题号 203829]</w:t>
      </w:r>
    </w:p>
    <w:p w14:paraId="0C4C5832">
      <w:pPr>
        <w:pStyle w:val="168"/>
        <w:keepLines/>
      </w:pPr>
      <w:r>
        <w:t>标准答案：错误</w:t>
      </w:r>
    </w:p>
    <w:p w14:paraId="4A5F321D">
      <w:r>
        <w:br w:type="page"/>
      </w:r>
    </w:p>
    <w:p w14:paraId="7E432D39">
      <w:pPr>
        <w:pStyle w:val="3"/>
      </w:pPr>
      <w:bookmarkStart w:id="3" w:name="chapter_4"/>
      <w:r>
        <w:t>04  化学安全</w:t>
      </w:r>
      <w:bookmarkEnd w:id="3"/>
    </w:p>
    <w:p w14:paraId="59A9C308">
      <w:pPr>
        <w:pStyle w:val="170"/>
      </w:pPr>
      <w:r>
        <w:t>本章节共 499 道题，答案按原始题库记录。</w:t>
      </w:r>
    </w:p>
    <w:p w14:paraId="0497B5BF">
      <w:pPr>
        <w:pStyle w:val="167"/>
        <w:keepNext/>
        <w:keepLines/>
      </w:pPr>
      <w:r>
        <w:rPr>
          <w:color w:val="972A36"/>
        </w:rPr>
        <w:t xml:space="preserve">0508.  </w:t>
      </w:r>
      <w:r>
        <w:t>【判断题】 各单位可以自行购买运输剧毒物品。</w:t>
      </w:r>
      <w:r>
        <w:rPr>
          <w:b w:val="0"/>
          <w:color w:val="6C7784"/>
          <w:sz w:val="15"/>
        </w:rPr>
        <w:t xml:space="preserve">   [原题号 212562]</w:t>
      </w:r>
    </w:p>
    <w:p w14:paraId="24C7A06D">
      <w:pPr>
        <w:pStyle w:val="168"/>
        <w:keepLines/>
      </w:pPr>
      <w:r>
        <w:t>标准答案：错误</w:t>
      </w:r>
    </w:p>
    <w:p w14:paraId="073AFD49">
      <w:pPr>
        <w:pStyle w:val="167"/>
        <w:keepNext/>
        <w:keepLines/>
      </w:pPr>
      <w:r>
        <w:rPr>
          <w:color w:val="972A36"/>
        </w:rPr>
        <w:t xml:space="preserve">0509.  </w:t>
      </w:r>
      <w:r>
        <w:t>【判断题】 配制硫酸水溶液时，应将水徐徐倒入浓硫酸中，并不断搅拌。</w:t>
      </w:r>
      <w:r>
        <w:rPr>
          <w:b w:val="0"/>
          <w:color w:val="6C7784"/>
          <w:sz w:val="15"/>
        </w:rPr>
        <w:t xml:space="preserve">   [原题号 212559]</w:t>
      </w:r>
    </w:p>
    <w:p w14:paraId="19EA8674">
      <w:pPr>
        <w:pStyle w:val="168"/>
        <w:keepLines/>
      </w:pPr>
      <w:r>
        <w:t>标准答案：错误</w:t>
      </w:r>
    </w:p>
    <w:p w14:paraId="4B4BE05A">
      <w:pPr>
        <w:pStyle w:val="167"/>
        <w:keepNext/>
        <w:keepLines/>
      </w:pPr>
      <w:r>
        <w:rPr>
          <w:color w:val="972A36"/>
        </w:rPr>
        <w:t xml:space="preserve">0510.  </w:t>
      </w:r>
      <w:r>
        <w:t>【判断题】 从消防观点来说,液体闪点就是可能引起火灾的最低温度。()</w:t>
      </w:r>
      <w:r>
        <w:rPr>
          <w:b w:val="0"/>
          <w:color w:val="6C7784"/>
          <w:sz w:val="15"/>
        </w:rPr>
        <w:t xml:space="preserve">   [原题号 210694]</w:t>
      </w:r>
    </w:p>
    <w:p w14:paraId="2AA1CBB5">
      <w:pPr>
        <w:pStyle w:val="168"/>
        <w:keepLines/>
      </w:pPr>
      <w:r>
        <w:t>标准答案：正确</w:t>
      </w:r>
    </w:p>
    <w:p w14:paraId="223F521B">
      <w:pPr>
        <w:pStyle w:val="167"/>
        <w:keepNext/>
        <w:keepLines/>
      </w:pPr>
      <w:r>
        <w:rPr>
          <w:color w:val="972A36"/>
        </w:rPr>
        <w:t xml:space="preserve">0511.  </w:t>
      </w:r>
      <w:r>
        <w:t>【判断题】 产生有害废气的实验室必须按规定安装通风排风设施，必要时须安装废气吸收系统，保持通风和空气新鲜。()</w:t>
      </w:r>
      <w:r>
        <w:rPr>
          <w:b w:val="0"/>
          <w:color w:val="6C7784"/>
          <w:sz w:val="15"/>
        </w:rPr>
        <w:t xml:space="preserve">   [原题号 210689]</w:t>
      </w:r>
    </w:p>
    <w:p w14:paraId="3FE04B87">
      <w:pPr>
        <w:pStyle w:val="168"/>
        <w:keepLines/>
      </w:pPr>
      <w:r>
        <w:t>标准答案：正确</w:t>
      </w:r>
    </w:p>
    <w:p w14:paraId="6C2B0A6E">
      <w:pPr>
        <w:pStyle w:val="167"/>
        <w:keepNext/>
        <w:keepLines/>
      </w:pPr>
      <w:r>
        <w:rPr>
          <w:color w:val="972A36"/>
        </w:rPr>
        <w:t xml:space="preserve">0512.  </w:t>
      </w:r>
      <w:r>
        <w:t>【判断题】 不能将乙醚等易挥发品放入普通冰箱，否则由于挥发气体不断溢出，而普通冰箱启动时有电火花出现，就有可能引起火灾。()</w:t>
      </w:r>
      <w:r>
        <w:rPr>
          <w:b w:val="0"/>
          <w:color w:val="6C7784"/>
          <w:sz w:val="15"/>
        </w:rPr>
        <w:t xml:space="preserve">   [原题号 210688]</w:t>
      </w:r>
    </w:p>
    <w:p w14:paraId="39D25722">
      <w:pPr>
        <w:pStyle w:val="168"/>
        <w:keepLines/>
      </w:pPr>
      <w:r>
        <w:t>标准答案：正确</w:t>
      </w:r>
    </w:p>
    <w:p w14:paraId="2E263D7A">
      <w:pPr>
        <w:pStyle w:val="167"/>
        <w:keepNext/>
        <w:keepLines/>
      </w:pPr>
      <w:r>
        <w:rPr>
          <w:color w:val="972A36"/>
        </w:rPr>
        <w:t xml:space="preserve">0513.  </w:t>
      </w:r>
      <w:r>
        <w:t>【判断题】 NO2比较稳定，不易溶于水，室温下无色。()</w:t>
      </w:r>
      <w:r>
        <w:rPr>
          <w:b w:val="0"/>
          <w:color w:val="6C7784"/>
          <w:sz w:val="15"/>
        </w:rPr>
        <w:t xml:space="preserve">   [原题号 210674]</w:t>
      </w:r>
    </w:p>
    <w:p w14:paraId="4B9E7CAA">
      <w:pPr>
        <w:pStyle w:val="168"/>
        <w:keepLines/>
      </w:pPr>
      <w:r>
        <w:t>标准答案：错误</w:t>
      </w:r>
    </w:p>
    <w:p w14:paraId="016664C4">
      <w:pPr>
        <w:pStyle w:val="167"/>
        <w:keepNext/>
        <w:keepLines/>
      </w:pPr>
      <w:r>
        <w:rPr>
          <w:color w:val="972A36"/>
        </w:rPr>
        <w:t xml:space="preserve">0514.  </w:t>
      </w:r>
      <w:r>
        <w:t>【判断题】 HCN阻碍生物氧化过程，使细胞不能利用氧，造成内窒息。()</w:t>
      </w:r>
      <w:r>
        <w:rPr>
          <w:b w:val="0"/>
          <w:color w:val="6C7784"/>
          <w:sz w:val="15"/>
        </w:rPr>
        <w:t xml:space="preserve">   [原题号 210665]</w:t>
      </w:r>
    </w:p>
    <w:p w14:paraId="0D208EA0">
      <w:pPr>
        <w:pStyle w:val="168"/>
        <w:keepLines/>
      </w:pPr>
      <w:r>
        <w:t>标准答案：错误</w:t>
      </w:r>
    </w:p>
    <w:p w14:paraId="3D0C34CD">
      <w:pPr>
        <w:pStyle w:val="167"/>
        <w:keepNext/>
        <w:keepLines/>
      </w:pPr>
      <w:r>
        <w:rPr>
          <w:color w:val="972A36"/>
        </w:rPr>
        <w:t xml:space="preserve">0515.  </w:t>
      </w:r>
      <w:r>
        <w:t>【判断题】 遇火遇潮容易燃烧爆炸或产生有毒气体的化学危险品，不得在露天潮湿漏雨或低洼容易积水的地点存放。()</w:t>
      </w:r>
      <w:r>
        <w:rPr>
          <w:b w:val="0"/>
          <w:color w:val="6C7784"/>
          <w:sz w:val="15"/>
        </w:rPr>
        <w:t xml:space="preserve">   [原题号 210654]</w:t>
      </w:r>
    </w:p>
    <w:p w14:paraId="4AAF5697">
      <w:pPr>
        <w:pStyle w:val="168"/>
        <w:keepLines/>
      </w:pPr>
      <w:r>
        <w:t>标准答案：正确</w:t>
      </w:r>
    </w:p>
    <w:p w14:paraId="13451474">
      <w:pPr>
        <w:pStyle w:val="167"/>
        <w:keepNext/>
        <w:keepLines/>
      </w:pPr>
      <w:r>
        <w:rPr>
          <w:color w:val="972A36"/>
        </w:rPr>
        <w:t xml:space="preserve">0516.  </w:t>
      </w:r>
      <w:r>
        <w:t>【判断题】 液体试剂可用洗干净的量筒倒取，不可用吸管伸入原瓶试剂中吸取液体。()</w:t>
      </w:r>
      <w:r>
        <w:rPr>
          <w:b w:val="0"/>
          <w:color w:val="6C7784"/>
          <w:sz w:val="15"/>
        </w:rPr>
        <w:t xml:space="preserve">   [原题号 210648]</w:t>
      </w:r>
    </w:p>
    <w:p w14:paraId="0D15EC14">
      <w:pPr>
        <w:pStyle w:val="168"/>
        <w:keepLines/>
      </w:pPr>
      <w:r>
        <w:t>标准答案：正确</w:t>
      </w:r>
    </w:p>
    <w:p w14:paraId="09E14F62">
      <w:pPr>
        <w:pStyle w:val="167"/>
        <w:keepNext/>
        <w:keepLines/>
      </w:pPr>
      <w:r>
        <w:rPr>
          <w:color w:val="972A36"/>
        </w:rPr>
        <w:t xml:space="preserve">0517.  </w:t>
      </w:r>
      <w:r>
        <w:t>【判断题】 受阳光照射易燃烧易爆炸或产生有毒气体的化学危险品和桶装罐装等易燃液体气体应当在阴凉通风的地点存放。()</w:t>
      </w:r>
      <w:r>
        <w:rPr>
          <w:b w:val="0"/>
          <w:color w:val="6C7784"/>
          <w:sz w:val="15"/>
        </w:rPr>
        <w:t xml:space="preserve">   [原题号 210644]</w:t>
      </w:r>
    </w:p>
    <w:p w14:paraId="2C48DCBE">
      <w:pPr>
        <w:pStyle w:val="168"/>
        <w:keepLines/>
      </w:pPr>
      <w:r>
        <w:t>标准答案：正确</w:t>
      </w:r>
    </w:p>
    <w:p w14:paraId="3268B462">
      <w:pPr>
        <w:pStyle w:val="167"/>
        <w:keepNext/>
        <w:keepLines/>
      </w:pPr>
      <w:r>
        <w:rPr>
          <w:color w:val="972A36"/>
        </w:rPr>
        <w:t xml:space="preserve">0518.  </w:t>
      </w:r>
      <w:r>
        <w:t>【判断题】 实验过程中长时间使用恒温水浴锅时，应注意及时加水，避免干烧发生危险。()</w:t>
      </w:r>
      <w:r>
        <w:rPr>
          <w:b w:val="0"/>
          <w:color w:val="6C7784"/>
          <w:sz w:val="15"/>
        </w:rPr>
        <w:t xml:space="preserve">   [原题号 210639]</w:t>
      </w:r>
    </w:p>
    <w:p w14:paraId="6DC02962">
      <w:pPr>
        <w:pStyle w:val="168"/>
        <w:keepLines/>
      </w:pPr>
      <w:r>
        <w:t>标准答案：正确</w:t>
      </w:r>
    </w:p>
    <w:p w14:paraId="2B8E7494">
      <w:pPr>
        <w:pStyle w:val="167"/>
        <w:keepNext/>
        <w:keepLines/>
      </w:pPr>
      <w:r>
        <w:rPr>
          <w:color w:val="972A36"/>
        </w:rPr>
        <w:t xml:space="preserve">0519.  </w:t>
      </w:r>
      <w:r>
        <w:t>【判断题】 没有标签标明规格和名称的试剂，在未查明前不能随便使用。()</w:t>
      </w:r>
      <w:r>
        <w:rPr>
          <w:b w:val="0"/>
          <w:color w:val="6C7784"/>
          <w:sz w:val="15"/>
        </w:rPr>
        <w:t xml:space="preserve">   [原题号 210631]</w:t>
      </w:r>
    </w:p>
    <w:p w14:paraId="622170E7">
      <w:pPr>
        <w:pStyle w:val="168"/>
        <w:keepLines/>
      </w:pPr>
      <w:r>
        <w:t>标准答案：正确</w:t>
      </w:r>
    </w:p>
    <w:p w14:paraId="493772BA">
      <w:pPr>
        <w:pStyle w:val="167"/>
        <w:keepNext/>
        <w:keepLines/>
      </w:pPr>
      <w:r>
        <w:rPr>
          <w:color w:val="972A36"/>
        </w:rPr>
        <w:t xml:space="preserve">0520.  </w:t>
      </w:r>
      <w:r>
        <w:t>【判断题】 剧毒物品要按照“五双制”规定严格管理。“五双制”是指：双人保管、双锁、双账、双人领取、双人使用。()</w:t>
      </w:r>
      <w:r>
        <w:rPr>
          <w:b w:val="0"/>
          <w:color w:val="6C7784"/>
          <w:sz w:val="15"/>
        </w:rPr>
        <w:t xml:space="preserve">   [原题号 210628]</w:t>
      </w:r>
    </w:p>
    <w:p w14:paraId="07FD8C70">
      <w:pPr>
        <w:pStyle w:val="168"/>
        <w:keepLines/>
      </w:pPr>
      <w:r>
        <w:t>标准答案：正确</w:t>
      </w:r>
    </w:p>
    <w:p w14:paraId="6F5253AE">
      <w:pPr>
        <w:pStyle w:val="167"/>
        <w:keepNext/>
        <w:keepLines/>
      </w:pPr>
      <w:r>
        <w:rPr>
          <w:color w:val="972A36"/>
        </w:rPr>
        <w:t xml:space="preserve">0521.  </w:t>
      </w:r>
      <w:r>
        <w:t>【判断题】 剧毒物品可以私自转让赠送买卖。()</w:t>
      </w:r>
      <w:r>
        <w:rPr>
          <w:b w:val="0"/>
          <w:color w:val="6C7784"/>
          <w:sz w:val="15"/>
        </w:rPr>
        <w:t xml:space="preserve">   [原题号 210627]</w:t>
      </w:r>
    </w:p>
    <w:p w14:paraId="6C1BC671">
      <w:pPr>
        <w:pStyle w:val="168"/>
        <w:keepLines/>
      </w:pPr>
      <w:r>
        <w:t>标准答案：错误</w:t>
      </w:r>
    </w:p>
    <w:p w14:paraId="5D38350A">
      <w:pPr>
        <w:pStyle w:val="167"/>
        <w:keepNext/>
        <w:keepLines/>
      </w:pPr>
      <w:r>
        <w:rPr>
          <w:color w:val="972A36"/>
        </w:rPr>
        <w:t xml:space="preserve">0522.  </w:t>
      </w:r>
      <w:r>
        <w:t>【判断题】 当皮肤沾上浓硫酸时，应立即用水冲洗，再用3%-5%的碳酸氢钠溶液洗，最后用水洗。()</w:t>
      </w:r>
      <w:r>
        <w:rPr>
          <w:b w:val="0"/>
          <w:color w:val="6C7784"/>
          <w:sz w:val="15"/>
        </w:rPr>
        <w:t xml:space="preserve">   [原题号 210619]</w:t>
      </w:r>
    </w:p>
    <w:p w14:paraId="25086C58">
      <w:pPr>
        <w:pStyle w:val="168"/>
        <w:keepLines/>
      </w:pPr>
      <w:r>
        <w:t>标准答案：错误</w:t>
      </w:r>
    </w:p>
    <w:p w14:paraId="4BD2F428">
      <w:pPr>
        <w:pStyle w:val="167"/>
        <w:keepNext/>
        <w:keepLines/>
      </w:pPr>
      <w:r>
        <w:rPr>
          <w:color w:val="972A36"/>
        </w:rPr>
        <w:t xml:space="preserve">0523.  </w:t>
      </w:r>
      <w:r>
        <w:t>【判断题】 长时间使用酒精灯时，为避免酒精燃烧耗尽，可以将酒精加满来延长使用时间。()</w:t>
      </w:r>
      <w:r>
        <w:rPr>
          <w:b w:val="0"/>
          <w:color w:val="6C7784"/>
          <w:sz w:val="15"/>
        </w:rPr>
        <w:t xml:space="preserve">   [原题号 210613]</w:t>
      </w:r>
    </w:p>
    <w:p w14:paraId="15509A14">
      <w:pPr>
        <w:pStyle w:val="168"/>
        <w:keepLines/>
      </w:pPr>
      <w:r>
        <w:t>标准答案：错误</w:t>
      </w:r>
    </w:p>
    <w:p w14:paraId="1503086F">
      <w:pPr>
        <w:pStyle w:val="167"/>
        <w:keepNext/>
        <w:keepLines/>
      </w:pPr>
      <w:r>
        <w:rPr>
          <w:color w:val="972A36"/>
        </w:rPr>
        <w:t xml:space="preserve">0524.  </w:t>
      </w:r>
      <w:r>
        <w:t>【判断题】 不能在敞口容器中存放易燃易爆物质。()</w:t>
      </w:r>
      <w:r>
        <w:rPr>
          <w:b w:val="0"/>
          <w:color w:val="6C7784"/>
          <w:sz w:val="15"/>
        </w:rPr>
        <w:t xml:space="preserve">   [原题号 210612]</w:t>
      </w:r>
    </w:p>
    <w:p w14:paraId="3F5ADE5E">
      <w:pPr>
        <w:pStyle w:val="168"/>
        <w:keepLines/>
      </w:pPr>
      <w:r>
        <w:t>标准答案：正确</w:t>
      </w:r>
    </w:p>
    <w:p w14:paraId="1FB27453">
      <w:pPr>
        <w:pStyle w:val="167"/>
        <w:keepNext/>
        <w:keepLines/>
      </w:pPr>
      <w:r>
        <w:rPr>
          <w:color w:val="972A36"/>
        </w:rPr>
        <w:t xml:space="preserve">0525.  </w:t>
      </w:r>
      <w:r>
        <w:t>【判断题】 在使用操作具有毒害性及腐蚀性的化学品时，若发生中毒灼伤事故，应掌握一定的现场急救措施，然后去医院就医。()</w:t>
      </w:r>
      <w:r>
        <w:rPr>
          <w:b w:val="0"/>
          <w:color w:val="6C7784"/>
          <w:sz w:val="15"/>
        </w:rPr>
        <w:t xml:space="preserve">   [原题号 210608]</w:t>
      </w:r>
    </w:p>
    <w:p w14:paraId="3338D810">
      <w:pPr>
        <w:pStyle w:val="168"/>
        <w:keepLines/>
      </w:pPr>
      <w:r>
        <w:t>标准答案：正确</w:t>
      </w:r>
    </w:p>
    <w:p w14:paraId="1BA75D5D">
      <w:pPr>
        <w:pStyle w:val="167"/>
        <w:keepNext/>
        <w:keepLines/>
      </w:pPr>
      <w:r>
        <w:rPr>
          <w:color w:val="972A36"/>
        </w:rPr>
        <w:t xml:space="preserve">0526.  </w:t>
      </w:r>
      <w:r>
        <w:t>【判断题】 在化学药品管理时，强氧化剂和强还原剂必须分开存放，使用时轻拿轻放，远离热源。()</w:t>
      </w:r>
      <w:r>
        <w:rPr>
          <w:b w:val="0"/>
          <w:color w:val="6C7784"/>
          <w:sz w:val="15"/>
        </w:rPr>
        <w:t xml:space="preserve">   [原题号 210606]</w:t>
      </w:r>
    </w:p>
    <w:p w14:paraId="115B4C1E">
      <w:pPr>
        <w:pStyle w:val="168"/>
        <w:keepLines/>
      </w:pPr>
      <w:r>
        <w:t>标准答案：正确</w:t>
      </w:r>
    </w:p>
    <w:p w14:paraId="6A8B9190">
      <w:pPr>
        <w:pStyle w:val="167"/>
        <w:keepNext/>
        <w:keepLines/>
      </w:pPr>
      <w:r>
        <w:rPr>
          <w:color w:val="972A36"/>
        </w:rPr>
        <w:t xml:space="preserve">0527.  </w:t>
      </w:r>
      <w:r>
        <w:t>【判断题】 易挥发药品的保存应：远离热源火源，于避光阴凉处保存，通风良好，不能装满。()</w:t>
      </w:r>
      <w:r>
        <w:rPr>
          <w:b w:val="0"/>
          <w:color w:val="6C7784"/>
          <w:sz w:val="15"/>
        </w:rPr>
        <w:t xml:space="preserve">   [原题号 210601]</w:t>
      </w:r>
    </w:p>
    <w:p w14:paraId="719FA4B6">
      <w:pPr>
        <w:pStyle w:val="168"/>
        <w:keepLines/>
      </w:pPr>
      <w:r>
        <w:t>标准答案：正确</w:t>
      </w:r>
    </w:p>
    <w:p w14:paraId="6BB782F9">
      <w:pPr>
        <w:pStyle w:val="167"/>
        <w:keepNext/>
        <w:keepLines/>
      </w:pPr>
      <w:r>
        <w:rPr>
          <w:color w:val="972A36"/>
        </w:rPr>
        <w:t xml:space="preserve">0528.  </w:t>
      </w:r>
      <w:r>
        <w:t>【判断题】 使用化学危险品时，可按多次使用量计算后一次性购买领用。()</w:t>
      </w:r>
      <w:r>
        <w:rPr>
          <w:b w:val="0"/>
          <w:color w:val="6C7784"/>
          <w:sz w:val="15"/>
        </w:rPr>
        <w:t xml:space="preserve">   [原题号 210592]</w:t>
      </w:r>
    </w:p>
    <w:p w14:paraId="227CBA3F">
      <w:pPr>
        <w:pStyle w:val="168"/>
        <w:keepLines/>
      </w:pPr>
      <w:r>
        <w:t>标准答案：错误</w:t>
      </w:r>
    </w:p>
    <w:p w14:paraId="6A3D71EE">
      <w:pPr>
        <w:pStyle w:val="167"/>
        <w:keepNext/>
        <w:keepLines/>
      </w:pPr>
      <w:r>
        <w:rPr>
          <w:color w:val="972A36"/>
        </w:rPr>
        <w:t xml:space="preserve">0529.  </w:t>
      </w:r>
      <w:r>
        <w:t>【判断题】 使用化学危险品的地方应备有相应的急救器材和用品，人员具备消防急救知识，并有定期检查和培训制度。()</w:t>
      </w:r>
      <w:r>
        <w:rPr>
          <w:b w:val="0"/>
          <w:color w:val="6C7784"/>
          <w:sz w:val="15"/>
        </w:rPr>
        <w:t xml:space="preserve">   [原题号 210591]</w:t>
      </w:r>
    </w:p>
    <w:p w14:paraId="0C4A5CDC">
      <w:pPr>
        <w:pStyle w:val="168"/>
        <w:keepLines/>
      </w:pPr>
      <w:r>
        <w:t>标准答案：正确</w:t>
      </w:r>
    </w:p>
    <w:p w14:paraId="700E9A9C">
      <w:pPr>
        <w:pStyle w:val="167"/>
        <w:keepNext/>
        <w:keepLines/>
      </w:pPr>
      <w:r>
        <w:rPr>
          <w:color w:val="972A36"/>
        </w:rPr>
        <w:t xml:space="preserve">0530.  </w:t>
      </w:r>
      <w:r>
        <w:t>【判断题】 实验产生的废液（废酸废碱等）和废弃固体物质可直接倒入下水道或普通垃圾桶。()</w:t>
      </w:r>
      <w:r>
        <w:rPr>
          <w:b w:val="0"/>
          <w:color w:val="6C7784"/>
          <w:sz w:val="15"/>
        </w:rPr>
        <w:t xml:space="preserve">   [原题号 210589]</w:t>
      </w:r>
    </w:p>
    <w:p w14:paraId="2EE98203">
      <w:pPr>
        <w:pStyle w:val="168"/>
        <w:keepLines/>
      </w:pPr>
      <w:r>
        <w:t>标准答案：错误</w:t>
      </w:r>
    </w:p>
    <w:p w14:paraId="1B07CE9B">
      <w:pPr>
        <w:pStyle w:val="167"/>
        <w:keepNext/>
        <w:keepLines/>
      </w:pPr>
      <w:r>
        <w:rPr>
          <w:color w:val="972A36"/>
        </w:rPr>
        <w:t xml:space="preserve">0531.  </w:t>
      </w:r>
      <w:r>
        <w:t>【判断题】 盛装危险化学品的包装，在经过处理之后，方可撕下标签，否则不能撕下相应的标签。()</w:t>
      </w:r>
      <w:r>
        <w:rPr>
          <w:b w:val="0"/>
          <w:color w:val="6C7784"/>
          <w:sz w:val="15"/>
        </w:rPr>
        <w:t xml:space="preserve">   [原题号 210588]</w:t>
      </w:r>
    </w:p>
    <w:p w14:paraId="28AC302C">
      <w:pPr>
        <w:pStyle w:val="168"/>
        <w:keepLines/>
      </w:pPr>
      <w:r>
        <w:t>标准答案：正确</w:t>
      </w:r>
    </w:p>
    <w:p w14:paraId="2C363236">
      <w:pPr>
        <w:pStyle w:val="167"/>
        <w:keepNext/>
        <w:keepLines/>
      </w:pPr>
      <w:r>
        <w:rPr>
          <w:color w:val="972A36"/>
        </w:rPr>
        <w:t xml:space="preserve">0532.  </w:t>
      </w:r>
      <w:r>
        <w:t>【判断题】 各院系要加强对剧毒有害特殊化学药品的管理，建立严格的领取发放登记和主管领导审批制度。()</w:t>
      </w:r>
      <w:r>
        <w:rPr>
          <w:b w:val="0"/>
          <w:color w:val="6C7784"/>
          <w:sz w:val="15"/>
        </w:rPr>
        <w:t xml:space="preserve">   [原题号 210585]</w:t>
      </w:r>
    </w:p>
    <w:p w14:paraId="5F67FF38">
      <w:pPr>
        <w:pStyle w:val="168"/>
        <w:keepLines/>
      </w:pPr>
      <w:r>
        <w:t>标准答案：正确</w:t>
      </w:r>
    </w:p>
    <w:p w14:paraId="49F2789F">
      <w:pPr>
        <w:pStyle w:val="167"/>
        <w:keepNext/>
        <w:keepLines/>
      </w:pPr>
      <w:r>
        <w:rPr>
          <w:color w:val="972A36"/>
        </w:rPr>
        <w:t xml:space="preserve">0533.  </w:t>
      </w:r>
      <w:r>
        <w:t>【判断题】 化学废液要用适当的容器盛装存放、定点保存，不需要分类收集。（）</w:t>
      </w:r>
      <w:r>
        <w:rPr>
          <w:b w:val="0"/>
          <w:color w:val="6C7784"/>
          <w:sz w:val="15"/>
        </w:rPr>
        <w:t xml:space="preserve">   [原题号 210560]</w:t>
      </w:r>
    </w:p>
    <w:p w14:paraId="4D307229">
      <w:pPr>
        <w:pStyle w:val="168"/>
        <w:keepLines/>
      </w:pPr>
      <w:r>
        <w:t>标准答案：错误</w:t>
      </w:r>
    </w:p>
    <w:p w14:paraId="62AF8FAF">
      <w:pPr>
        <w:pStyle w:val="167"/>
        <w:keepNext/>
        <w:keepLines/>
      </w:pPr>
      <w:r>
        <w:rPr>
          <w:color w:val="972A36"/>
        </w:rPr>
        <w:t xml:space="preserve">0534.  </w:t>
      </w:r>
      <w:r>
        <w:t>【判断题】 H2O2、AgNO3、AgCl、KMnO4、草酸见光易分解，应置于棕色瓶内，放在阴凉避光处。（）</w:t>
      </w:r>
      <w:r>
        <w:rPr>
          <w:b w:val="0"/>
          <w:color w:val="6C7784"/>
          <w:sz w:val="15"/>
        </w:rPr>
        <w:t xml:space="preserve">   [原题号 210557]</w:t>
      </w:r>
    </w:p>
    <w:p w14:paraId="68D72E1C">
      <w:pPr>
        <w:pStyle w:val="168"/>
        <w:keepLines/>
      </w:pPr>
      <w:r>
        <w:t>标准答案：正确</w:t>
      </w:r>
    </w:p>
    <w:p w14:paraId="5D89BBB4">
      <w:pPr>
        <w:pStyle w:val="167"/>
        <w:keepNext/>
        <w:keepLines/>
      </w:pPr>
      <w:r>
        <w:rPr>
          <w:color w:val="972A36"/>
        </w:rPr>
        <w:t xml:space="preserve">0535.  </w:t>
      </w:r>
      <w:r>
        <w:t>【判断题】 在使用化学品的工作场所吸烟,可能会造成火灾和爆炸,但不会中毒。（）</w:t>
      </w:r>
      <w:r>
        <w:rPr>
          <w:b w:val="0"/>
          <w:color w:val="6C7784"/>
          <w:sz w:val="15"/>
        </w:rPr>
        <w:t xml:space="preserve">   [原题号 210555]</w:t>
      </w:r>
    </w:p>
    <w:p w14:paraId="4ADDF7C7">
      <w:pPr>
        <w:pStyle w:val="168"/>
        <w:keepLines/>
      </w:pPr>
      <w:r>
        <w:t>标准答案：错误</w:t>
      </w:r>
    </w:p>
    <w:p w14:paraId="4FB54060">
      <w:pPr>
        <w:pStyle w:val="167"/>
        <w:keepNext/>
        <w:keepLines/>
      </w:pPr>
      <w:r>
        <w:rPr>
          <w:color w:val="972A36"/>
        </w:rPr>
        <w:t xml:space="preserve">0536.  </w:t>
      </w:r>
      <w:r>
        <w:t>【判断题】 化学爆炸品的主要特点是:反应速度极快，放出大量的热，产生大量的气体，只有上述三者都同时具备的化学反应才能发生爆炸。（）</w:t>
      </w:r>
      <w:r>
        <w:rPr>
          <w:b w:val="0"/>
          <w:color w:val="6C7784"/>
          <w:sz w:val="15"/>
        </w:rPr>
        <w:t xml:space="preserve">   [原题号 210554]</w:t>
      </w:r>
    </w:p>
    <w:p w14:paraId="2A16059C">
      <w:pPr>
        <w:pStyle w:val="168"/>
        <w:keepLines/>
      </w:pPr>
      <w:r>
        <w:t>标准答案：正确</w:t>
      </w:r>
    </w:p>
    <w:p w14:paraId="07DEF63C">
      <w:pPr>
        <w:pStyle w:val="167"/>
        <w:keepNext/>
        <w:keepLines/>
      </w:pPr>
      <w:r>
        <w:rPr>
          <w:color w:val="972A36"/>
        </w:rPr>
        <w:t xml:space="preserve">0537.  </w:t>
      </w:r>
      <w:r>
        <w:t>【判断题】 做危险化学实验时应配带各种眼镜进行防护，包括戴隐形眼镜。（）</w:t>
      </w:r>
      <w:r>
        <w:rPr>
          <w:b w:val="0"/>
          <w:color w:val="6C7784"/>
          <w:sz w:val="15"/>
        </w:rPr>
        <w:t xml:space="preserve">   [原题号 210552]</w:t>
      </w:r>
    </w:p>
    <w:p w14:paraId="4FE98759">
      <w:pPr>
        <w:pStyle w:val="168"/>
        <w:keepLines/>
      </w:pPr>
      <w:r>
        <w:t>标准答案：错误</w:t>
      </w:r>
    </w:p>
    <w:p w14:paraId="2D086D7C">
      <w:pPr>
        <w:pStyle w:val="167"/>
        <w:keepNext/>
        <w:keepLines/>
      </w:pPr>
      <w:r>
        <w:rPr>
          <w:color w:val="972A36"/>
        </w:rPr>
        <w:t xml:space="preserve">0538.  </w:t>
      </w:r>
      <w:r>
        <w:t>【判断题】 有机溶剂能穿过皮肤进入人体，应避免直接与皮肤接触。（）</w:t>
      </w:r>
      <w:r>
        <w:rPr>
          <w:b w:val="0"/>
          <w:color w:val="6C7784"/>
          <w:sz w:val="15"/>
        </w:rPr>
        <w:t xml:space="preserve">   [原题号 210551]</w:t>
      </w:r>
    </w:p>
    <w:p w14:paraId="0E089CE5">
      <w:pPr>
        <w:pStyle w:val="168"/>
        <w:keepLines/>
      </w:pPr>
      <w:r>
        <w:t>标准答案：正确</w:t>
      </w:r>
    </w:p>
    <w:p w14:paraId="1CFFD48D">
      <w:pPr>
        <w:pStyle w:val="167"/>
        <w:keepNext/>
        <w:keepLines/>
      </w:pPr>
      <w:r>
        <w:rPr>
          <w:color w:val="972A36"/>
        </w:rPr>
        <w:t xml:space="preserve">0539.  </w:t>
      </w:r>
      <w:r>
        <w:t>【判断题】 走廊比较通风时，可存放危险化学品。（）</w:t>
      </w:r>
      <w:r>
        <w:rPr>
          <w:b w:val="0"/>
          <w:color w:val="6C7784"/>
          <w:sz w:val="15"/>
        </w:rPr>
        <w:t xml:space="preserve">   [原题号 210548]</w:t>
      </w:r>
    </w:p>
    <w:p w14:paraId="3F6CC44A">
      <w:pPr>
        <w:pStyle w:val="168"/>
        <w:keepLines/>
      </w:pPr>
      <w:r>
        <w:t>标准答案：错误</w:t>
      </w:r>
    </w:p>
    <w:p w14:paraId="366D35D1">
      <w:pPr>
        <w:pStyle w:val="167"/>
        <w:keepNext/>
        <w:keepLines/>
      </w:pPr>
      <w:r>
        <w:rPr>
          <w:color w:val="972A36"/>
        </w:rPr>
        <w:t xml:space="preserve">0540.  </w:t>
      </w:r>
      <w:r>
        <w:t>【判断题】 各实验室对所产生的化学废弃物必须要实行集中分类存放，贴好标签，然后送学校中转站，统一处置。（）</w:t>
      </w:r>
      <w:r>
        <w:rPr>
          <w:b w:val="0"/>
          <w:color w:val="6C7784"/>
          <w:sz w:val="15"/>
        </w:rPr>
        <w:t xml:space="preserve">   [原题号 210546]</w:t>
      </w:r>
    </w:p>
    <w:p w14:paraId="15BD8924">
      <w:pPr>
        <w:pStyle w:val="168"/>
        <w:keepLines/>
      </w:pPr>
      <w:r>
        <w:t>标准答案：正确</w:t>
      </w:r>
    </w:p>
    <w:p w14:paraId="3A4B3D9A">
      <w:pPr>
        <w:pStyle w:val="167"/>
        <w:keepNext/>
        <w:keepLines/>
      </w:pPr>
      <w:r>
        <w:rPr>
          <w:color w:val="972A36"/>
        </w:rPr>
        <w:t xml:space="preserve">0541.  </w:t>
      </w:r>
      <w:r>
        <w:t>【判断题】 实验室灭火的方法要针对起因选用合适的方法。一般小火可用湿布、石棉布或沙子覆盖燃烧物即可灭火。（）</w:t>
      </w:r>
      <w:r>
        <w:rPr>
          <w:b w:val="0"/>
          <w:color w:val="6C7784"/>
          <w:sz w:val="15"/>
        </w:rPr>
        <w:t xml:space="preserve">   [原题号 210469]</w:t>
      </w:r>
    </w:p>
    <w:p w14:paraId="2C370267">
      <w:pPr>
        <w:pStyle w:val="168"/>
        <w:keepLines/>
      </w:pPr>
      <w:r>
        <w:t>标准答案：正确</w:t>
      </w:r>
    </w:p>
    <w:p w14:paraId="5E61A25D">
      <w:pPr>
        <w:pStyle w:val="167"/>
        <w:keepNext/>
        <w:keepLines/>
      </w:pPr>
      <w:r>
        <w:rPr>
          <w:color w:val="972A36"/>
        </w:rPr>
        <w:t xml:space="preserve">0542.  </w:t>
      </w:r>
      <w:r>
        <w:t>【判断题】 实验时,禁止用口吸方式移液。（）</w:t>
      </w:r>
      <w:r>
        <w:rPr>
          <w:b w:val="0"/>
          <w:color w:val="6C7784"/>
          <w:sz w:val="15"/>
        </w:rPr>
        <w:t xml:space="preserve">   [原题号 210467]</w:t>
      </w:r>
    </w:p>
    <w:p w14:paraId="3B7B6A8F">
      <w:pPr>
        <w:pStyle w:val="168"/>
        <w:keepLines/>
      </w:pPr>
      <w:r>
        <w:t>标准答案：正确</w:t>
      </w:r>
    </w:p>
    <w:p w14:paraId="3589842A">
      <w:pPr>
        <w:pStyle w:val="167"/>
        <w:keepNext/>
        <w:keepLines/>
      </w:pPr>
      <w:r>
        <w:rPr>
          <w:color w:val="972A36"/>
        </w:rPr>
        <w:t xml:space="preserve">0543.  </w:t>
      </w:r>
      <w:r>
        <w:t>【判断题】 实验结束后，要关闭设备，断开电源，并将有关实验用品整理好</w:t>
      </w:r>
      <w:r>
        <w:rPr>
          <w:b w:val="0"/>
          <w:color w:val="6C7784"/>
          <w:sz w:val="15"/>
        </w:rPr>
        <w:t xml:space="preserve">   [原题号 210459]</w:t>
      </w:r>
    </w:p>
    <w:p w14:paraId="25492D04">
      <w:pPr>
        <w:pStyle w:val="168"/>
        <w:keepLines/>
      </w:pPr>
      <w:r>
        <w:t>标准答案：正确</w:t>
      </w:r>
    </w:p>
    <w:p w14:paraId="689D578F">
      <w:pPr>
        <w:pStyle w:val="167"/>
        <w:keepNext/>
        <w:keepLines/>
      </w:pPr>
      <w:r>
        <w:rPr>
          <w:color w:val="972A36"/>
        </w:rPr>
        <w:t xml:space="preserve">0544.  </w:t>
      </w:r>
      <w:r>
        <w:t>【判断题】 氢氧化钠、氨等具有低毒性。</w:t>
      </w:r>
      <w:r>
        <w:rPr>
          <w:b w:val="0"/>
          <w:color w:val="6C7784"/>
          <w:sz w:val="15"/>
        </w:rPr>
        <w:t xml:space="preserve">   [原题号 210458]</w:t>
      </w:r>
    </w:p>
    <w:p w14:paraId="5BFC3E62">
      <w:pPr>
        <w:pStyle w:val="168"/>
        <w:keepLines/>
      </w:pPr>
      <w:r>
        <w:t>标准答案：正确</w:t>
      </w:r>
    </w:p>
    <w:p w14:paraId="463D9AB1">
      <w:pPr>
        <w:pStyle w:val="167"/>
        <w:keepNext/>
        <w:keepLines/>
      </w:pPr>
      <w:r>
        <w:rPr>
          <w:color w:val="972A36"/>
        </w:rPr>
        <w:t xml:space="preserve">0545.  </w:t>
      </w:r>
      <w:r>
        <w:t>【判断题】 甲醇、甲苯、二甲苯、三氯乙烯、苯酚等具有中等毒性。</w:t>
      </w:r>
      <w:r>
        <w:rPr>
          <w:b w:val="0"/>
          <w:color w:val="6C7784"/>
          <w:sz w:val="15"/>
        </w:rPr>
        <w:t xml:space="preserve">   [原题号 210457]</w:t>
      </w:r>
    </w:p>
    <w:p w14:paraId="26F7374D">
      <w:pPr>
        <w:pStyle w:val="168"/>
        <w:keepLines/>
      </w:pPr>
      <w:r>
        <w:t>标准答案：正确</w:t>
      </w:r>
    </w:p>
    <w:p w14:paraId="119B2857">
      <w:pPr>
        <w:pStyle w:val="167"/>
        <w:keepNext/>
        <w:keepLines/>
      </w:pPr>
      <w:r>
        <w:rPr>
          <w:color w:val="972A36"/>
        </w:rPr>
        <w:t xml:space="preserve">0546.  </w:t>
      </w:r>
      <w:r>
        <w:t>【判断题】 砷及其无机化合物、黄磷、碘甲烷、甲基丙烯酸甲酯、氰化物等具有剧毒性。</w:t>
      </w:r>
      <w:r>
        <w:rPr>
          <w:b w:val="0"/>
          <w:color w:val="6C7784"/>
          <w:sz w:val="15"/>
        </w:rPr>
        <w:t xml:space="preserve">   [原题号 210455]</w:t>
      </w:r>
    </w:p>
    <w:p w14:paraId="0F9A1D93">
      <w:pPr>
        <w:pStyle w:val="168"/>
        <w:keepLines/>
      </w:pPr>
      <w:r>
        <w:t>标准答案：正确</w:t>
      </w:r>
    </w:p>
    <w:p w14:paraId="4970E913">
      <w:pPr>
        <w:pStyle w:val="167"/>
        <w:keepNext/>
        <w:keepLines/>
      </w:pPr>
      <w:r>
        <w:rPr>
          <w:color w:val="972A36"/>
        </w:rPr>
        <w:t xml:space="preserve">0547.  </w:t>
      </w:r>
      <w:r>
        <w:t>【判断题】 氯仿、笑气（N2O）具有麻醉作用。</w:t>
      </w:r>
      <w:r>
        <w:rPr>
          <w:b w:val="0"/>
          <w:color w:val="6C7784"/>
          <w:sz w:val="15"/>
        </w:rPr>
        <w:t xml:space="preserve">   [原题号 210454]</w:t>
      </w:r>
    </w:p>
    <w:p w14:paraId="22059067">
      <w:pPr>
        <w:pStyle w:val="168"/>
        <w:keepLines/>
      </w:pPr>
      <w:r>
        <w:t>标准答案：正确</w:t>
      </w:r>
    </w:p>
    <w:p w14:paraId="0D15B582">
      <w:pPr>
        <w:pStyle w:val="167"/>
        <w:keepNext/>
        <w:keepLines/>
      </w:pPr>
      <w:r>
        <w:rPr>
          <w:color w:val="972A36"/>
        </w:rPr>
        <w:t xml:space="preserve">0548.  </w:t>
      </w:r>
      <w:r>
        <w:t>【判断题】 乙醚、甲苯、汽油、丙酮、甲醇和煤油均属于易燃物质。</w:t>
      </w:r>
      <w:r>
        <w:rPr>
          <w:b w:val="0"/>
          <w:color w:val="6C7784"/>
          <w:sz w:val="15"/>
        </w:rPr>
        <w:t xml:space="preserve">   [原题号 210450]</w:t>
      </w:r>
    </w:p>
    <w:p w14:paraId="638C2FA8">
      <w:pPr>
        <w:pStyle w:val="168"/>
        <w:keepLines/>
      </w:pPr>
      <w:r>
        <w:t>标准答案：正确</w:t>
      </w:r>
    </w:p>
    <w:p w14:paraId="5C04B91D">
      <w:pPr>
        <w:pStyle w:val="167"/>
        <w:keepNext/>
        <w:keepLines/>
      </w:pPr>
      <w:r>
        <w:rPr>
          <w:color w:val="972A36"/>
        </w:rPr>
        <w:t xml:space="preserve">0549.  </w:t>
      </w:r>
      <w:r>
        <w:t>【判断题】 二氧化硫、三氧化硫、挥发性酸类、氨水对皮肤粘膜和眼、鼻、喉粘膜都有很强的刺激性。</w:t>
      </w:r>
      <w:r>
        <w:rPr>
          <w:b w:val="0"/>
          <w:color w:val="6C7784"/>
          <w:sz w:val="15"/>
        </w:rPr>
        <w:t xml:space="preserve">   [原题号 210443]</w:t>
      </w:r>
    </w:p>
    <w:p w14:paraId="04EB6BA2">
      <w:pPr>
        <w:pStyle w:val="168"/>
        <w:keepLines/>
      </w:pPr>
      <w:r>
        <w:t>标准答案：正确</w:t>
      </w:r>
    </w:p>
    <w:p w14:paraId="5BCB0AD8">
      <w:pPr>
        <w:pStyle w:val="167"/>
        <w:keepNext/>
        <w:keepLines/>
      </w:pPr>
      <w:r>
        <w:rPr>
          <w:color w:val="972A36"/>
        </w:rPr>
        <w:t xml:space="preserve">0550.  </w:t>
      </w:r>
      <w:r>
        <w:t>【判断题】 苯胺类、硝基苯等可通过皮肤或粘膜吸收而使人中毒。</w:t>
      </w:r>
      <w:r>
        <w:rPr>
          <w:b w:val="0"/>
          <w:color w:val="6C7784"/>
          <w:sz w:val="15"/>
        </w:rPr>
        <w:t xml:space="preserve">   [原题号 210442]</w:t>
      </w:r>
    </w:p>
    <w:p w14:paraId="4B6908BA">
      <w:pPr>
        <w:pStyle w:val="168"/>
        <w:keepLines/>
      </w:pPr>
      <w:r>
        <w:t>标准答案：正确</w:t>
      </w:r>
    </w:p>
    <w:p w14:paraId="7F1330FF">
      <w:pPr>
        <w:pStyle w:val="167"/>
        <w:keepNext/>
        <w:keepLines/>
      </w:pPr>
      <w:r>
        <w:rPr>
          <w:color w:val="972A36"/>
        </w:rPr>
        <w:t xml:space="preserve">0551.  </w:t>
      </w:r>
      <w:r>
        <w:t>【判断题】 Hg通常经过皮肤和消化道进入人体。</w:t>
      </w:r>
      <w:r>
        <w:rPr>
          <w:b w:val="0"/>
          <w:color w:val="6C7784"/>
          <w:sz w:val="15"/>
        </w:rPr>
        <w:t xml:space="preserve">   [原题号 210439]</w:t>
      </w:r>
    </w:p>
    <w:p w14:paraId="7DF8D755">
      <w:pPr>
        <w:pStyle w:val="168"/>
        <w:keepLines/>
      </w:pPr>
      <w:r>
        <w:t>标准答案：错误</w:t>
      </w:r>
    </w:p>
    <w:p w14:paraId="74E87412">
      <w:pPr>
        <w:pStyle w:val="167"/>
        <w:keepNext/>
        <w:keepLines/>
      </w:pPr>
      <w:r>
        <w:rPr>
          <w:color w:val="972A36"/>
        </w:rPr>
        <w:t xml:space="preserve">0552.  </w:t>
      </w:r>
      <w:r>
        <w:t>【多选题】 下列药品中需在棕色瓶中或用黑纸包裹，且置于低温阴凉处的有（）。</w:t>
      </w:r>
      <w:r>
        <w:rPr>
          <w:b w:val="0"/>
          <w:color w:val="6C7784"/>
          <w:sz w:val="15"/>
        </w:rPr>
        <w:t xml:space="preserve">   [原题号 210345]</w:t>
      </w:r>
    </w:p>
    <w:p w14:paraId="687C32F3">
      <w:pPr>
        <w:pStyle w:val="169"/>
        <w:keepNext/>
        <w:keepLines/>
        <w:ind w:left="259" w:hanging="259"/>
      </w:pPr>
      <w:r>
        <w:rPr>
          <w:b/>
        </w:rPr>
        <w:t xml:space="preserve">A.  </w:t>
      </w:r>
      <w:r>
        <w:t>卤化银</w:t>
      </w:r>
    </w:p>
    <w:p w14:paraId="07A30851">
      <w:pPr>
        <w:pStyle w:val="169"/>
        <w:keepNext/>
        <w:keepLines/>
        <w:ind w:left="259" w:hanging="259"/>
      </w:pPr>
      <w:r>
        <w:rPr>
          <w:b/>
        </w:rPr>
        <w:t xml:space="preserve">B.  </w:t>
      </w:r>
      <w:r>
        <w:t>浓硝酸</w:t>
      </w:r>
    </w:p>
    <w:p w14:paraId="6AD0F2CB">
      <w:pPr>
        <w:pStyle w:val="169"/>
        <w:keepNext/>
        <w:keepLines/>
        <w:ind w:left="259" w:hanging="259"/>
      </w:pPr>
      <w:r>
        <w:rPr>
          <w:b/>
        </w:rPr>
        <w:t xml:space="preserve">C.  </w:t>
      </w:r>
      <w:r>
        <w:t>过氧化氢</w:t>
      </w:r>
    </w:p>
    <w:p w14:paraId="3F06F2E7">
      <w:pPr>
        <w:pStyle w:val="169"/>
        <w:keepNext/>
        <w:keepLines/>
        <w:ind w:left="259" w:hanging="259"/>
      </w:pPr>
      <w:r>
        <w:rPr>
          <w:b/>
        </w:rPr>
        <w:t xml:space="preserve">D.  </w:t>
      </w:r>
      <w:r>
        <w:t>冰醋酸</w:t>
      </w:r>
    </w:p>
    <w:p w14:paraId="1E69D102">
      <w:pPr>
        <w:pStyle w:val="168"/>
        <w:keepLines/>
      </w:pPr>
      <w:r>
        <w:t>标准答案：A、B、C</w:t>
      </w:r>
    </w:p>
    <w:p w14:paraId="2CBF0CAA">
      <w:pPr>
        <w:pStyle w:val="167"/>
        <w:keepNext/>
        <w:keepLines/>
      </w:pPr>
      <w:r>
        <w:rPr>
          <w:color w:val="972A36"/>
        </w:rPr>
        <w:t xml:space="preserve">0553.  </w:t>
      </w:r>
      <w:r>
        <w:t>【多选题】 容器中的溶剂发生燃烧时应（）。</w:t>
      </w:r>
      <w:r>
        <w:rPr>
          <w:b w:val="0"/>
          <w:color w:val="6C7784"/>
          <w:sz w:val="15"/>
        </w:rPr>
        <w:t xml:space="preserve">   [原题号 210344]</w:t>
      </w:r>
    </w:p>
    <w:p w14:paraId="0CA3CAE0">
      <w:pPr>
        <w:pStyle w:val="169"/>
        <w:keepNext/>
        <w:keepLines/>
        <w:ind w:left="259" w:hanging="259"/>
      </w:pPr>
      <w:r>
        <w:rPr>
          <w:b/>
        </w:rPr>
        <w:t xml:space="preserve">A.  </w:t>
      </w:r>
      <w:r>
        <w:t>用干粉灭火器灭火</w:t>
      </w:r>
    </w:p>
    <w:p w14:paraId="61DFAEEF">
      <w:pPr>
        <w:pStyle w:val="169"/>
        <w:keepNext/>
        <w:keepLines/>
        <w:ind w:left="259" w:hanging="259"/>
      </w:pPr>
      <w:r>
        <w:rPr>
          <w:b/>
        </w:rPr>
        <w:t xml:space="preserve">B.  </w:t>
      </w:r>
      <w:r>
        <w:t>加水灭火</w:t>
      </w:r>
    </w:p>
    <w:p w14:paraId="1D2B1448">
      <w:pPr>
        <w:pStyle w:val="169"/>
        <w:keepNext/>
        <w:keepLines/>
        <w:ind w:left="259" w:hanging="259"/>
      </w:pPr>
      <w:r>
        <w:rPr>
          <w:b/>
        </w:rPr>
        <w:t xml:space="preserve">C.  </w:t>
      </w:r>
      <w:r>
        <w:t>加砂子灭火</w:t>
      </w:r>
    </w:p>
    <w:p w14:paraId="34A80964">
      <w:pPr>
        <w:pStyle w:val="169"/>
        <w:keepNext/>
        <w:keepLines/>
        <w:ind w:left="259" w:hanging="259"/>
      </w:pPr>
      <w:r>
        <w:rPr>
          <w:b/>
        </w:rPr>
        <w:t xml:space="preserve">D.  </w:t>
      </w:r>
      <w:r>
        <w:t>用瓷砖、玻璃片或石棉布盖熄</w:t>
      </w:r>
    </w:p>
    <w:p w14:paraId="0FA2D86F">
      <w:pPr>
        <w:pStyle w:val="168"/>
        <w:keepLines/>
      </w:pPr>
      <w:r>
        <w:t>标准答案：A、D</w:t>
      </w:r>
    </w:p>
    <w:p w14:paraId="17A466FD">
      <w:pPr>
        <w:pStyle w:val="167"/>
        <w:keepNext/>
        <w:keepLines/>
      </w:pPr>
      <w:r>
        <w:rPr>
          <w:color w:val="972A36"/>
        </w:rPr>
        <w:t xml:space="preserve">0554.  </w:t>
      </w:r>
      <w:r>
        <w:t>【多选题】 使用高温实验装置时应注意（）。</w:t>
      </w:r>
      <w:r>
        <w:rPr>
          <w:b w:val="0"/>
          <w:color w:val="6C7784"/>
          <w:sz w:val="15"/>
        </w:rPr>
        <w:t xml:space="preserve">   [原题号 210341]</w:t>
      </w:r>
    </w:p>
    <w:p w14:paraId="2529C370">
      <w:pPr>
        <w:pStyle w:val="169"/>
        <w:keepNext/>
        <w:keepLines/>
        <w:ind w:left="259" w:hanging="259"/>
      </w:pPr>
      <w:r>
        <w:rPr>
          <w:b/>
        </w:rPr>
        <w:t xml:space="preserve">A.  </w:t>
      </w:r>
      <w:r>
        <w:t>注意防护，避免烫伤</w:t>
      </w:r>
    </w:p>
    <w:p w14:paraId="3A99A086">
      <w:pPr>
        <w:pStyle w:val="169"/>
        <w:keepNext/>
        <w:keepLines/>
        <w:ind w:left="259" w:hanging="259"/>
      </w:pPr>
      <w:r>
        <w:rPr>
          <w:b/>
        </w:rPr>
        <w:t xml:space="preserve">B.  </w:t>
      </w:r>
      <w:r>
        <w:t>熟悉高温装置的使用方法，并严格按照规程操作</w:t>
      </w:r>
    </w:p>
    <w:p w14:paraId="12209064">
      <w:pPr>
        <w:pStyle w:val="169"/>
        <w:keepNext/>
        <w:keepLines/>
        <w:ind w:left="259" w:hanging="259"/>
      </w:pPr>
      <w:r>
        <w:rPr>
          <w:b/>
        </w:rPr>
        <w:t xml:space="preserve">C.  </w:t>
      </w:r>
      <w:r>
        <w:t>使用高温实验装置时，要求在有防火设施的室内进行，并保持通风良好</w:t>
      </w:r>
    </w:p>
    <w:p w14:paraId="296CF773">
      <w:pPr>
        <w:pStyle w:val="169"/>
        <w:keepNext/>
        <w:keepLines/>
        <w:ind w:left="259" w:hanging="259"/>
      </w:pPr>
      <w:r>
        <w:rPr>
          <w:b/>
        </w:rPr>
        <w:t xml:space="preserve">D.  </w:t>
      </w:r>
      <w:r>
        <w:t>实验中可以离开，无人看守</w:t>
      </w:r>
    </w:p>
    <w:p w14:paraId="62353ADE">
      <w:pPr>
        <w:pStyle w:val="168"/>
        <w:keepLines/>
      </w:pPr>
      <w:r>
        <w:t>标准答案：A、B、C</w:t>
      </w:r>
    </w:p>
    <w:p w14:paraId="7C3282D8">
      <w:pPr>
        <w:pStyle w:val="167"/>
        <w:keepNext/>
        <w:keepLines/>
      </w:pPr>
      <w:r>
        <w:rPr>
          <w:color w:val="972A36"/>
        </w:rPr>
        <w:t xml:space="preserve">0555.  </w:t>
      </w:r>
      <w:r>
        <w:t>【多选题】 下列处理废液的措施正确的是（）。</w:t>
      </w:r>
      <w:r>
        <w:rPr>
          <w:b w:val="0"/>
          <w:color w:val="6C7784"/>
          <w:sz w:val="15"/>
        </w:rPr>
        <w:t xml:space="preserve">   [原题号 210340]</w:t>
      </w:r>
    </w:p>
    <w:p w14:paraId="168BAA39">
      <w:pPr>
        <w:pStyle w:val="169"/>
        <w:keepNext/>
        <w:keepLines/>
        <w:ind w:left="259" w:hanging="259"/>
      </w:pPr>
      <w:r>
        <w:rPr>
          <w:b/>
        </w:rPr>
        <w:t xml:space="preserve">A.  </w:t>
      </w:r>
      <w:r>
        <w:t>用剩的液体倒回原瓶中以免浪费</w:t>
      </w:r>
    </w:p>
    <w:p w14:paraId="573D4AB2">
      <w:pPr>
        <w:pStyle w:val="169"/>
        <w:keepNext/>
        <w:keepLines/>
        <w:ind w:left="259" w:hanging="259"/>
      </w:pPr>
      <w:r>
        <w:rPr>
          <w:b/>
        </w:rPr>
        <w:t xml:space="preserve">B.  </w:t>
      </w:r>
      <w:r>
        <w:t>废液收集起来放在指定位置，统一进行处理</w:t>
      </w:r>
    </w:p>
    <w:p w14:paraId="794D651C">
      <w:pPr>
        <w:pStyle w:val="169"/>
        <w:keepNext/>
        <w:keepLines/>
        <w:ind w:left="259" w:hanging="259"/>
      </w:pPr>
      <w:r>
        <w:rPr>
          <w:b/>
        </w:rPr>
        <w:t xml:space="preserve">C.  </w:t>
      </w:r>
      <w:r>
        <w:t>禁止将水以外的任何物质倒入下水道，以免造成环境污染和处理人员危险</w:t>
      </w:r>
    </w:p>
    <w:p w14:paraId="71DE087D">
      <w:pPr>
        <w:pStyle w:val="169"/>
        <w:keepNext/>
        <w:keepLines/>
        <w:ind w:left="259" w:hanging="259"/>
      </w:pPr>
      <w:r>
        <w:rPr>
          <w:b/>
        </w:rPr>
        <w:t xml:space="preserve">D.  </w:t>
      </w:r>
      <w:r>
        <w:t>因为氢氟酸为弱酸，因此可以将其废液倒入到浓硫酸的收集桶里，但是禁止倒入氢氧化钠桶里</w:t>
      </w:r>
    </w:p>
    <w:p w14:paraId="3FF8C719">
      <w:pPr>
        <w:pStyle w:val="168"/>
        <w:keepLines/>
      </w:pPr>
      <w:r>
        <w:t>标准答案：B、C</w:t>
      </w:r>
    </w:p>
    <w:p w14:paraId="43A01B0A">
      <w:pPr>
        <w:pStyle w:val="167"/>
        <w:keepNext/>
        <w:keepLines/>
      </w:pPr>
      <w:r>
        <w:rPr>
          <w:color w:val="972A36"/>
        </w:rPr>
        <w:t xml:space="preserve">0556.  </w:t>
      </w:r>
      <w:r>
        <w:t>【多选题】 扑救易燃液体火灾时，以下哪些方法是错误的？</w:t>
      </w:r>
      <w:r>
        <w:rPr>
          <w:b w:val="0"/>
          <w:color w:val="6C7784"/>
          <w:sz w:val="15"/>
        </w:rPr>
        <w:t xml:space="preserve">   [原题号 210331]</w:t>
      </w:r>
    </w:p>
    <w:p w14:paraId="1B05D908">
      <w:pPr>
        <w:pStyle w:val="169"/>
        <w:keepNext/>
        <w:keepLines/>
        <w:ind w:left="259" w:hanging="259"/>
      </w:pPr>
      <w:r>
        <w:rPr>
          <w:b/>
        </w:rPr>
        <w:t xml:space="preserve">A.  </w:t>
      </w:r>
      <w:r>
        <w:t>用灭火器</w:t>
      </w:r>
    </w:p>
    <w:p w14:paraId="4F188520">
      <w:pPr>
        <w:pStyle w:val="169"/>
        <w:keepNext/>
        <w:keepLines/>
        <w:ind w:left="259" w:hanging="259"/>
      </w:pPr>
      <w:r>
        <w:rPr>
          <w:b/>
        </w:rPr>
        <w:t xml:space="preserve">B.  </w:t>
      </w:r>
      <w:r>
        <w:t>用水泼</w:t>
      </w:r>
    </w:p>
    <w:p w14:paraId="44E6B249">
      <w:pPr>
        <w:pStyle w:val="169"/>
        <w:keepNext/>
        <w:keepLines/>
        <w:ind w:left="259" w:hanging="259"/>
      </w:pPr>
      <w:r>
        <w:rPr>
          <w:b/>
        </w:rPr>
        <w:t xml:space="preserve">C.  </w:t>
      </w:r>
      <w:r>
        <w:t>扑打</w:t>
      </w:r>
    </w:p>
    <w:p w14:paraId="140DDAA5">
      <w:pPr>
        <w:pStyle w:val="169"/>
        <w:keepNext/>
        <w:keepLines/>
        <w:ind w:left="259" w:hanging="259"/>
      </w:pPr>
      <w:r>
        <w:rPr>
          <w:b/>
        </w:rPr>
        <w:t xml:space="preserve">D.  </w:t>
      </w:r>
      <w:r>
        <w:t>用衣物扑</w:t>
      </w:r>
    </w:p>
    <w:p w14:paraId="277175BF">
      <w:pPr>
        <w:pStyle w:val="168"/>
        <w:keepLines/>
      </w:pPr>
      <w:r>
        <w:t>标准答案：B、C、D</w:t>
      </w:r>
    </w:p>
    <w:p w14:paraId="68956A32">
      <w:pPr>
        <w:pStyle w:val="167"/>
        <w:keepNext/>
        <w:keepLines/>
      </w:pPr>
      <w:r>
        <w:rPr>
          <w:color w:val="972A36"/>
        </w:rPr>
        <w:t xml:space="preserve">0557.  </w:t>
      </w:r>
      <w:r>
        <w:t>【判断题】 乙醇等挥发性试剂不能放入普通冰箱中存放，以防止其挥发后遇冰箱电火花爆炸。()</w:t>
      </w:r>
      <w:r>
        <w:rPr>
          <w:b w:val="0"/>
          <w:color w:val="6C7784"/>
          <w:sz w:val="15"/>
        </w:rPr>
        <w:t xml:space="preserve">   [原题号 210196]</w:t>
      </w:r>
    </w:p>
    <w:p w14:paraId="61B40130">
      <w:pPr>
        <w:pStyle w:val="168"/>
        <w:keepLines/>
      </w:pPr>
      <w:r>
        <w:t>标准答案：正确</w:t>
      </w:r>
    </w:p>
    <w:p w14:paraId="7147E0A4">
      <w:pPr>
        <w:pStyle w:val="167"/>
        <w:keepNext/>
        <w:keepLines/>
      </w:pPr>
      <w:r>
        <w:rPr>
          <w:color w:val="972A36"/>
        </w:rPr>
        <w:t xml:space="preserve">0558.  </w:t>
      </w:r>
      <w:r>
        <w:t>【判断题】 强酸灼伤时，必须先用大量流水彻底冲洗，然后在皮肤上擦拭碱性药物，否则会加重皮肤损伤。()</w:t>
      </w:r>
      <w:r>
        <w:rPr>
          <w:b w:val="0"/>
          <w:color w:val="6C7784"/>
          <w:sz w:val="15"/>
        </w:rPr>
        <w:t xml:space="preserve">   [原题号 210174]</w:t>
      </w:r>
    </w:p>
    <w:p w14:paraId="6E981166">
      <w:pPr>
        <w:pStyle w:val="168"/>
        <w:keepLines/>
      </w:pPr>
      <w:r>
        <w:t>标准答案：正确</w:t>
      </w:r>
    </w:p>
    <w:p w14:paraId="15F3905F">
      <w:pPr>
        <w:pStyle w:val="167"/>
        <w:keepNext/>
        <w:keepLines/>
      </w:pPr>
      <w:r>
        <w:rPr>
          <w:color w:val="972A36"/>
        </w:rPr>
        <w:t xml:space="preserve">0559.  </w:t>
      </w:r>
      <w:r>
        <w:t>【判断题】 回收不便时可以将实验室废弃物掩埋处理。()</w:t>
      </w:r>
      <w:r>
        <w:rPr>
          <w:b w:val="0"/>
          <w:color w:val="6C7784"/>
          <w:sz w:val="15"/>
        </w:rPr>
        <w:t xml:space="preserve">   [原题号 210092]</w:t>
      </w:r>
    </w:p>
    <w:p w14:paraId="4F863479">
      <w:pPr>
        <w:pStyle w:val="168"/>
        <w:keepLines/>
      </w:pPr>
      <w:r>
        <w:t>标准答案：错误</w:t>
      </w:r>
    </w:p>
    <w:p w14:paraId="0D7955A2">
      <w:pPr>
        <w:pStyle w:val="167"/>
        <w:keepNext/>
        <w:keepLines/>
      </w:pPr>
      <w:r>
        <w:rPr>
          <w:color w:val="972A36"/>
        </w:rPr>
        <w:t xml:space="preserve">0560.  </w:t>
      </w:r>
      <w:r>
        <w:t>【判断题】 各种气瓶的存放，必须远离明火避免阳光直晒，搬运时不得碰撞。()</w:t>
      </w:r>
      <w:r>
        <w:rPr>
          <w:b w:val="0"/>
          <w:color w:val="6C7784"/>
          <w:sz w:val="15"/>
        </w:rPr>
        <w:t xml:space="preserve">   [原题号 210087]</w:t>
      </w:r>
    </w:p>
    <w:p w14:paraId="7392B877">
      <w:pPr>
        <w:pStyle w:val="168"/>
        <w:keepLines/>
      </w:pPr>
      <w:r>
        <w:t>标准答案：正确</w:t>
      </w:r>
    </w:p>
    <w:p w14:paraId="6C12C0E2">
      <w:pPr>
        <w:pStyle w:val="167"/>
        <w:keepNext/>
        <w:keepLines/>
      </w:pPr>
      <w:r>
        <w:rPr>
          <w:color w:val="972A36"/>
        </w:rPr>
        <w:t xml:space="preserve">0561.  </w:t>
      </w:r>
      <w:r>
        <w:t>【判断题】 分光光度计的一对比色皿坏了一只，可以借用其他仪器上的一只比色皿代替。()</w:t>
      </w:r>
      <w:r>
        <w:rPr>
          <w:b w:val="0"/>
          <w:color w:val="6C7784"/>
          <w:sz w:val="15"/>
        </w:rPr>
        <w:t xml:space="preserve">   [原题号 210082]</w:t>
      </w:r>
    </w:p>
    <w:p w14:paraId="1B0A7DE3">
      <w:pPr>
        <w:pStyle w:val="168"/>
        <w:keepLines/>
      </w:pPr>
      <w:r>
        <w:t>标准答案：错误</w:t>
      </w:r>
    </w:p>
    <w:p w14:paraId="1682B905">
      <w:pPr>
        <w:pStyle w:val="167"/>
        <w:keepNext/>
        <w:keepLines/>
      </w:pPr>
      <w:r>
        <w:rPr>
          <w:color w:val="972A36"/>
        </w:rPr>
        <w:t xml:space="preserve">0562.  </w:t>
      </w:r>
      <w:r>
        <w:t>【判断题】 发生化学事故后，对有毒的衣物应及时进行无毒化处理。()</w:t>
      </w:r>
      <w:r>
        <w:rPr>
          <w:b w:val="0"/>
          <w:color w:val="6C7784"/>
          <w:sz w:val="15"/>
        </w:rPr>
        <w:t xml:space="preserve">   [原题号 210076]</w:t>
      </w:r>
    </w:p>
    <w:p w14:paraId="1A5C3420">
      <w:pPr>
        <w:pStyle w:val="168"/>
        <w:keepLines/>
      </w:pPr>
      <w:r>
        <w:t>标准答案：正确</w:t>
      </w:r>
    </w:p>
    <w:p w14:paraId="121EDB43">
      <w:pPr>
        <w:pStyle w:val="167"/>
        <w:keepNext/>
        <w:keepLines/>
      </w:pPr>
      <w:r>
        <w:rPr>
          <w:color w:val="972A36"/>
        </w:rPr>
        <w:t xml:space="preserve">0563.  </w:t>
      </w:r>
      <w:r>
        <w:t>【单选题】 被火困在室内,如何逃生？（）</w:t>
      </w:r>
      <w:r>
        <w:rPr>
          <w:b w:val="0"/>
          <w:color w:val="6C7784"/>
          <w:sz w:val="15"/>
        </w:rPr>
        <w:t xml:space="preserve">   [原题号 209974]</w:t>
      </w:r>
    </w:p>
    <w:p w14:paraId="69403632">
      <w:pPr>
        <w:pStyle w:val="169"/>
        <w:keepNext/>
        <w:keepLines/>
        <w:ind w:left="259" w:hanging="259"/>
      </w:pPr>
      <w:r>
        <w:rPr>
          <w:b/>
        </w:rPr>
        <w:t xml:space="preserve">A.  </w:t>
      </w:r>
      <w:r>
        <w:t>跳楼</w:t>
      </w:r>
    </w:p>
    <w:p w14:paraId="2D299027">
      <w:pPr>
        <w:pStyle w:val="169"/>
        <w:keepNext/>
        <w:keepLines/>
        <w:ind w:left="259" w:hanging="259"/>
      </w:pPr>
      <w:r>
        <w:rPr>
          <w:b/>
        </w:rPr>
        <w:t xml:space="preserve">B.  </w:t>
      </w:r>
      <w:r>
        <w:t>到窗口或阳台挥动物品求救、用床单或绳子拴在室内牢固处下到下一层逃生</w:t>
      </w:r>
    </w:p>
    <w:p w14:paraId="76D86EB1">
      <w:pPr>
        <w:pStyle w:val="169"/>
        <w:keepNext/>
        <w:keepLines/>
        <w:ind w:left="259" w:hanging="259"/>
      </w:pPr>
      <w:r>
        <w:rPr>
          <w:b/>
        </w:rPr>
        <w:t xml:space="preserve">C.  </w:t>
      </w:r>
      <w:r>
        <w:t>躲到床下，等待救援</w:t>
      </w:r>
    </w:p>
    <w:p w14:paraId="580F2BAA">
      <w:pPr>
        <w:pStyle w:val="169"/>
        <w:keepNext/>
        <w:keepLines/>
        <w:ind w:left="259" w:hanging="259"/>
      </w:pPr>
      <w:r>
        <w:rPr>
          <w:b/>
        </w:rPr>
        <w:t xml:space="preserve">D.  </w:t>
      </w:r>
      <w:r>
        <w:t>打开门，冲出去</w:t>
      </w:r>
    </w:p>
    <w:p w14:paraId="3566EA03">
      <w:pPr>
        <w:pStyle w:val="168"/>
        <w:keepLines/>
      </w:pPr>
      <w:r>
        <w:t>标准答案：B</w:t>
      </w:r>
    </w:p>
    <w:p w14:paraId="6CF257C9">
      <w:pPr>
        <w:pStyle w:val="167"/>
        <w:keepNext/>
        <w:keepLines/>
      </w:pPr>
      <w:r>
        <w:rPr>
          <w:color w:val="972A36"/>
        </w:rPr>
        <w:t xml:space="preserve">0564.  </w:t>
      </w:r>
      <w:r>
        <w:t>【单选题】 能相互反应产生有毒气体的废液，应：（）</w:t>
      </w:r>
      <w:r>
        <w:rPr>
          <w:b w:val="0"/>
          <w:color w:val="6C7784"/>
          <w:sz w:val="15"/>
        </w:rPr>
        <w:t xml:space="preserve">   [原题号 209972]</w:t>
      </w:r>
    </w:p>
    <w:p w14:paraId="6FC395F3">
      <w:pPr>
        <w:pStyle w:val="169"/>
        <w:keepNext/>
        <w:keepLines/>
        <w:ind w:left="259" w:hanging="259"/>
      </w:pPr>
      <w:r>
        <w:rPr>
          <w:b/>
        </w:rPr>
        <w:t xml:space="preserve">A.  </w:t>
      </w:r>
      <w:r>
        <w:t>随垃圾丢弃</w:t>
      </w:r>
    </w:p>
    <w:p w14:paraId="4643DCB3">
      <w:pPr>
        <w:pStyle w:val="169"/>
        <w:keepNext/>
        <w:keepLines/>
        <w:ind w:left="259" w:hanging="259"/>
      </w:pPr>
      <w:r>
        <w:rPr>
          <w:b/>
        </w:rPr>
        <w:t xml:space="preserve">B.  </w:t>
      </w:r>
      <w:r>
        <w:t>向下水口倾倒</w:t>
      </w:r>
    </w:p>
    <w:p w14:paraId="483E7AC5">
      <w:pPr>
        <w:pStyle w:val="169"/>
        <w:keepNext/>
        <w:keepLines/>
        <w:ind w:left="259" w:hanging="259"/>
      </w:pPr>
      <w:r>
        <w:rPr>
          <w:b/>
        </w:rPr>
        <w:t xml:space="preserve">C.  </w:t>
      </w:r>
      <w:r>
        <w:t>不得倒入同一收集桶中</w:t>
      </w:r>
    </w:p>
    <w:p w14:paraId="0260592E">
      <w:pPr>
        <w:pStyle w:val="168"/>
        <w:keepLines/>
      </w:pPr>
      <w:r>
        <w:t>标准答案：C</w:t>
      </w:r>
    </w:p>
    <w:p w14:paraId="6567B825">
      <w:pPr>
        <w:pStyle w:val="167"/>
        <w:keepNext/>
        <w:keepLines/>
      </w:pPr>
      <w:r>
        <w:rPr>
          <w:color w:val="972A36"/>
        </w:rPr>
        <w:t xml:space="preserve">0565.  </w:t>
      </w:r>
      <w:r>
        <w:t>【单选题】 有机物或能与水发生剧烈化学反应的药品着火，应用，以免扑救不当造成更大损害。（）</w:t>
      </w:r>
      <w:r>
        <w:rPr>
          <w:b w:val="0"/>
          <w:color w:val="6C7784"/>
          <w:sz w:val="15"/>
        </w:rPr>
        <w:t xml:space="preserve">   [原题号 209971]</w:t>
      </w:r>
    </w:p>
    <w:p w14:paraId="34215121">
      <w:pPr>
        <w:pStyle w:val="169"/>
        <w:keepNext/>
        <w:keepLines/>
        <w:ind w:left="259" w:hanging="259"/>
      </w:pPr>
      <w:r>
        <w:rPr>
          <w:b/>
        </w:rPr>
        <w:t xml:space="preserve">A.  </w:t>
      </w:r>
      <w:r>
        <w:t>其他有机物灭火</w:t>
      </w:r>
    </w:p>
    <w:p w14:paraId="57F4781F">
      <w:pPr>
        <w:pStyle w:val="169"/>
        <w:keepNext/>
        <w:keepLines/>
        <w:ind w:left="259" w:hanging="259"/>
      </w:pPr>
      <w:r>
        <w:rPr>
          <w:b/>
        </w:rPr>
        <w:t xml:space="preserve">B.  </w:t>
      </w:r>
      <w:r>
        <w:t>自来水灭火</w:t>
      </w:r>
    </w:p>
    <w:p w14:paraId="28B9B7B2">
      <w:pPr>
        <w:pStyle w:val="169"/>
        <w:keepNext/>
        <w:keepLines/>
        <w:ind w:left="259" w:hanging="259"/>
      </w:pPr>
      <w:r>
        <w:rPr>
          <w:b/>
        </w:rPr>
        <w:t xml:space="preserve">C.  </w:t>
      </w:r>
      <w:r>
        <w:t>灭火器或沙子扑灭</w:t>
      </w:r>
    </w:p>
    <w:p w14:paraId="6C873550">
      <w:pPr>
        <w:pStyle w:val="168"/>
        <w:keepLines/>
      </w:pPr>
      <w:r>
        <w:t>标准答案：C</w:t>
      </w:r>
    </w:p>
    <w:p w14:paraId="240B7D04">
      <w:pPr>
        <w:pStyle w:val="167"/>
        <w:keepNext/>
        <w:keepLines/>
      </w:pPr>
      <w:r>
        <w:rPr>
          <w:color w:val="972A36"/>
        </w:rPr>
        <w:t xml:space="preserve">0566.  </w:t>
      </w:r>
      <w:r>
        <w:t>【单选题】 在火灾初发阶段，应采取哪种方法撤离？（）</w:t>
      </w:r>
      <w:r>
        <w:rPr>
          <w:b w:val="0"/>
          <w:color w:val="6C7784"/>
          <w:sz w:val="15"/>
        </w:rPr>
        <w:t xml:space="preserve">   [原题号 209965]</w:t>
      </w:r>
    </w:p>
    <w:p w14:paraId="3C9341B3">
      <w:pPr>
        <w:pStyle w:val="169"/>
        <w:keepNext/>
        <w:keepLines/>
        <w:ind w:left="259" w:hanging="259"/>
      </w:pPr>
      <w:r>
        <w:rPr>
          <w:b/>
        </w:rPr>
        <w:t xml:space="preserve">A.  </w:t>
      </w:r>
      <w:r>
        <w:t>乘坐电梯</w:t>
      </w:r>
    </w:p>
    <w:p w14:paraId="449A20FF">
      <w:pPr>
        <w:pStyle w:val="169"/>
        <w:keepNext/>
        <w:keepLines/>
        <w:ind w:left="259" w:hanging="259"/>
      </w:pPr>
      <w:r>
        <w:rPr>
          <w:b/>
        </w:rPr>
        <w:t xml:space="preserve">B.  </w:t>
      </w:r>
      <w:r>
        <w:t>用湿毛巾捂住口鼻低姿从安全通道撤离</w:t>
      </w:r>
    </w:p>
    <w:p w14:paraId="79214E90">
      <w:pPr>
        <w:pStyle w:val="169"/>
        <w:keepNext/>
        <w:keepLines/>
        <w:ind w:left="259" w:hanging="259"/>
      </w:pPr>
      <w:r>
        <w:rPr>
          <w:b/>
        </w:rPr>
        <w:t xml:space="preserve">C.  </w:t>
      </w:r>
      <w:r>
        <w:t>跳楼逃生</w:t>
      </w:r>
    </w:p>
    <w:p w14:paraId="4D3D3B49">
      <w:pPr>
        <w:pStyle w:val="169"/>
        <w:keepNext/>
        <w:keepLines/>
        <w:ind w:left="259" w:hanging="259"/>
      </w:pPr>
      <w:r>
        <w:rPr>
          <w:b/>
        </w:rPr>
        <w:t xml:space="preserve">D.  </w:t>
      </w:r>
      <w:r>
        <w:t>跑到楼顶呼救</w:t>
      </w:r>
    </w:p>
    <w:p w14:paraId="732A0BB5">
      <w:pPr>
        <w:pStyle w:val="168"/>
        <w:keepLines/>
      </w:pPr>
      <w:r>
        <w:t>标准答案：B</w:t>
      </w:r>
    </w:p>
    <w:p w14:paraId="5FAB5939">
      <w:pPr>
        <w:pStyle w:val="167"/>
        <w:keepNext/>
        <w:keepLines/>
      </w:pPr>
      <w:r>
        <w:rPr>
          <w:color w:val="972A36"/>
        </w:rPr>
        <w:t xml:space="preserve">0567.  </w:t>
      </w:r>
      <w:r>
        <w:t>【单选题】 燃烧爆炸等危险，一定要注意化学药品的使用安全，以下不正确的做法是：（）</w:t>
      </w:r>
      <w:r>
        <w:rPr>
          <w:b w:val="0"/>
          <w:color w:val="6C7784"/>
          <w:sz w:val="15"/>
        </w:rPr>
        <w:t xml:space="preserve">   [原题号 209964]</w:t>
      </w:r>
    </w:p>
    <w:p w14:paraId="39979C69">
      <w:pPr>
        <w:pStyle w:val="169"/>
        <w:keepNext/>
        <w:keepLines/>
        <w:ind w:left="259" w:hanging="259"/>
      </w:pPr>
      <w:r>
        <w:rPr>
          <w:b/>
        </w:rPr>
        <w:t xml:space="preserve">A.  </w:t>
      </w:r>
      <w:r>
        <w:t>了解所使用的危险化学药品的特性，不盲目操作，不违章使用</w:t>
      </w:r>
    </w:p>
    <w:p w14:paraId="00FC5F02">
      <w:pPr>
        <w:pStyle w:val="169"/>
        <w:keepNext/>
        <w:keepLines/>
        <w:ind w:left="259" w:hanging="259"/>
      </w:pPr>
      <w:r>
        <w:rPr>
          <w:b/>
        </w:rPr>
        <w:t xml:space="preserve">B.  </w:t>
      </w:r>
      <w:r>
        <w:t>妥善保管身边的危险化学药品，做到：标签完整，密封保存；避热、避光、远离火种。</w:t>
      </w:r>
    </w:p>
    <w:p w14:paraId="72DE5E3B">
      <w:pPr>
        <w:pStyle w:val="169"/>
        <w:keepNext/>
        <w:keepLines/>
        <w:ind w:left="259" w:hanging="259"/>
      </w:pPr>
      <w:r>
        <w:rPr>
          <w:b/>
        </w:rPr>
        <w:t xml:space="preserve">C.  </w:t>
      </w:r>
      <w:r>
        <w:t>室内可存放大量危险化学药品</w:t>
      </w:r>
    </w:p>
    <w:p w14:paraId="43CFC94E">
      <w:pPr>
        <w:pStyle w:val="169"/>
        <w:keepNext/>
        <w:keepLines/>
        <w:ind w:left="259" w:hanging="259"/>
      </w:pPr>
      <w:r>
        <w:rPr>
          <w:b/>
        </w:rPr>
        <w:t xml:space="preserve">D.  </w:t>
      </w:r>
      <w:r>
        <w:t>严防室内积聚高浓度易燃易爆气体</w:t>
      </w:r>
    </w:p>
    <w:p w14:paraId="078D67C3">
      <w:pPr>
        <w:pStyle w:val="168"/>
        <w:keepLines/>
      </w:pPr>
      <w:r>
        <w:t>标准答案：C</w:t>
      </w:r>
    </w:p>
    <w:p w14:paraId="31E6A8A5">
      <w:pPr>
        <w:pStyle w:val="167"/>
        <w:keepNext/>
        <w:keepLines/>
      </w:pPr>
      <w:r>
        <w:rPr>
          <w:color w:val="972A36"/>
        </w:rPr>
        <w:t xml:space="preserve">0568.  </w:t>
      </w:r>
      <w:r>
        <w:t>【单选题】 N2、F2、O2、H2、CO2、N2O、Cl2、C2H2、Ar、CO、He几种气体中，助燃气体是（）。</w:t>
      </w:r>
      <w:r>
        <w:rPr>
          <w:b w:val="0"/>
          <w:color w:val="6C7784"/>
          <w:sz w:val="15"/>
        </w:rPr>
        <w:t xml:space="preserve">   [原题号 209949]</w:t>
      </w:r>
    </w:p>
    <w:p w14:paraId="0F9A151D">
      <w:pPr>
        <w:pStyle w:val="169"/>
        <w:keepNext/>
        <w:keepLines/>
        <w:ind w:left="259" w:hanging="259"/>
      </w:pPr>
      <w:r>
        <w:rPr>
          <w:b/>
        </w:rPr>
        <w:t xml:space="preserve">A.  </w:t>
      </w:r>
      <w:r>
        <w:t>H2、CO、C2H2</w:t>
      </w:r>
    </w:p>
    <w:p w14:paraId="1E4803FC">
      <w:pPr>
        <w:pStyle w:val="169"/>
        <w:keepNext/>
        <w:keepLines/>
        <w:ind w:left="259" w:hanging="259"/>
      </w:pPr>
      <w:r>
        <w:rPr>
          <w:b/>
        </w:rPr>
        <w:t xml:space="preserve">B.  </w:t>
      </w:r>
      <w:r>
        <w:t>N2、Ar、He、CO5</w:t>
      </w:r>
    </w:p>
    <w:p w14:paraId="0F81178E">
      <w:pPr>
        <w:pStyle w:val="169"/>
        <w:keepNext/>
        <w:keepLines/>
        <w:ind w:left="259" w:hanging="259"/>
      </w:pPr>
      <w:r>
        <w:rPr>
          <w:b/>
        </w:rPr>
        <w:t xml:space="preserve">C.  </w:t>
      </w:r>
      <w:r>
        <w:t>O2、N2O</w:t>
      </w:r>
    </w:p>
    <w:p w14:paraId="4725D4D5">
      <w:pPr>
        <w:pStyle w:val="169"/>
        <w:keepNext/>
        <w:keepLines/>
        <w:ind w:left="259" w:hanging="259"/>
      </w:pPr>
      <w:r>
        <w:rPr>
          <w:b/>
        </w:rPr>
        <w:t xml:space="preserve">D.  </w:t>
      </w:r>
      <w:r>
        <w:t>F2、Cl2、CO、C2H2</w:t>
      </w:r>
    </w:p>
    <w:p w14:paraId="2BE188C9">
      <w:pPr>
        <w:pStyle w:val="168"/>
        <w:keepLines/>
      </w:pPr>
      <w:r>
        <w:t>标准答案：C</w:t>
      </w:r>
    </w:p>
    <w:p w14:paraId="70D4FB92">
      <w:pPr>
        <w:pStyle w:val="167"/>
        <w:keepNext/>
        <w:keepLines/>
      </w:pPr>
      <w:r>
        <w:rPr>
          <w:color w:val="972A36"/>
        </w:rPr>
        <w:t xml:space="preserve">0569.  </w:t>
      </w:r>
      <w:r>
        <w:t>【单选题】 N2、F2、O2、H2、CO2、N2O、Cl2、C2H2、Ar、CO、He几种气体中，有毒气体是()。</w:t>
      </w:r>
      <w:r>
        <w:rPr>
          <w:b w:val="0"/>
          <w:color w:val="6C7784"/>
          <w:sz w:val="15"/>
        </w:rPr>
        <w:t xml:space="preserve">   [原题号 209947]</w:t>
      </w:r>
    </w:p>
    <w:p w14:paraId="1C702A40">
      <w:pPr>
        <w:pStyle w:val="169"/>
        <w:keepNext/>
        <w:keepLines/>
        <w:ind w:left="259" w:hanging="259"/>
      </w:pPr>
      <w:r>
        <w:rPr>
          <w:b/>
        </w:rPr>
        <w:t xml:space="preserve">A.  </w:t>
      </w:r>
      <w:r>
        <w:t>H2、CO、C2H2</w:t>
      </w:r>
    </w:p>
    <w:p w14:paraId="1DFFFB19">
      <w:pPr>
        <w:pStyle w:val="169"/>
        <w:keepNext/>
        <w:keepLines/>
        <w:ind w:left="259" w:hanging="259"/>
      </w:pPr>
      <w:r>
        <w:rPr>
          <w:b/>
        </w:rPr>
        <w:t xml:space="preserve">B.  </w:t>
      </w:r>
      <w:r>
        <w:t>N2、Ar、He、CO3</w:t>
      </w:r>
    </w:p>
    <w:p w14:paraId="445D9A4B">
      <w:pPr>
        <w:pStyle w:val="169"/>
        <w:keepNext/>
        <w:keepLines/>
        <w:ind w:left="259" w:hanging="259"/>
      </w:pPr>
      <w:r>
        <w:rPr>
          <w:b/>
        </w:rPr>
        <w:t xml:space="preserve">C.  </w:t>
      </w:r>
      <w:r>
        <w:t>O2、N2O</w:t>
      </w:r>
    </w:p>
    <w:p w14:paraId="035C274E">
      <w:pPr>
        <w:pStyle w:val="169"/>
        <w:keepNext/>
        <w:keepLines/>
        <w:ind w:left="259" w:hanging="259"/>
      </w:pPr>
      <w:r>
        <w:rPr>
          <w:b/>
        </w:rPr>
        <w:t xml:space="preserve">D.  </w:t>
      </w:r>
      <w:r>
        <w:t>F2、Cl2、CO、C2H2</w:t>
      </w:r>
    </w:p>
    <w:p w14:paraId="5B29E614">
      <w:pPr>
        <w:pStyle w:val="168"/>
        <w:keepLines/>
      </w:pPr>
      <w:r>
        <w:t>标准答案：D</w:t>
      </w:r>
    </w:p>
    <w:p w14:paraId="69D0A6DE">
      <w:pPr>
        <w:pStyle w:val="167"/>
        <w:keepNext/>
        <w:keepLines/>
      </w:pPr>
      <w:r>
        <w:rPr>
          <w:color w:val="972A36"/>
        </w:rPr>
        <w:t xml:space="preserve">0570.  </w:t>
      </w:r>
      <w:r>
        <w:t>【单选题】 N2、F2、O2、H2、CO2、N2O、Cl2、C2H2、Ar、CO、He几种气体中，易燃气体是（）。</w:t>
      </w:r>
      <w:r>
        <w:rPr>
          <w:b w:val="0"/>
          <w:color w:val="6C7784"/>
          <w:sz w:val="15"/>
        </w:rPr>
        <w:t xml:space="preserve">   [原题号 209946]</w:t>
      </w:r>
    </w:p>
    <w:p w14:paraId="601F7ECD">
      <w:pPr>
        <w:pStyle w:val="169"/>
        <w:keepNext/>
        <w:keepLines/>
        <w:ind w:left="259" w:hanging="259"/>
      </w:pPr>
      <w:r>
        <w:rPr>
          <w:b/>
        </w:rPr>
        <w:t xml:space="preserve">A.  </w:t>
      </w:r>
      <w:r>
        <w:t>H2、CO、C2H2</w:t>
      </w:r>
    </w:p>
    <w:p w14:paraId="74927CEA">
      <w:pPr>
        <w:pStyle w:val="169"/>
        <w:keepNext/>
        <w:keepLines/>
        <w:ind w:left="259" w:hanging="259"/>
      </w:pPr>
      <w:r>
        <w:rPr>
          <w:b/>
        </w:rPr>
        <w:t xml:space="preserve">B.  </w:t>
      </w:r>
      <w:r>
        <w:t>N2、Ar、He、CO2</w:t>
      </w:r>
    </w:p>
    <w:p w14:paraId="24DED93A">
      <w:pPr>
        <w:pStyle w:val="169"/>
        <w:keepNext/>
        <w:keepLines/>
        <w:ind w:left="259" w:hanging="259"/>
      </w:pPr>
      <w:r>
        <w:rPr>
          <w:b/>
        </w:rPr>
        <w:t xml:space="preserve">C.  </w:t>
      </w:r>
      <w:r>
        <w:t>O2、N2O</w:t>
      </w:r>
    </w:p>
    <w:p w14:paraId="0EA2AC75">
      <w:pPr>
        <w:pStyle w:val="169"/>
        <w:keepNext/>
        <w:keepLines/>
        <w:ind w:left="259" w:hanging="259"/>
      </w:pPr>
      <w:r>
        <w:rPr>
          <w:b/>
        </w:rPr>
        <w:t xml:space="preserve">D.  </w:t>
      </w:r>
      <w:r>
        <w:t>H2、N2、F2、C2H2</w:t>
      </w:r>
    </w:p>
    <w:p w14:paraId="6459D0F1">
      <w:pPr>
        <w:pStyle w:val="168"/>
        <w:keepLines/>
      </w:pPr>
      <w:r>
        <w:t>标准答案：A</w:t>
      </w:r>
    </w:p>
    <w:p w14:paraId="1FEDA2FE">
      <w:pPr>
        <w:pStyle w:val="167"/>
        <w:keepNext/>
        <w:keepLines/>
      </w:pPr>
      <w:r>
        <w:rPr>
          <w:color w:val="972A36"/>
        </w:rPr>
        <w:t xml:space="preserve">0571.  </w:t>
      </w:r>
      <w:r>
        <w:t>【单选题】 减压蒸馏时应用下列哪一种器皿作为接收瓶和反应瓶？()</w:t>
      </w:r>
      <w:r>
        <w:rPr>
          <w:b w:val="0"/>
          <w:color w:val="6C7784"/>
          <w:sz w:val="15"/>
        </w:rPr>
        <w:t xml:space="preserve">   [原题号 209942]</w:t>
      </w:r>
    </w:p>
    <w:p w14:paraId="731BA3A1">
      <w:pPr>
        <w:pStyle w:val="169"/>
        <w:keepNext/>
        <w:keepLines/>
        <w:ind w:left="259" w:hanging="259"/>
      </w:pPr>
      <w:r>
        <w:rPr>
          <w:b/>
        </w:rPr>
        <w:t xml:space="preserve">A.  </w:t>
      </w:r>
      <w:r>
        <w:t>薄壁试管</w:t>
      </w:r>
    </w:p>
    <w:p w14:paraId="541B9C45">
      <w:pPr>
        <w:pStyle w:val="169"/>
        <w:keepNext/>
        <w:keepLines/>
        <w:ind w:left="259" w:hanging="259"/>
      </w:pPr>
      <w:r>
        <w:rPr>
          <w:b/>
        </w:rPr>
        <w:t xml:space="preserve">B.  </w:t>
      </w:r>
      <w:r>
        <w:t>锥形瓶圆底烧瓶</w:t>
      </w:r>
    </w:p>
    <w:p w14:paraId="7A59041E">
      <w:pPr>
        <w:pStyle w:val="169"/>
        <w:keepNext/>
        <w:keepLines/>
        <w:ind w:left="259" w:hanging="259"/>
      </w:pPr>
      <w:r>
        <w:rPr>
          <w:b/>
        </w:rPr>
        <w:t xml:space="preserve">C.  </w:t>
      </w:r>
      <w:r>
        <w:t>平底烧瓶</w:t>
      </w:r>
    </w:p>
    <w:p w14:paraId="5DBB53F0">
      <w:pPr>
        <w:pStyle w:val="169"/>
        <w:keepNext/>
        <w:keepLines/>
        <w:ind w:left="259" w:hanging="259"/>
      </w:pPr>
      <w:r>
        <w:rPr>
          <w:b/>
        </w:rPr>
        <w:t xml:space="preserve">D.  </w:t>
      </w:r>
      <w:r>
        <w:t>塑料离心管</w:t>
      </w:r>
    </w:p>
    <w:p w14:paraId="2227047D">
      <w:pPr>
        <w:pStyle w:val="168"/>
        <w:keepLines/>
      </w:pPr>
      <w:r>
        <w:t>标准答案：B</w:t>
      </w:r>
    </w:p>
    <w:p w14:paraId="50C7530B">
      <w:pPr>
        <w:pStyle w:val="167"/>
        <w:keepNext/>
        <w:keepLines/>
      </w:pPr>
      <w:r>
        <w:rPr>
          <w:color w:val="972A36"/>
        </w:rPr>
        <w:t xml:space="preserve">0572.  </w:t>
      </w:r>
      <w:r>
        <w:t>【单选题】 以下几种气体中，最毒的气体为：()</w:t>
      </w:r>
      <w:r>
        <w:rPr>
          <w:b w:val="0"/>
          <w:color w:val="6C7784"/>
          <w:sz w:val="15"/>
        </w:rPr>
        <w:t xml:space="preserve">   [原题号 209937]</w:t>
      </w:r>
    </w:p>
    <w:p w14:paraId="09B01A1B">
      <w:pPr>
        <w:pStyle w:val="169"/>
        <w:keepNext/>
        <w:keepLines/>
        <w:ind w:left="259" w:hanging="259"/>
      </w:pPr>
      <w:r>
        <w:rPr>
          <w:b/>
        </w:rPr>
        <w:t xml:space="preserve">A.  </w:t>
      </w:r>
      <w:r>
        <w:t>氯气</w:t>
      </w:r>
    </w:p>
    <w:p w14:paraId="5F03BF30">
      <w:pPr>
        <w:pStyle w:val="169"/>
        <w:keepNext/>
        <w:keepLines/>
        <w:ind w:left="259" w:hanging="259"/>
      </w:pPr>
      <w:r>
        <w:rPr>
          <w:b/>
        </w:rPr>
        <w:t xml:space="preserve">B.  </w:t>
      </w:r>
      <w:r>
        <w:t>光气（COCL2）</w:t>
      </w:r>
    </w:p>
    <w:p w14:paraId="3E33D43C">
      <w:pPr>
        <w:pStyle w:val="169"/>
        <w:keepNext/>
        <w:keepLines/>
        <w:ind w:left="259" w:hanging="259"/>
      </w:pPr>
      <w:r>
        <w:rPr>
          <w:b/>
        </w:rPr>
        <w:t xml:space="preserve">C.  </w:t>
      </w:r>
      <w:r>
        <w:t>二氧化硫</w:t>
      </w:r>
    </w:p>
    <w:p w14:paraId="14B4AF86">
      <w:pPr>
        <w:pStyle w:val="169"/>
        <w:keepNext/>
        <w:keepLines/>
        <w:ind w:left="259" w:hanging="259"/>
      </w:pPr>
      <w:r>
        <w:rPr>
          <w:b/>
        </w:rPr>
        <w:t xml:space="preserve">D.  </w:t>
      </w:r>
      <w:r>
        <w:t>三氧化硫</w:t>
      </w:r>
    </w:p>
    <w:p w14:paraId="402024C5">
      <w:pPr>
        <w:pStyle w:val="168"/>
        <w:keepLines/>
      </w:pPr>
      <w:r>
        <w:t>标准答案：B</w:t>
      </w:r>
    </w:p>
    <w:p w14:paraId="44A268C6">
      <w:pPr>
        <w:pStyle w:val="167"/>
        <w:keepNext/>
        <w:keepLines/>
      </w:pPr>
      <w:r>
        <w:rPr>
          <w:color w:val="972A36"/>
        </w:rPr>
        <w:t xml:space="preserve">0573.  </w:t>
      </w:r>
      <w:r>
        <w:t>【单选题】 下面所列试剂不用分开保存的是：()</w:t>
      </w:r>
      <w:r>
        <w:rPr>
          <w:b w:val="0"/>
          <w:color w:val="6C7784"/>
          <w:sz w:val="15"/>
        </w:rPr>
        <w:t xml:space="preserve">   [原题号 209933]</w:t>
      </w:r>
    </w:p>
    <w:p w14:paraId="0009E015">
      <w:pPr>
        <w:pStyle w:val="169"/>
        <w:keepNext/>
        <w:keepLines/>
        <w:ind w:left="259" w:hanging="259"/>
      </w:pPr>
      <w:r>
        <w:rPr>
          <w:b/>
        </w:rPr>
        <w:t xml:space="preserve">A.  </w:t>
      </w:r>
      <w:r>
        <w:t>乙醚与高氯酸</w:t>
      </w:r>
    </w:p>
    <w:p w14:paraId="24CF0619">
      <w:pPr>
        <w:pStyle w:val="169"/>
        <w:keepNext/>
        <w:keepLines/>
        <w:ind w:left="259" w:hanging="259"/>
      </w:pPr>
      <w:r>
        <w:rPr>
          <w:b/>
        </w:rPr>
        <w:t xml:space="preserve">B.  </w:t>
      </w:r>
      <w:r>
        <w:t>苯与过氧化氢</w:t>
      </w:r>
    </w:p>
    <w:p w14:paraId="6C40473F">
      <w:pPr>
        <w:pStyle w:val="169"/>
        <w:keepNext/>
        <w:keepLines/>
        <w:ind w:left="259" w:hanging="259"/>
      </w:pPr>
      <w:r>
        <w:rPr>
          <w:b/>
        </w:rPr>
        <w:t xml:space="preserve">C.  </w:t>
      </w:r>
      <w:r>
        <w:t>丙酮与硝基化合物</w:t>
      </w:r>
    </w:p>
    <w:p w14:paraId="1830D4C8">
      <w:pPr>
        <w:pStyle w:val="169"/>
        <w:keepNext/>
        <w:keepLines/>
        <w:ind w:left="259" w:hanging="259"/>
      </w:pPr>
      <w:r>
        <w:rPr>
          <w:b/>
        </w:rPr>
        <w:t xml:space="preserve">D.  </w:t>
      </w:r>
      <w:r>
        <w:t>浓硫酸与盐酸</w:t>
      </w:r>
    </w:p>
    <w:p w14:paraId="1627B35D">
      <w:pPr>
        <w:pStyle w:val="168"/>
        <w:keepLines/>
      </w:pPr>
      <w:r>
        <w:t>标准答案：D</w:t>
      </w:r>
    </w:p>
    <w:p w14:paraId="061D2CA2">
      <w:pPr>
        <w:pStyle w:val="167"/>
        <w:keepNext/>
        <w:keepLines/>
      </w:pPr>
      <w:r>
        <w:rPr>
          <w:color w:val="972A36"/>
        </w:rPr>
        <w:t xml:space="preserve">0574.  </w:t>
      </w:r>
      <w:r>
        <w:t>【单选题】 下面哪组溶剂不属易燃类液体？()</w:t>
      </w:r>
      <w:r>
        <w:rPr>
          <w:b w:val="0"/>
          <w:color w:val="6C7784"/>
          <w:sz w:val="15"/>
        </w:rPr>
        <w:t xml:space="preserve">   [原题号 209932]</w:t>
      </w:r>
    </w:p>
    <w:p w14:paraId="53EEBFDD">
      <w:pPr>
        <w:pStyle w:val="169"/>
        <w:keepNext/>
        <w:keepLines/>
        <w:ind w:left="259" w:hanging="259"/>
      </w:pPr>
      <w:r>
        <w:rPr>
          <w:b/>
        </w:rPr>
        <w:t xml:space="preserve">A.  </w:t>
      </w:r>
      <w:r>
        <w:t>甲醇乙醇</w:t>
      </w:r>
    </w:p>
    <w:p w14:paraId="3A663F91">
      <w:pPr>
        <w:pStyle w:val="169"/>
        <w:keepNext/>
        <w:keepLines/>
        <w:ind w:left="259" w:hanging="259"/>
      </w:pPr>
      <w:r>
        <w:rPr>
          <w:b/>
        </w:rPr>
        <w:t xml:space="preserve">B.  </w:t>
      </w:r>
      <w:r>
        <w:t>四氯化碳乙酸</w:t>
      </w:r>
    </w:p>
    <w:p w14:paraId="0B974898">
      <w:pPr>
        <w:pStyle w:val="169"/>
        <w:keepNext/>
        <w:keepLines/>
        <w:ind w:left="259" w:hanging="259"/>
      </w:pPr>
      <w:r>
        <w:rPr>
          <w:b/>
        </w:rPr>
        <w:t xml:space="preserve">C.  </w:t>
      </w:r>
      <w:r>
        <w:t>乙酸丁酯石油醚</w:t>
      </w:r>
    </w:p>
    <w:p w14:paraId="543B3369">
      <w:pPr>
        <w:pStyle w:val="169"/>
        <w:keepNext/>
        <w:keepLines/>
        <w:ind w:left="259" w:hanging="259"/>
      </w:pPr>
      <w:r>
        <w:rPr>
          <w:b/>
        </w:rPr>
        <w:t xml:space="preserve">D.  </w:t>
      </w:r>
      <w:r>
        <w:t>丙酮甲苯</w:t>
      </w:r>
    </w:p>
    <w:p w14:paraId="7D1CD04F">
      <w:pPr>
        <w:pStyle w:val="168"/>
        <w:keepLines/>
      </w:pPr>
      <w:r>
        <w:t>标准答案：B</w:t>
      </w:r>
    </w:p>
    <w:p w14:paraId="1664FB7C">
      <w:pPr>
        <w:pStyle w:val="167"/>
        <w:keepNext/>
        <w:keepLines/>
      </w:pPr>
      <w:r>
        <w:rPr>
          <w:color w:val="972A36"/>
        </w:rPr>
        <w:t xml:space="preserve">0575.  </w:t>
      </w:r>
      <w:r>
        <w:t>【单选题】 下列不属于危险化学品的是：()</w:t>
      </w:r>
      <w:r>
        <w:rPr>
          <w:b w:val="0"/>
          <w:color w:val="6C7784"/>
          <w:sz w:val="15"/>
        </w:rPr>
        <w:t xml:space="preserve">   [原题号 209931]</w:t>
      </w:r>
    </w:p>
    <w:p w14:paraId="51D6D76C">
      <w:pPr>
        <w:pStyle w:val="169"/>
        <w:keepNext/>
        <w:keepLines/>
        <w:ind w:left="259" w:hanging="259"/>
      </w:pPr>
      <w:r>
        <w:rPr>
          <w:b/>
        </w:rPr>
        <w:t xml:space="preserve">A.  </w:t>
      </w:r>
      <w:r>
        <w:t>汽油易燃液体</w:t>
      </w:r>
    </w:p>
    <w:p w14:paraId="08C4B700">
      <w:pPr>
        <w:pStyle w:val="169"/>
        <w:keepNext/>
        <w:keepLines/>
        <w:ind w:left="259" w:hanging="259"/>
      </w:pPr>
      <w:r>
        <w:rPr>
          <w:b/>
        </w:rPr>
        <w:t xml:space="preserve">B.  </w:t>
      </w:r>
      <w:r>
        <w:t>放射性物品;</w:t>
      </w:r>
    </w:p>
    <w:p w14:paraId="76BA4FE4">
      <w:pPr>
        <w:pStyle w:val="169"/>
        <w:keepNext/>
        <w:keepLines/>
        <w:ind w:left="259" w:hanging="259"/>
      </w:pPr>
      <w:r>
        <w:rPr>
          <w:b/>
        </w:rPr>
        <w:t xml:space="preserve">C.  </w:t>
      </w:r>
      <w:r>
        <w:t>氧化剂有机过氧化物剧毒药品和感染性物品</w:t>
      </w:r>
    </w:p>
    <w:p w14:paraId="2864DDD1">
      <w:pPr>
        <w:pStyle w:val="169"/>
        <w:keepNext/>
        <w:keepLines/>
        <w:ind w:left="259" w:hanging="259"/>
      </w:pPr>
      <w:r>
        <w:rPr>
          <w:b/>
        </w:rPr>
        <w:t xml:space="preserve">D.  </w:t>
      </w:r>
      <w:r>
        <w:t>氯化钾</w:t>
      </w:r>
    </w:p>
    <w:p w14:paraId="3BC309FE">
      <w:pPr>
        <w:pStyle w:val="168"/>
        <w:keepLines/>
      </w:pPr>
      <w:r>
        <w:t>标准答案：D</w:t>
      </w:r>
    </w:p>
    <w:p w14:paraId="559A3FD8">
      <w:pPr>
        <w:pStyle w:val="167"/>
        <w:keepNext/>
        <w:keepLines/>
      </w:pPr>
      <w:r>
        <w:rPr>
          <w:color w:val="972A36"/>
        </w:rPr>
        <w:t xml:space="preserve">0576.  </w:t>
      </w:r>
      <w:r>
        <w:t>【单选题】 下列试剂哪个不用放在棕色瓶内保藏？()</w:t>
      </w:r>
      <w:r>
        <w:rPr>
          <w:b w:val="0"/>
          <w:color w:val="6C7784"/>
          <w:sz w:val="15"/>
        </w:rPr>
        <w:t xml:space="preserve">   [原题号 209927]</w:t>
      </w:r>
    </w:p>
    <w:p w14:paraId="023BD5D6">
      <w:pPr>
        <w:pStyle w:val="169"/>
        <w:keepNext/>
        <w:keepLines/>
        <w:ind w:left="259" w:hanging="259"/>
      </w:pPr>
      <w:r>
        <w:rPr>
          <w:b/>
        </w:rPr>
        <w:t xml:space="preserve">A.  </w:t>
      </w:r>
      <w:r>
        <w:t>硫酸亚铁</w:t>
      </w:r>
    </w:p>
    <w:p w14:paraId="04A40947">
      <w:pPr>
        <w:pStyle w:val="169"/>
        <w:keepNext/>
        <w:keepLines/>
        <w:ind w:left="259" w:hanging="259"/>
      </w:pPr>
      <w:r>
        <w:rPr>
          <w:b/>
        </w:rPr>
        <w:t xml:space="preserve">B.  </w:t>
      </w:r>
      <w:r>
        <w:t>高锰酸钾</w:t>
      </w:r>
    </w:p>
    <w:p w14:paraId="3E1261B5">
      <w:pPr>
        <w:pStyle w:val="169"/>
        <w:keepNext/>
        <w:keepLines/>
        <w:ind w:left="259" w:hanging="259"/>
      </w:pPr>
      <w:r>
        <w:rPr>
          <w:b/>
        </w:rPr>
        <w:t xml:space="preserve">C.  </w:t>
      </w:r>
      <w:r>
        <w:t>亚硫酸钠</w:t>
      </w:r>
    </w:p>
    <w:p w14:paraId="63E093AF">
      <w:pPr>
        <w:pStyle w:val="169"/>
        <w:keepNext/>
        <w:keepLines/>
        <w:ind w:left="259" w:hanging="259"/>
      </w:pPr>
      <w:r>
        <w:rPr>
          <w:b/>
        </w:rPr>
        <w:t xml:space="preserve">D.  </w:t>
      </w:r>
      <w:r>
        <w:t>硫酸钠</w:t>
      </w:r>
    </w:p>
    <w:p w14:paraId="7599310C">
      <w:pPr>
        <w:pStyle w:val="168"/>
        <w:keepLines/>
      </w:pPr>
      <w:r>
        <w:t>标准答案：D</w:t>
      </w:r>
    </w:p>
    <w:p w14:paraId="37401406">
      <w:pPr>
        <w:pStyle w:val="167"/>
        <w:keepNext/>
        <w:keepLines/>
      </w:pPr>
      <w:r>
        <w:rPr>
          <w:color w:val="972A36"/>
        </w:rPr>
        <w:t xml:space="preserve">0577.  </w:t>
      </w:r>
      <w:r>
        <w:t>【单选题】 下列哪种物质与乙醇混溶时易发生爆炸？()</w:t>
      </w:r>
      <w:r>
        <w:rPr>
          <w:b w:val="0"/>
          <w:color w:val="6C7784"/>
          <w:sz w:val="15"/>
        </w:rPr>
        <w:t xml:space="preserve">   [原题号 209925]</w:t>
      </w:r>
    </w:p>
    <w:p w14:paraId="3D89D13D">
      <w:pPr>
        <w:pStyle w:val="169"/>
        <w:keepNext/>
        <w:keepLines/>
        <w:ind w:left="259" w:hanging="259"/>
      </w:pPr>
      <w:r>
        <w:rPr>
          <w:b/>
        </w:rPr>
        <w:t xml:space="preserve">A.  </w:t>
      </w:r>
      <w:r>
        <w:t>盐酸</w:t>
      </w:r>
    </w:p>
    <w:p w14:paraId="28DEC9AE">
      <w:pPr>
        <w:pStyle w:val="169"/>
        <w:keepNext/>
        <w:keepLines/>
        <w:ind w:left="259" w:hanging="259"/>
      </w:pPr>
      <w:r>
        <w:rPr>
          <w:b/>
        </w:rPr>
        <w:t xml:space="preserve">B.  </w:t>
      </w:r>
      <w:r>
        <w:t>乙醚</w:t>
      </w:r>
    </w:p>
    <w:p w14:paraId="0F4C29FC">
      <w:pPr>
        <w:pStyle w:val="169"/>
        <w:keepNext/>
        <w:keepLines/>
        <w:ind w:left="259" w:hanging="259"/>
      </w:pPr>
      <w:r>
        <w:rPr>
          <w:b/>
        </w:rPr>
        <w:t xml:space="preserve">C.  </w:t>
      </w:r>
      <w:r>
        <w:t>高氯酸</w:t>
      </w:r>
    </w:p>
    <w:p w14:paraId="56322C10">
      <w:pPr>
        <w:pStyle w:val="169"/>
        <w:keepNext/>
        <w:keepLines/>
        <w:ind w:left="259" w:hanging="259"/>
      </w:pPr>
      <w:r>
        <w:rPr>
          <w:b/>
        </w:rPr>
        <w:t xml:space="preserve">D.  </w:t>
      </w:r>
      <w:r>
        <w:t>丙酮</w:t>
      </w:r>
    </w:p>
    <w:p w14:paraId="022B3958">
      <w:pPr>
        <w:pStyle w:val="168"/>
        <w:keepLines/>
      </w:pPr>
      <w:r>
        <w:t>标准答案：C</w:t>
      </w:r>
    </w:p>
    <w:p w14:paraId="3AFBF78D">
      <w:pPr>
        <w:pStyle w:val="167"/>
        <w:keepNext/>
        <w:keepLines/>
      </w:pPr>
      <w:r>
        <w:rPr>
          <w:color w:val="972A36"/>
        </w:rPr>
        <w:t xml:space="preserve">0578.  </w:t>
      </w:r>
      <w:r>
        <w:t>【单选题】 下列关于混合物的描述错误的是：()</w:t>
      </w:r>
      <w:r>
        <w:rPr>
          <w:b w:val="0"/>
          <w:color w:val="6C7784"/>
          <w:sz w:val="15"/>
        </w:rPr>
        <w:t xml:space="preserve">   [原题号 209922]</w:t>
      </w:r>
    </w:p>
    <w:p w14:paraId="6FFB856F">
      <w:pPr>
        <w:pStyle w:val="169"/>
        <w:keepNext/>
        <w:keepLines/>
        <w:ind w:left="259" w:hanging="259"/>
      </w:pPr>
      <w:r>
        <w:rPr>
          <w:b/>
        </w:rPr>
        <w:t xml:space="preserve">A.  </w:t>
      </w:r>
      <w:r>
        <w:t>三氧化铬的硫酸溶液与有机物混合，可能爆炸</w:t>
      </w:r>
    </w:p>
    <w:p w14:paraId="2091AD5A">
      <w:pPr>
        <w:pStyle w:val="169"/>
        <w:keepNext/>
        <w:keepLines/>
        <w:ind w:left="259" w:hanging="259"/>
      </w:pPr>
      <w:r>
        <w:rPr>
          <w:b/>
        </w:rPr>
        <w:t xml:space="preserve">B.  </w:t>
      </w:r>
      <w:r>
        <w:t>硝酸氨与活性炭混合可能燃烧</w:t>
      </w:r>
    </w:p>
    <w:p w14:paraId="2D20AD37">
      <w:pPr>
        <w:pStyle w:val="169"/>
        <w:keepNext/>
        <w:keepLines/>
        <w:ind w:left="259" w:hanging="259"/>
      </w:pPr>
      <w:r>
        <w:rPr>
          <w:b/>
        </w:rPr>
        <w:t xml:space="preserve">C.  </w:t>
      </w:r>
      <w:r>
        <w:t>高氯酸与金属盐混合可能爆炸</w:t>
      </w:r>
    </w:p>
    <w:p w14:paraId="156EB73F">
      <w:pPr>
        <w:pStyle w:val="169"/>
        <w:keepNext/>
        <w:keepLines/>
        <w:ind w:left="259" w:hanging="259"/>
      </w:pPr>
      <w:r>
        <w:rPr>
          <w:b/>
        </w:rPr>
        <w:t xml:space="preserve">D.  </w:t>
      </w:r>
      <w:r>
        <w:t>高氯酸与盐酸混合可能爆炸</w:t>
      </w:r>
    </w:p>
    <w:p w14:paraId="1B2BA908">
      <w:pPr>
        <w:pStyle w:val="168"/>
        <w:keepLines/>
      </w:pPr>
      <w:r>
        <w:t>标准答案：D</w:t>
      </w:r>
    </w:p>
    <w:p w14:paraId="49AE8818">
      <w:pPr>
        <w:pStyle w:val="167"/>
        <w:keepNext/>
        <w:keepLines/>
      </w:pPr>
      <w:r>
        <w:rPr>
          <w:color w:val="972A36"/>
        </w:rPr>
        <w:t xml:space="preserve">0579.  </w:t>
      </w:r>
      <w:r>
        <w:t>【单选题】 混和或相互接触时，不会产生大量热量而着火爆炸的是：()</w:t>
      </w:r>
      <w:r>
        <w:rPr>
          <w:b w:val="0"/>
          <w:color w:val="6C7784"/>
          <w:sz w:val="15"/>
        </w:rPr>
        <w:t xml:space="preserve">   [原题号 209912]</w:t>
      </w:r>
    </w:p>
    <w:p w14:paraId="18FE8558">
      <w:pPr>
        <w:pStyle w:val="169"/>
        <w:keepNext/>
        <w:keepLines/>
        <w:ind w:left="259" w:hanging="259"/>
      </w:pPr>
      <w:r>
        <w:rPr>
          <w:b/>
        </w:rPr>
        <w:t xml:space="preserve">A.  </w:t>
      </w:r>
      <w:r>
        <w:t>(亚次）氯酸盐和酸</w:t>
      </w:r>
    </w:p>
    <w:p w14:paraId="146A895F">
      <w:pPr>
        <w:pStyle w:val="169"/>
        <w:keepNext/>
        <w:keepLines/>
        <w:ind w:left="259" w:hanging="259"/>
      </w:pPr>
      <w:r>
        <w:rPr>
          <w:b/>
        </w:rPr>
        <w:t xml:space="preserve">B.  </w:t>
      </w:r>
      <w:r>
        <w:t>CrO3和可燃物</w:t>
      </w:r>
    </w:p>
    <w:p w14:paraId="2AA568B2">
      <w:pPr>
        <w:pStyle w:val="169"/>
        <w:keepNext/>
        <w:keepLines/>
        <w:ind w:left="259" w:hanging="259"/>
      </w:pPr>
      <w:r>
        <w:rPr>
          <w:b/>
        </w:rPr>
        <w:t xml:space="preserve">C.  </w:t>
      </w:r>
      <w:r>
        <w:t>KMnO4和可燃物</w:t>
      </w:r>
    </w:p>
    <w:p w14:paraId="2211232B">
      <w:pPr>
        <w:pStyle w:val="169"/>
        <w:keepNext/>
        <w:keepLines/>
        <w:ind w:left="259" w:hanging="259"/>
      </w:pPr>
      <w:r>
        <w:rPr>
          <w:b/>
        </w:rPr>
        <w:t xml:space="preserve">D.  </w:t>
      </w:r>
      <w:r>
        <w:t>CCl4和碱金属</w:t>
      </w:r>
    </w:p>
    <w:p w14:paraId="021FB17D">
      <w:pPr>
        <w:pStyle w:val="168"/>
        <w:keepLines/>
      </w:pPr>
      <w:r>
        <w:t>标准答案：D</w:t>
      </w:r>
    </w:p>
    <w:p w14:paraId="44A83A0B">
      <w:pPr>
        <w:pStyle w:val="167"/>
        <w:keepNext/>
        <w:keepLines/>
      </w:pPr>
      <w:r>
        <w:rPr>
          <w:color w:val="972A36"/>
        </w:rPr>
        <w:t xml:space="preserve">0580.  </w:t>
      </w:r>
      <w:r>
        <w:t>【单选题】 化学药品库中的一般药品应如何分类？()</w:t>
      </w:r>
      <w:r>
        <w:rPr>
          <w:b w:val="0"/>
          <w:color w:val="6C7784"/>
          <w:sz w:val="15"/>
        </w:rPr>
        <w:t xml:space="preserve">   [原题号 209910]</w:t>
      </w:r>
    </w:p>
    <w:p w14:paraId="2E97F364">
      <w:pPr>
        <w:pStyle w:val="169"/>
        <w:keepNext/>
        <w:keepLines/>
        <w:ind w:left="259" w:hanging="259"/>
      </w:pPr>
      <w:r>
        <w:rPr>
          <w:b/>
        </w:rPr>
        <w:t xml:space="preserve">A.  </w:t>
      </w:r>
      <w:r>
        <w:t>按生产日期分类</w:t>
      </w:r>
    </w:p>
    <w:p w14:paraId="4DD05B65">
      <w:pPr>
        <w:pStyle w:val="169"/>
        <w:keepNext/>
        <w:keepLines/>
        <w:ind w:left="259" w:hanging="259"/>
      </w:pPr>
      <w:r>
        <w:rPr>
          <w:b/>
        </w:rPr>
        <w:t xml:space="preserve">B.  </w:t>
      </w:r>
      <w:r>
        <w:t>按有机无机两大类，有机试剂再细分类存放</w:t>
      </w:r>
    </w:p>
    <w:p w14:paraId="1939D682">
      <w:pPr>
        <w:pStyle w:val="169"/>
        <w:keepNext/>
        <w:keepLines/>
        <w:ind w:left="259" w:hanging="259"/>
      </w:pPr>
      <w:r>
        <w:rPr>
          <w:b/>
        </w:rPr>
        <w:t xml:space="preserve">C.  </w:t>
      </w:r>
      <w:r>
        <w:t>随意摆放</w:t>
      </w:r>
    </w:p>
    <w:p w14:paraId="09F639EA">
      <w:pPr>
        <w:pStyle w:val="169"/>
        <w:keepNext/>
        <w:keepLines/>
        <w:ind w:left="259" w:hanging="259"/>
      </w:pPr>
      <w:r>
        <w:rPr>
          <w:b/>
        </w:rPr>
        <w:t xml:space="preserve">D.  </w:t>
      </w:r>
      <w:r>
        <w:t>按购置日期分类</w:t>
      </w:r>
    </w:p>
    <w:p w14:paraId="7288C6F3">
      <w:pPr>
        <w:pStyle w:val="168"/>
        <w:keepLines/>
      </w:pPr>
      <w:r>
        <w:t>标准答案：B</w:t>
      </w:r>
    </w:p>
    <w:p w14:paraId="14B052BA">
      <w:pPr>
        <w:pStyle w:val="167"/>
        <w:keepNext/>
        <w:keepLines/>
      </w:pPr>
      <w:r>
        <w:rPr>
          <w:color w:val="972A36"/>
        </w:rPr>
        <w:t xml:space="preserve">0581.  </w:t>
      </w:r>
      <w:r>
        <w:t>【单选题】 氢氟酸有强烈的腐蚀性和危害性，皮肤接触氢氟酸后可出现疼痛及灼伤，随时间疼痛渐剧，皮肤下组织被破坏，这种破坏会传播到骨骼。下面哪个说法是错误的？()</w:t>
      </w:r>
      <w:r>
        <w:rPr>
          <w:b w:val="0"/>
          <w:color w:val="6C7784"/>
          <w:sz w:val="15"/>
        </w:rPr>
        <w:t xml:space="preserve">   [原题号 209909]</w:t>
      </w:r>
    </w:p>
    <w:p w14:paraId="2CCDDF72">
      <w:pPr>
        <w:pStyle w:val="169"/>
        <w:keepNext/>
        <w:keepLines/>
        <w:ind w:left="259" w:hanging="259"/>
      </w:pPr>
      <w:r>
        <w:rPr>
          <w:b/>
        </w:rPr>
        <w:t xml:space="preserve">A.  </w:t>
      </w:r>
      <w:r>
        <w:t>稀的氢氟酸危害性很低，不会产生严重烧伤</w:t>
      </w:r>
    </w:p>
    <w:p w14:paraId="4AFBBAB1">
      <w:pPr>
        <w:pStyle w:val="169"/>
        <w:keepNext/>
        <w:keepLines/>
        <w:ind w:left="259" w:hanging="259"/>
      </w:pPr>
      <w:r>
        <w:rPr>
          <w:b/>
        </w:rPr>
        <w:t xml:space="preserve">B.  </w:t>
      </w:r>
      <w:r>
        <w:t>氢氟酸蒸气溶于眼球内的液体中会对人的视力造成永久损害</w:t>
      </w:r>
    </w:p>
    <w:p w14:paraId="4DDC7629">
      <w:pPr>
        <w:pStyle w:val="169"/>
        <w:keepNext/>
        <w:keepLines/>
        <w:ind w:left="259" w:hanging="259"/>
      </w:pPr>
      <w:r>
        <w:rPr>
          <w:b/>
        </w:rPr>
        <w:t xml:space="preserve">C.  </w:t>
      </w:r>
      <w:r>
        <w:t>使用氢氟酸一定要戴防护手套，注意不要接触氢氟酸蒸汽</w:t>
      </w:r>
    </w:p>
    <w:p w14:paraId="575843BE">
      <w:pPr>
        <w:pStyle w:val="169"/>
        <w:keepNext/>
        <w:keepLines/>
        <w:ind w:left="259" w:hanging="259"/>
      </w:pPr>
      <w:r>
        <w:rPr>
          <w:b/>
        </w:rPr>
        <w:t xml:space="preserve">D.  </w:t>
      </w:r>
      <w:r>
        <w:t>工作结束后要注意用水冲洗手套器皿等，不能有任何残余留下</w:t>
      </w:r>
    </w:p>
    <w:p w14:paraId="5952567B">
      <w:pPr>
        <w:pStyle w:val="168"/>
        <w:keepLines/>
      </w:pPr>
      <w:r>
        <w:t>标准答案：A</w:t>
      </w:r>
    </w:p>
    <w:p w14:paraId="7DFD185E">
      <w:pPr>
        <w:pStyle w:val="167"/>
        <w:keepNext/>
        <w:keepLines/>
      </w:pPr>
      <w:r>
        <w:rPr>
          <w:color w:val="972A36"/>
        </w:rPr>
        <w:t xml:space="preserve">0582.  </w:t>
      </w:r>
      <w:r>
        <w:t>【单选题】 以下哪种物质不会灼伤皮肤？()</w:t>
      </w:r>
      <w:r>
        <w:rPr>
          <w:b w:val="0"/>
          <w:color w:val="6C7784"/>
          <w:sz w:val="15"/>
        </w:rPr>
        <w:t xml:space="preserve">   [原题号 209904]</w:t>
      </w:r>
    </w:p>
    <w:p w14:paraId="66E0B81B">
      <w:pPr>
        <w:pStyle w:val="169"/>
        <w:keepNext/>
        <w:keepLines/>
        <w:ind w:left="259" w:hanging="259"/>
      </w:pPr>
      <w:r>
        <w:rPr>
          <w:b/>
        </w:rPr>
        <w:t xml:space="preserve">A.  </w:t>
      </w:r>
      <w:r>
        <w:t>强碱强酸</w:t>
      </w:r>
    </w:p>
    <w:p w14:paraId="7CF1CA07">
      <w:pPr>
        <w:pStyle w:val="169"/>
        <w:keepNext/>
        <w:keepLines/>
        <w:ind w:left="259" w:hanging="259"/>
      </w:pPr>
      <w:r>
        <w:rPr>
          <w:b/>
        </w:rPr>
        <w:t xml:space="preserve">B.  </w:t>
      </w:r>
      <w:r>
        <w:t>强氧化剂</w:t>
      </w:r>
    </w:p>
    <w:p w14:paraId="082E013C">
      <w:pPr>
        <w:pStyle w:val="169"/>
        <w:keepNext/>
        <w:keepLines/>
        <w:ind w:left="259" w:hanging="259"/>
      </w:pPr>
      <w:r>
        <w:rPr>
          <w:b/>
        </w:rPr>
        <w:t xml:space="preserve">C.  </w:t>
      </w:r>
      <w:r>
        <w:t>溴</w:t>
      </w:r>
    </w:p>
    <w:p w14:paraId="495A83C4">
      <w:pPr>
        <w:pStyle w:val="169"/>
        <w:keepNext/>
        <w:keepLines/>
        <w:ind w:left="259" w:hanging="259"/>
      </w:pPr>
      <w:r>
        <w:rPr>
          <w:b/>
        </w:rPr>
        <w:t xml:space="preserve">D.  </w:t>
      </w:r>
      <w:r>
        <w:t>70%乙醇溶液</w:t>
      </w:r>
    </w:p>
    <w:p w14:paraId="7E4427DD">
      <w:pPr>
        <w:pStyle w:val="168"/>
        <w:keepLines/>
      </w:pPr>
      <w:r>
        <w:t>标准答案：D</w:t>
      </w:r>
    </w:p>
    <w:p w14:paraId="433C0223">
      <w:pPr>
        <w:pStyle w:val="167"/>
        <w:keepNext/>
        <w:keepLines/>
      </w:pPr>
      <w:r>
        <w:rPr>
          <w:color w:val="972A36"/>
        </w:rPr>
        <w:t xml:space="preserve">0583.  </w:t>
      </w:r>
      <w:r>
        <w:t>【单选题】 不需在棕色瓶中或用黑纸包裹，置于低温阴凉处的药品是：()</w:t>
      </w:r>
      <w:r>
        <w:rPr>
          <w:b w:val="0"/>
          <w:color w:val="6C7784"/>
          <w:sz w:val="15"/>
        </w:rPr>
        <w:t xml:space="preserve">   [原题号 209903]</w:t>
      </w:r>
    </w:p>
    <w:p w14:paraId="11BD1D22">
      <w:pPr>
        <w:pStyle w:val="169"/>
        <w:keepNext/>
        <w:keepLines/>
        <w:ind w:left="259" w:hanging="259"/>
      </w:pPr>
      <w:r>
        <w:rPr>
          <w:b/>
        </w:rPr>
        <w:t xml:space="preserve">A.  </w:t>
      </w:r>
      <w:r>
        <w:t>卤化银</w:t>
      </w:r>
    </w:p>
    <w:p w14:paraId="0C3ACE33">
      <w:pPr>
        <w:pStyle w:val="169"/>
        <w:keepNext/>
        <w:keepLines/>
        <w:ind w:left="259" w:hanging="259"/>
      </w:pPr>
      <w:r>
        <w:rPr>
          <w:b/>
        </w:rPr>
        <w:t xml:space="preserve">B.  </w:t>
      </w:r>
      <w:r>
        <w:t>浓硝酸</w:t>
      </w:r>
    </w:p>
    <w:p w14:paraId="311F8842">
      <w:pPr>
        <w:pStyle w:val="169"/>
        <w:keepNext/>
        <w:keepLines/>
        <w:ind w:left="259" w:hanging="259"/>
      </w:pPr>
      <w:r>
        <w:rPr>
          <w:b/>
        </w:rPr>
        <w:t xml:space="preserve">C.  </w:t>
      </w:r>
      <w:r>
        <w:t>汞</w:t>
      </w:r>
    </w:p>
    <w:p w14:paraId="4AD96933">
      <w:pPr>
        <w:pStyle w:val="169"/>
        <w:keepNext/>
        <w:keepLines/>
        <w:ind w:left="259" w:hanging="259"/>
      </w:pPr>
      <w:r>
        <w:rPr>
          <w:b/>
        </w:rPr>
        <w:t xml:space="preserve">D.  </w:t>
      </w:r>
      <w:r>
        <w:t>过氧化氢</w:t>
      </w:r>
    </w:p>
    <w:p w14:paraId="75AB015A">
      <w:pPr>
        <w:pStyle w:val="168"/>
        <w:keepLines/>
      </w:pPr>
      <w:r>
        <w:t>标准答案：C</w:t>
      </w:r>
    </w:p>
    <w:p w14:paraId="05633977">
      <w:pPr>
        <w:pStyle w:val="167"/>
        <w:keepNext/>
        <w:keepLines/>
      </w:pPr>
      <w:r>
        <w:rPr>
          <w:color w:val="972A36"/>
        </w:rPr>
        <w:t xml:space="preserve">0584.  </w:t>
      </w:r>
      <w:r>
        <w:t>【单选题】 不需要放在密封的干燥器内的药品是：()</w:t>
      </w:r>
      <w:r>
        <w:rPr>
          <w:b w:val="0"/>
          <w:color w:val="6C7784"/>
          <w:sz w:val="15"/>
        </w:rPr>
        <w:t xml:space="preserve">   [原题号 209902]</w:t>
      </w:r>
    </w:p>
    <w:p w14:paraId="4EC5C545">
      <w:pPr>
        <w:pStyle w:val="169"/>
        <w:keepNext/>
        <w:keepLines/>
        <w:ind w:left="259" w:hanging="259"/>
      </w:pPr>
      <w:r>
        <w:rPr>
          <w:b/>
        </w:rPr>
        <w:t xml:space="preserve">A.  </w:t>
      </w:r>
      <w:r>
        <w:t>过硫酸盐</w:t>
      </w:r>
    </w:p>
    <w:p w14:paraId="64F53A0E">
      <w:pPr>
        <w:pStyle w:val="169"/>
        <w:keepNext/>
        <w:keepLines/>
        <w:ind w:left="259" w:hanging="259"/>
      </w:pPr>
      <w:r>
        <w:rPr>
          <w:b/>
        </w:rPr>
        <w:t xml:space="preserve">B.  </w:t>
      </w:r>
      <w:r>
        <w:t>五氧化二磷</w:t>
      </w:r>
    </w:p>
    <w:p w14:paraId="291E5CCC">
      <w:pPr>
        <w:pStyle w:val="169"/>
        <w:keepNext/>
        <w:keepLines/>
        <w:ind w:left="259" w:hanging="259"/>
      </w:pPr>
      <w:r>
        <w:rPr>
          <w:b/>
        </w:rPr>
        <w:t xml:space="preserve">C.  </w:t>
      </w:r>
      <w:r>
        <w:t>三氯化磷</w:t>
      </w:r>
    </w:p>
    <w:p w14:paraId="3AF5063B">
      <w:pPr>
        <w:pStyle w:val="169"/>
        <w:keepNext/>
        <w:keepLines/>
        <w:ind w:left="259" w:hanging="259"/>
      </w:pPr>
      <w:r>
        <w:rPr>
          <w:b/>
        </w:rPr>
        <w:t xml:space="preserve">D.  </w:t>
      </w:r>
      <w:r>
        <w:t>盐酸</w:t>
      </w:r>
    </w:p>
    <w:p w14:paraId="7B13EEBA">
      <w:pPr>
        <w:pStyle w:val="168"/>
        <w:keepLines/>
      </w:pPr>
      <w:r>
        <w:t>标准答案：D</w:t>
      </w:r>
    </w:p>
    <w:p w14:paraId="0F71F4E6">
      <w:pPr>
        <w:pStyle w:val="167"/>
        <w:keepNext/>
        <w:keepLines/>
      </w:pPr>
      <w:r>
        <w:rPr>
          <w:color w:val="972A36"/>
        </w:rPr>
        <w:t xml:space="preserve">0585.  </w:t>
      </w:r>
      <w:r>
        <w:t>【单选题】 下面哪些物质彼此混合时，不容易引起火灾？()</w:t>
      </w:r>
      <w:r>
        <w:rPr>
          <w:b w:val="0"/>
          <w:color w:val="6C7784"/>
          <w:sz w:val="15"/>
        </w:rPr>
        <w:t xml:space="preserve">   [原题号 209898]</w:t>
      </w:r>
    </w:p>
    <w:p w14:paraId="20F218FD">
      <w:pPr>
        <w:pStyle w:val="169"/>
        <w:keepNext/>
        <w:keepLines/>
        <w:ind w:left="259" w:hanging="259"/>
      </w:pPr>
      <w:r>
        <w:rPr>
          <w:b/>
        </w:rPr>
        <w:t xml:space="preserve">A.  </w:t>
      </w:r>
      <w:r>
        <w:t>活性炭与硝酸铵</w:t>
      </w:r>
    </w:p>
    <w:p w14:paraId="667F784D">
      <w:pPr>
        <w:pStyle w:val="169"/>
        <w:keepNext/>
        <w:keepLines/>
        <w:ind w:left="259" w:hanging="259"/>
      </w:pPr>
      <w:r>
        <w:rPr>
          <w:b/>
        </w:rPr>
        <w:t xml:space="preserve">B.  </w:t>
      </w:r>
      <w:r>
        <w:t>金属钾钠和煤油</w:t>
      </w:r>
    </w:p>
    <w:p w14:paraId="3851B94E">
      <w:pPr>
        <w:pStyle w:val="169"/>
        <w:keepNext/>
        <w:keepLines/>
        <w:ind w:left="259" w:hanging="259"/>
      </w:pPr>
      <w:r>
        <w:rPr>
          <w:b/>
        </w:rPr>
        <w:t xml:space="preserve">C.  </w:t>
      </w:r>
      <w:r>
        <w:t>磷化氢硅化氢烷基金属白磷等物质与空气接触</w:t>
      </w:r>
    </w:p>
    <w:p w14:paraId="072AD63B">
      <w:pPr>
        <w:pStyle w:val="169"/>
        <w:keepNext/>
        <w:keepLines/>
        <w:ind w:left="259" w:hanging="259"/>
      </w:pPr>
      <w:r>
        <w:rPr>
          <w:b/>
        </w:rPr>
        <w:t xml:space="preserve">D.  </w:t>
      </w:r>
      <w:r>
        <w:t>可燃性物质（木材织物等）与浓硫酸</w:t>
      </w:r>
    </w:p>
    <w:p w14:paraId="42D145F6">
      <w:pPr>
        <w:pStyle w:val="168"/>
        <w:keepLines/>
      </w:pPr>
      <w:r>
        <w:t>标准答案：B</w:t>
      </w:r>
    </w:p>
    <w:p w14:paraId="71D6F3A0">
      <w:pPr>
        <w:pStyle w:val="167"/>
        <w:keepNext/>
        <w:keepLines/>
      </w:pPr>
      <w:r>
        <w:rPr>
          <w:color w:val="972A36"/>
        </w:rPr>
        <w:t xml:space="preserve">0586.  </w:t>
      </w:r>
      <w:r>
        <w:t>【单选题】 危险化学品的急性毒性表述中，半致死量LD50代表什么意义？()</w:t>
      </w:r>
      <w:r>
        <w:rPr>
          <w:b w:val="0"/>
          <w:color w:val="6C7784"/>
          <w:sz w:val="15"/>
        </w:rPr>
        <w:t xml:space="preserve">   [原题号 209895]</w:t>
      </w:r>
    </w:p>
    <w:p w14:paraId="4ED0B6A1">
      <w:pPr>
        <w:pStyle w:val="169"/>
        <w:keepNext/>
        <w:keepLines/>
        <w:ind w:left="259" w:hanging="259"/>
      </w:pPr>
      <w:r>
        <w:rPr>
          <w:b/>
        </w:rPr>
        <w:t xml:space="preserve">A.  </w:t>
      </w:r>
      <w:r>
        <w:t>致死量</w:t>
      </w:r>
    </w:p>
    <w:p w14:paraId="1A303E86">
      <w:pPr>
        <w:pStyle w:val="169"/>
        <w:keepNext/>
        <w:keepLines/>
        <w:ind w:left="259" w:hanging="259"/>
      </w:pPr>
      <w:r>
        <w:rPr>
          <w:b/>
        </w:rPr>
        <w:t xml:space="preserve">B.  </w:t>
      </w:r>
      <w:r>
        <w:t>导致一半受试动物死亡的量</w:t>
      </w:r>
    </w:p>
    <w:p w14:paraId="66FA99EF">
      <w:pPr>
        <w:pStyle w:val="169"/>
        <w:keepNext/>
        <w:keepLines/>
        <w:ind w:left="259" w:hanging="259"/>
      </w:pPr>
      <w:r>
        <w:rPr>
          <w:b/>
        </w:rPr>
        <w:t xml:space="preserve">C.  </w:t>
      </w:r>
      <w:r>
        <w:t>导致一半受试动物死亡的浓度</w:t>
      </w:r>
    </w:p>
    <w:p w14:paraId="358A9E14">
      <w:pPr>
        <w:pStyle w:val="169"/>
        <w:keepNext/>
        <w:keepLines/>
        <w:ind w:left="259" w:hanging="259"/>
      </w:pPr>
      <w:r>
        <w:rPr>
          <w:b/>
        </w:rPr>
        <w:t xml:space="preserve">D.  </w:t>
      </w:r>
      <w:r>
        <w:t>导致全部受试动物死亡的浓度</w:t>
      </w:r>
    </w:p>
    <w:p w14:paraId="04AE122C">
      <w:pPr>
        <w:pStyle w:val="168"/>
        <w:keepLines/>
      </w:pPr>
      <w:r>
        <w:t>标准答案：B</w:t>
      </w:r>
    </w:p>
    <w:p w14:paraId="2355ECB8">
      <w:pPr>
        <w:pStyle w:val="167"/>
        <w:keepNext/>
        <w:keepLines/>
      </w:pPr>
      <w:r>
        <w:rPr>
          <w:color w:val="972A36"/>
        </w:rPr>
        <w:t xml:space="preserve">0587.  </w:t>
      </w:r>
      <w:r>
        <w:t>【单选题】 不具有强酸性和强腐蚀性的物质是：()</w:t>
      </w:r>
      <w:r>
        <w:rPr>
          <w:b w:val="0"/>
          <w:color w:val="6C7784"/>
          <w:sz w:val="15"/>
        </w:rPr>
        <w:t xml:space="preserve">   [原题号 209891]</w:t>
      </w:r>
    </w:p>
    <w:p w14:paraId="6390EEB4">
      <w:pPr>
        <w:pStyle w:val="169"/>
        <w:keepNext/>
        <w:keepLines/>
        <w:ind w:left="259" w:hanging="259"/>
      </w:pPr>
      <w:r>
        <w:rPr>
          <w:b/>
        </w:rPr>
        <w:t xml:space="preserve">A.  </w:t>
      </w:r>
      <w:r>
        <w:t>氢氟酸</w:t>
      </w:r>
    </w:p>
    <w:p w14:paraId="4E4EDE9B">
      <w:pPr>
        <w:pStyle w:val="169"/>
        <w:keepNext/>
        <w:keepLines/>
        <w:ind w:left="259" w:hanging="259"/>
      </w:pPr>
      <w:r>
        <w:rPr>
          <w:b/>
        </w:rPr>
        <w:t xml:space="preserve">B.  </w:t>
      </w:r>
      <w:r>
        <w:t>碳酸</w:t>
      </w:r>
    </w:p>
    <w:p w14:paraId="16F2F5D6">
      <w:pPr>
        <w:pStyle w:val="169"/>
        <w:keepNext/>
        <w:keepLines/>
        <w:ind w:left="259" w:hanging="259"/>
      </w:pPr>
      <w:r>
        <w:rPr>
          <w:b/>
        </w:rPr>
        <w:t xml:space="preserve">C.  </w:t>
      </w:r>
      <w:r>
        <w:t>稀硫酸</w:t>
      </w:r>
    </w:p>
    <w:p w14:paraId="26F77227">
      <w:pPr>
        <w:pStyle w:val="169"/>
        <w:keepNext/>
        <w:keepLines/>
        <w:ind w:left="259" w:hanging="259"/>
      </w:pPr>
      <w:r>
        <w:rPr>
          <w:b/>
        </w:rPr>
        <w:t xml:space="preserve">D.  </w:t>
      </w:r>
      <w:r>
        <w:t>稀硝酸</w:t>
      </w:r>
    </w:p>
    <w:p w14:paraId="13CA70C7">
      <w:pPr>
        <w:pStyle w:val="168"/>
        <w:keepLines/>
      </w:pPr>
      <w:r>
        <w:t>标准答案：B</w:t>
      </w:r>
    </w:p>
    <w:p w14:paraId="7E24DB5C">
      <w:pPr>
        <w:pStyle w:val="167"/>
        <w:keepNext/>
        <w:keepLines/>
      </w:pPr>
      <w:r>
        <w:rPr>
          <w:color w:val="972A36"/>
        </w:rPr>
        <w:t xml:space="preserve">0588.  </w:t>
      </w:r>
      <w:r>
        <w:t>【单选题】 皮肤若被低温（如固体二氧化碳液氮）冻伤，应：()</w:t>
      </w:r>
      <w:r>
        <w:rPr>
          <w:b w:val="0"/>
          <w:color w:val="6C7784"/>
          <w:sz w:val="15"/>
        </w:rPr>
        <w:t xml:space="preserve">   [原题号 209889]</w:t>
      </w:r>
    </w:p>
    <w:p w14:paraId="65095FA0">
      <w:pPr>
        <w:pStyle w:val="169"/>
        <w:keepNext/>
        <w:keepLines/>
        <w:ind w:left="259" w:hanging="259"/>
      </w:pPr>
      <w:r>
        <w:rPr>
          <w:b/>
        </w:rPr>
        <w:t xml:space="preserve">A.  </w:t>
      </w:r>
      <w:r>
        <w:t>马上送医院</w:t>
      </w:r>
    </w:p>
    <w:p w14:paraId="6ACCE624">
      <w:pPr>
        <w:pStyle w:val="169"/>
        <w:keepNext/>
        <w:keepLines/>
        <w:ind w:left="259" w:hanging="259"/>
      </w:pPr>
      <w:r>
        <w:rPr>
          <w:b/>
        </w:rPr>
        <w:t xml:space="preserve">B.  </w:t>
      </w:r>
      <w:r>
        <w:t>用温水慢慢恢复体温</w:t>
      </w:r>
    </w:p>
    <w:p w14:paraId="15E42CA8">
      <w:pPr>
        <w:pStyle w:val="169"/>
        <w:keepNext/>
        <w:keepLines/>
        <w:ind w:left="259" w:hanging="259"/>
      </w:pPr>
      <w:r>
        <w:rPr>
          <w:b/>
        </w:rPr>
        <w:t xml:space="preserve">C.  </w:t>
      </w:r>
      <w:r>
        <w:t>用火烘烤</w:t>
      </w:r>
    </w:p>
    <w:p w14:paraId="1B592D64">
      <w:pPr>
        <w:pStyle w:val="169"/>
        <w:keepNext/>
        <w:keepLines/>
        <w:ind w:left="259" w:hanging="259"/>
      </w:pPr>
      <w:r>
        <w:rPr>
          <w:b/>
        </w:rPr>
        <w:t xml:space="preserve">D.  </w:t>
      </w:r>
      <w:r>
        <w:t>应尽快浸入热水</w:t>
      </w:r>
    </w:p>
    <w:p w14:paraId="7EF605C1">
      <w:pPr>
        <w:pStyle w:val="168"/>
        <w:keepLines/>
      </w:pPr>
      <w:r>
        <w:t>标准答案：B</w:t>
      </w:r>
    </w:p>
    <w:p w14:paraId="16DD01E7">
      <w:pPr>
        <w:pStyle w:val="167"/>
        <w:keepNext/>
        <w:keepLines/>
      </w:pPr>
      <w:r>
        <w:rPr>
          <w:color w:val="972A36"/>
        </w:rPr>
        <w:t xml:space="preserve">0589.  </w:t>
      </w:r>
      <w:r>
        <w:t>【单选题】 容器中的溶剂或易燃化学品发生燃烧应如何处理？()</w:t>
      </w:r>
      <w:r>
        <w:rPr>
          <w:b w:val="0"/>
          <w:color w:val="6C7784"/>
          <w:sz w:val="15"/>
        </w:rPr>
        <w:t xml:space="preserve">   [原题号 209879]</w:t>
      </w:r>
    </w:p>
    <w:p w14:paraId="7C27E433">
      <w:pPr>
        <w:pStyle w:val="169"/>
        <w:keepNext/>
        <w:keepLines/>
        <w:ind w:left="259" w:hanging="259"/>
      </w:pPr>
      <w:r>
        <w:rPr>
          <w:b/>
        </w:rPr>
        <w:t xml:space="preserve">A.  </w:t>
      </w:r>
      <w:r>
        <w:t>用灭火器灭火或加砂子灭火</w:t>
      </w:r>
    </w:p>
    <w:p w14:paraId="59023BBC">
      <w:pPr>
        <w:pStyle w:val="169"/>
        <w:keepNext/>
        <w:keepLines/>
        <w:ind w:left="259" w:hanging="259"/>
      </w:pPr>
      <w:r>
        <w:rPr>
          <w:b/>
        </w:rPr>
        <w:t xml:space="preserve">B.  </w:t>
      </w:r>
      <w:r>
        <w:t>加水灭火</w:t>
      </w:r>
    </w:p>
    <w:p w14:paraId="11BEC84A">
      <w:pPr>
        <w:pStyle w:val="169"/>
        <w:keepNext/>
        <w:keepLines/>
        <w:ind w:left="259" w:hanging="259"/>
      </w:pPr>
      <w:r>
        <w:rPr>
          <w:b/>
        </w:rPr>
        <w:t xml:space="preserve">C.  </w:t>
      </w:r>
      <w:r>
        <w:t>用不易燃的瓷砖玻璃片盖住瓶口</w:t>
      </w:r>
    </w:p>
    <w:p w14:paraId="2233AE0B">
      <w:pPr>
        <w:pStyle w:val="169"/>
        <w:keepNext/>
        <w:keepLines/>
        <w:ind w:left="259" w:hanging="259"/>
      </w:pPr>
      <w:r>
        <w:rPr>
          <w:b/>
        </w:rPr>
        <w:t xml:space="preserve">D.  </w:t>
      </w:r>
      <w:r>
        <w:t>用湿抹布盖住瓶口</w:t>
      </w:r>
    </w:p>
    <w:p w14:paraId="0DAA69CB">
      <w:pPr>
        <w:pStyle w:val="168"/>
        <w:keepLines/>
      </w:pPr>
      <w:r>
        <w:t>标准答案：A</w:t>
      </w:r>
    </w:p>
    <w:p w14:paraId="07C8403E">
      <w:pPr>
        <w:pStyle w:val="167"/>
        <w:keepNext/>
        <w:keepLines/>
      </w:pPr>
      <w:r>
        <w:rPr>
          <w:color w:val="972A36"/>
        </w:rPr>
        <w:t xml:space="preserve">0590.  </w:t>
      </w:r>
      <w:r>
        <w:t>【单选题】 铝粉保险粉自燃时如何扑救？()</w:t>
      </w:r>
      <w:r>
        <w:rPr>
          <w:b w:val="0"/>
          <w:color w:val="6C7784"/>
          <w:sz w:val="15"/>
        </w:rPr>
        <w:t xml:space="preserve">   [原题号 209877]</w:t>
      </w:r>
    </w:p>
    <w:p w14:paraId="567B9AA4">
      <w:pPr>
        <w:pStyle w:val="169"/>
        <w:keepNext/>
        <w:keepLines/>
        <w:ind w:left="259" w:hanging="259"/>
      </w:pPr>
      <w:r>
        <w:rPr>
          <w:b/>
        </w:rPr>
        <w:t xml:space="preserve">A.  </w:t>
      </w:r>
      <w:r>
        <w:t>用水灭火</w:t>
      </w:r>
    </w:p>
    <w:p w14:paraId="68D03C61">
      <w:pPr>
        <w:pStyle w:val="169"/>
        <w:keepNext/>
        <w:keepLines/>
        <w:ind w:left="259" w:hanging="259"/>
      </w:pPr>
      <w:r>
        <w:rPr>
          <w:b/>
        </w:rPr>
        <w:t xml:space="preserve">B.  </w:t>
      </w:r>
      <w:r>
        <w:t>用泡沫灭火器</w:t>
      </w:r>
    </w:p>
    <w:p w14:paraId="1A1101A3">
      <w:pPr>
        <w:pStyle w:val="169"/>
        <w:keepNext/>
        <w:keepLines/>
        <w:ind w:left="259" w:hanging="259"/>
      </w:pPr>
      <w:r>
        <w:rPr>
          <w:b/>
        </w:rPr>
        <w:t xml:space="preserve">C.  </w:t>
      </w:r>
      <w:r>
        <w:t>用干粉灭火器</w:t>
      </w:r>
    </w:p>
    <w:p w14:paraId="5EAA695A">
      <w:pPr>
        <w:pStyle w:val="169"/>
        <w:keepNext/>
        <w:keepLines/>
        <w:ind w:left="259" w:hanging="259"/>
      </w:pPr>
      <w:r>
        <w:rPr>
          <w:b/>
        </w:rPr>
        <w:t xml:space="preserve">D.  </w:t>
      </w:r>
      <w:r>
        <w:t>用干砂子灭火</w:t>
      </w:r>
    </w:p>
    <w:p w14:paraId="59551979">
      <w:pPr>
        <w:pStyle w:val="168"/>
        <w:keepLines/>
      </w:pPr>
      <w:r>
        <w:t>标准答案：D</w:t>
      </w:r>
    </w:p>
    <w:p w14:paraId="14D8D893">
      <w:pPr>
        <w:pStyle w:val="167"/>
        <w:keepNext/>
        <w:keepLines/>
      </w:pPr>
      <w:r>
        <w:rPr>
          <w:color w:val="972A36"/>
        </w:rPr>
        <w:t xml:space="preserve">0591.  </w:t>
      </w:r>
      <w:r>
        <w:t>【判断题】 乙醚、氯仿、笑气（N2O）具有麻醉作用。</w:t>
      </w:r>
      <w:r>
        <w:rPr>
          <w:b w:val="0"/>
          <w:color w:val="6C7784"/>
          <w:sz w:val="15"/>
        </w:rPr>
        <w:t xml:space="preserve">   [原题号 209782]</w:t>
      </w:r>
    </w:p>
    <w:p w14:paraId="68AB7174">
      <w:pPr>
        <w:pStyle w:val="168"/>
        <w:keepLines/>
      </w:pPr>
      <w:r>
        <w:t>标准答案：正确</w:t>
      </w:r>
    </w:p>
    <w:p w14:paraId="15015E1F">
      <w:pPr>
        <w:pStyle w:val="167"/>
        <w:keepNext/>
        <w:keepLines/>
      </w:pPr>
      <w:r>
        <w:rPr>
          <w:color w:val="972A36"/>
        </w:rPr>
        <w:t xml:space="preserve">0592.  </w:t>
      </w:r>
      <w:r>
        <w:t>【判断题】 相互反应产生有毒气体的废液，不得倒入同一收集桶中。若某种废液倒入收集桶会发生危险，则应单独暂存于一容器中，并贴上标签。</w:t>
      </w:r>
      <w:r>
        <w:rPr>
          <w:b w:val="0"/>
          <w:color w:val="6C7784"/>
          <w:sz w:val="15"/>
        </w:rPr>
        <w:t xml:space="preserve">   [原题号 209769]</w:t>
      </w:r>
    </w:p>
    <w:p w14:paraId="480D17D5">
      <w:pPr>
        <w:pStyle w:val="168"/>
        <w:keepLines/>
      </w:pPr>
      <w:r>
        <w:t>标准答案：正确</w:t>
      </w:r>
    </w:p>
    <w:p w14:paraId="459F8121">
      <w:pPr>
        <w:pStyle w:val="167"/>
        <w:keepNext/>
        <w:keepLines/>
      </w:pPr>
      <w:r>
        <w:rPr>
          <w:color w:val="972A36"/>
        </w:rPr>
        <w:t xml:space="preserve">0593.  </w:t>
      </w:r>
      <w:r>
        <w:t>【判断题】 收集、贮存危险废物，必须按照危险废物特性分类进行。禁止混合收集、贮存、运输、处置性质不相容而未经安全性处置的危险废物。</w:t>
      </w:r>
      <w:r>
        <w:rPr>
          <w:b w:val="0"/>
          <w:color w:val="6C7784"/>
          <w:sz w:val="15"/>
        </w:rPr>
        <w:t xml:space="preserve">   [原题号 209755]</w:t>
      </w:r>
    </w:p>
    <w:p w14:paraId="3EE0AEED">
      <w:pPr>
        <w:pStyle w:val="168"/>
        <w:keepLines/>
      </w:pPr>
      <w:r>
        <w:t>标准答案：正确</w:t>
      </w:r>
    </w:p>
    <w:p w14:paraId="2966D928">
      <w:pPr>
        <w:pStyle w:val="167"/>
        <w:keepNext/>
        <w:keepLines/>
      </w:pPr>
      <w:r>
        <w:rPr>
          <w:color w:val="972A36"/>
        </w:rPr>
        <w:t xml:space="preserve">0594.  </w:t>
      </w:r>
      <w:r>
        <w:t>【判断题】 实验室内的浓酸、浓碱如果不经处理，沿下水道流走，对管道会产生很强的腐蚀，又造成环境的污染。</w:t>
      </w:r>
      <w:r>
        <w:rPr>
          <w:b w:val="0"/>
          <w:color w:val="6C7784"/>
          <w:sz w:val="15"/>
        </w:rPr>
        <w:t xml:space="preserve">   [原题号 209745]</w:t>
      </w:r>
    </w:p>
    <w:p w14:paraId="7C1D1144">
      <w:pPr>
        <w:pStyle w:val="168"/>
        <w:keepLines/>
      </w:pPr>
      <w:r>
        <w:t>标准答案：正确</w:t>
      </w:r>
    </w:p>
    <w:p w14:paraId="7B922DCC">
      <w:pPr>
        <w:pStyle w:val="167"/>
        <w:keepNext/>
        <w:keepLines/>
      </w:pPr>
      <w:r>
        <w:rPr>
          <w:color w:val="972A36"/>
        </w:rPr>
        <w:t xml:space="preserve">0595.  </w:t>
      </w:r>
      <w:r>
        <w:t>【判断题】 实验室内的浓酸、浓碱处理，一般要先中和后倾倒，并用大量的水冲洗管道。</w:t>
      </w:r>
      <w:r>
        <w:rPr>
          <w:b w:val="0"/>
          <w:color w:val="6C7784"/>
          <w:sz w:val="15"/>
        </w:rPr>
        <w:t xml:space="preserve">   [原题号 209744]</w:t>
      </w:r>
    </w:p>
    <w:p w14:paraId="17DBF5FA">
      <w:pPr>
        <w:pStyle w:val="168"/>
        <w:keepLines/>
      </w:pPr>
      <w:r>
        <w:t>标准答案：正确</w:t>
      </w:r>
    </w:p>
    <w:p w14:paraId="1FB426E7">
      <w:pPr>
        <w:pStyle w:val="167"/>
        <w:keepNext/>
        <w:keepLines/>
      </w:pPr>
      <w:r>
        <w:rPr>
          <w:color w:val="972A36"/>
        </w:rPr>
        <w:t xml:space="preserve">0596.  </w:t>
      </w:r>
      <w:r>
        <w:t>【判断题】 实验室毒物进入人体有三条途径即皮肤、消化道和呼吸道。实验室防毒应加强个人防护。</w:t>
      </w:r>
      <w:r>
        <w:rPr>
          <w:b w:val="0"/>
          <w:color w:val="6C7784"/>
          <w:sz w:val="15"/>
        </w:rPr>
        <w:t xml:space="preserve">   [原题号 209741]</w:t>
      </w:r>
    </w:p>
    <w:p w14:paraId="05179A99">
      <w:pPr>
        <w:pStyle w:val="168"/>
        <w:keepLines/>
      </w:pPr>
      <w:r>
        <w:t>标准答案：正确</w:t>
      </w:r>
    </w:p>
    <w:p w14:paraId="7FFAD912">
      <w:pPr>
        <w:pStyle w:val="167"/>
        <w:keepNext/>
        <w:keepLines/>
      </w:pPr>
      <w:r>
        <w:rPr>
          <w:color w:val="972A36"/>
        </w:rPr>
        <w:t xml:space="preserve">0597.  </w:t>
      </w:r>
      <w:r>
        <w:t>【判断题】 生产、储存和使用危险化学品的单位，应当在生产、储存和使用场所设置报警装置。</w:t>
      </w:r>
      <w:r>
        <w:rPr>
          <w:b w:val="0"/>
          <w:color w:val="6C7784"/>
          <w:sz w:val="15"/>
        </w:rPr>
        <w:t xml:space="preserve">   [原题号 209739]</w:t>
      </w:r>
    </w:p>
    <w:p w14:paraId="3E018A34">
      <w:pPr>
        <w:pStyle w:val="168"/>
        <w:keepLines/>
      </w:pPr>
      <w:r>
        <w:t>标准答案：正确</w:t>
      </w:r>
    </w:p>
    <w:p w14:paraId="2E85EE6B">
      <w:pPr>
        <w:pStyle w:val="167"/>
        <w:keepNext/>
        <w:keepLines/>
      </w:pPr>
      <w:r>
        <w:rPr>
          <w:color w:val="972A36"/>
        </w:rPr>
        <w:t xml:space="preserve">0598.  </w:t>
      </w:r>
      <w:r>
        <w:t>【判断题】 氰化钾、氰化钠、丙烯腈等是剧毒品，进入人体50毫克即可致死，与皮肤接触经伤口进入人体，即可引起严重中毒。</w:t>
      </w:r>
      <w:r>
        <w:rPr>
          <w:b w:val="0"/>
          <w:color w:val="6C7784"/>
          <w:sz w:val="15"/>
        </w:rPr>
        <w:t xml:space="preserve">   [原题号 209734]</w:t>
      </w:r>
    </w:p>
    <w:p w14:paraId="14AA8320">
      <w:pPr>
        <w:pStyle w:val="168"/>
        <w:keepLines/>
      </w:pPr>
      <w:r>
        <w:t>标准答案：正确</w:t>
      </w:r>
    </w:p>
    <w:p w14:paraId="0F78812A">
      <w:pPr>
        <w:pStyle w:val="167"/>
        <w:keepNext/>
        <w:keepLines/>
      </w:pPr>
      <w:r>
        <w:rPr>
          <w:color w:val="972A36"/>
        </w:rPr>
        <w:t xml:space="preserve">0599.  </w:t>
      </w:r>
      <w:r>
        <w:t>【判断题】 氢氟酸灼伤皮肤后，先立即脱光去污染的衣物，用大量流动清水彻底冲洗后，继用肥皂水或2%～5%碳酸氢钠冲洗，再用葡萄糖酸钙软膏涂敷按摩，然后再涂以33%氧化镁甘油糊剂、维生素AD或可的松软膏等。</w:t>
      </w:r>
      <w:r>
        <w:rPr>
          <w:b w:val="0"/>
          <w:color w:val="6C7784"/>
          <w:sz w:val="15"/>
        </w:rPr>
        <w:t xml:space="preserve">   [原题号 209732]</w:t>
      </w:r>
    </w:p>
    <w:p w14:paraId="0E1FA38D">
      <w:pPr>
        <w:pStyle w:val="168"/>
        <w:keepLines/>
      </w:pPr>
      <w:r>
        <w:t>标准答案：正确</w:t>
      </w:r>
    </w:p>
    <w:p w14:paraId="243CBFA2">
      <w:pPr>
        <w:pStyle w:val="167"/>
        <w:keepNext/>
        <w:keepLines/>
      </w:pPr>
      <w:r>
        <w:rPr>
          <w:color w:val="972A36"/>
        </w:rPr>
        <w:t xml:space="preserve">0600.  </w:t>
      </w:r>
      <w:r>
        <w:t>【判断题】 气体钢瓶使用后，可以不关闭阀门。</w:t>
      </w:r>
      <w:r>
        <w:rPr>
          <w:b w:val="0"/>
          <w:color w:val="6C7784"/>
          <w:sz w:val="15"/>
        </w:rPr>
        <w:t xml:space="preserve">   [原题号 209729]</w:t>
      </w:r>
    </w:p>
    <w:p w14:paraId="4B1D17E9">
      <w:pPr>
        <w:pStyle w:val="168"/>
        <w:keepLines/>
      </w:pPr>
      <w:r>
        <w:t>标准答案：错误</w:t>
      </w:r>
    </w:p>
    <w:p w14:paraId="4E2C6BC5">
      <w:pPr>
        <w:pStyle w:val="167"/>
        <w:keepNext/>
        <w:keepLines/>
      </w:pPr>
      <w:r>
        <w:rPr>
          <w:color w:val="972A36"/>
        </w:rPr>
        <w:t xml:space="preserve">0601.  </w:t>
      </w:r>
      <w:r>
        <w:t>【判断题】 可以将乙炔与氧气混放在一个房间。</w:t>
      </w:r>
      <w:r>
        <w:rPr>
          <w:b w:val="0"/>
          <w:color w:val="6C7784"/>
          <w:sz w:val="15"/>
        </w:rPr>
        <w:t xml:space="preserve">   [原题号 209717]</w:t>
      </w:r>
    </w:p>
    <w:p w14:paraId="4E0A642E">
      <w:pPr>
        <w:pStyle w:val="168"/>
        <w:keepLines/>
      </w:pPr>
      <w:r>
        <w:t>标准答案：错误</w:t>
      </w:r>
    </w:p>
    <w:p w14:paraId="5EFC94AB">
      <w:pPr>
        <w:pStyle w:val="167"/>
        <w:keepNext/>
        <w:keepLines/>
      </w:pPr>
      <w:r>
        <w:rPr>
          <w:color w:val="972A36"/>
        </w:rPr>
        <w:t xml:space="preserve">0602.  </w:t>
      </w:r>
      <w:r>
        <w:t>【判断题】 可以单独使用剧毒物品。</w:t>
      </w:r>
      <w:r>
        <w:rPr>
          <w:b w:val="0"/>
          <w:color w:val="6C7784"/>
          <w:sz w:val="15"/>
        </w:rPr>
        <w:t xml:space="preserve">   [原题号 209714]</w:t>
      </w:r>
    </w:p>
    <w:p w14:paraId="2B93C2BB">
      <w:pPr>
        <w:pStyle w:val="168"/>
        <w:keepLines/>
      </w:pPr>
      <w:r>
        <w:t>标准答案：错误</w:t>
      </w:r>
    </w:p>
    <w:p w14:paraId="4F84AD86">
      <w:pPr>
        <w:pStyle w:val="167"/>
        <w:keepNext/>
        <w:keepLines/>
      </w:pPr>
      <w:r>
        <w:rPr>
          <w:color w:val="972A36"/>
        </w:rPr>
        <w:t xml:space="preserve">0603.  </w:t>
      </w:r>
      <w:r>
        <w:t>【判断题】 化学泡沫灭火器可扑救一般油质品、油脂等的火灾，但不能扑救醇、酯、醚、酮等引起的火灾和带电设备的火灾。</w:t>
      </w:r>
      <w:r>
        <w:rPr>
          <w:b w:val="0"/>
          <w:color w:val="6C7784"/>
          <w:sz w:val="15"/>
        </w:rPr>
        <w:t xml:space="preserve">   [原题号 209704]</w:t>
      </w:r>
    </w:p>
    <w:p w14:paraId="6D523392">
      <w:pPr>
        <w:pStyle w:val="168"/>
        <w:keepLines/>
      </w:pPr>
      <w:r>
        <w:t>标准答案：正确</w:t>
      </w:r>
    </w:p>
    <w:p w14:paraId="29776C22">
      <w:pPr>
        <w:pStyle w:val="167"/>
        <w:keepNext/>
        <w:keepLines/>
      </w:pPr>
      <w:r>
        <w:rPr>
          <w:color w:val="972A36"/>
        </w:rPr>
        <w:t xml:space="preserve">0604.  </w:t>
      </w:r>
      <w:r>
        <w:t>【判断题】 过氧化物、高氯酸盐、叠氮铅、乙炔铜、三硝基甲苯等属于易爆物质，受震或受热可发生热爆炸。</w:t>
      </w:r>
      <w:r>
        <w:rPr>
          <w:b w:val="0"/>
          <w:color w:val="6C7784"/>
          <w:sz w:val="15"/>
        </w:rPr>
        <w:t xml:space="preserve">   [原题号 209700]</w:t>
      </w:r>
    </w:p>
    <w:p w14:paraId="7F3FBDE9">
      <w:pPr>
        <w:pStyle w:val="168"/>
        <w:keepLines/>
      </w:pPr>
      <w:r>
        <w:t>标准答案：正确</w:t>
      </w:r>
    </w:p>
    <w:p w14:paraId="139D1407">
      <w:pPr>
        <w:pStyle w:val="167"/>
        <w:keepNext/>
        <w:keepLines/>
      </w:pPr>
      <w:r>
        <w:rPr>
          <w:color w:val="972A36"/>
        </w:rPr>
        <w:t xml:space="preserve">0605.  </w:t>
      </w:r>
      <w:r>
        <w:t>【判断题】 发生危险化学品事故后,应该向上风方向疏散。</w:t>
      </w:r>
      <w:r>
        <w:rPr>
          <w:b w:val="0"/>
          <w:color w:val="6C7784"/>
          <w:sz w:val="15"/>
        </w:rPr>
        <w:t xml:space="preserve">   [原题号 209687]</w:t>
      </w:r>
    </w:p>
    <w:p w14:paraId="312BFEE8">
      <w:pPr>
        <w:pStyle w:val="168"/>
        <w:keepLines/>
      </w:pPr>
      <w:r>
        <w:t>标准答案：正确</w:t>
      </w:r>
    </w:p>
    <w:p w14:paraId="646E2FB2">
      <w:pPr>
        <w:pStyle w:val="167"/>
        <w:keepNext/>
        <w:keepLines/>
      </w:pPr>
      <w:r>
        <w:rPr>
          <w:color w:val="972A36"/>
        </w:rPr>
        <w:t xml:space="preserve">0606.  </w:t>
      </w:r>
      <w:r>
        <w:t>【判断题】 发生强碱烧伤，应立即去除残留强碱，再以流动清水冲洗；若消化道被烧伤可适当服用一些牛奶、蛋清。</w:t>
      </w:r>
      <w:r>
        <w:rPr>
          <w:b w:val="0"/>
          <w:color w:val="6C7784"/>
          <w:sz w:val="15"/>
        </w:rPr>
        <w:t xml:space="preserve">   [原题号 209686]</w:t>
      </w:r>
    </w:p>
    <w:p w14:paraId="4503F08A">
      <w:pPr>
        <w:pStyle w:val="168"/>
        <w:keepLines/>
      </w:pPr>
      <w:r>
        <w:t>标准答案：正确</w:t>
      </w:r>
    </w:p>
    <w:p w14:paraId="4FD10109">
      <w:pPr>
        <w:pStyle w:val="167"/>
        <w:keepNext/>
        <w:keepLines/>
      </w:pPr>
      <w:r>
        <w:rPr>
          <w:color w:val="972A36"/>
        </w:rPr>
        <w:t xml:space="preserve">0607.  </w:t>
      </w:r>
      <w:r>
        <w:t>【判断题】 对于实验室内溅落的汞物体，应尽量捡拾起来放好，然后洒上硫磺、多硫化钙等使汞生成不挥发的难溶盐。</w:t>
      </w:r>
      <w:r>
        <w:rPr>
          <w:b w:val="0"/>
          <w:color w:val="6C7784"/>
          <w:sz w:val="15"/>
        </w:rPr>
        <w:t xml:space="preserve">   [原题号 209679]</w:t>
      </w:r>
    </w:p>
    <w:p w14:paraId="24A0614F">
      <w:pPr>
        <w:pStyle w:val="168"/>
        <w:keepLines/>
      </w:pPr>
      <w:r>
        <w:t>标准答案：正确</w:t>
      </w:r>
    </w:p>
    <w:p w14:paraId="174FF9D1">
      <w:pPr>
        <w:pStyle w:val="167"/>
        <w:keepNext/>
        <w:keepLines/>
      </w:pPr>
      <w:r>
        <w:rPr>
          <w:color w:val="972A36"/>
        </w:rPr>
        <w:t xml:space="preserve">0608.  </w:t>
      </w:r>
      <w:r>
        <w:t>【判断题】 对于化学试剂或未知物,允许直接用鼻子嗅气味，不用以手煽出少量气体来嗅觉。</w:t>
      </w:r>
      <w:r>
        <w:rPr>
          <w:b w:val="0"/>
          <w:color w:val="6C7784"/>
          <w:sz w:val="15"/>
        </w:rPr>
        <w:t xml:space="preserve">   [原题号 209678]</w:t>
      </w:r>
    </w:p>
    <w:p w14:paraId="54916F9D">
      <w:pPr>
        <w:pStyle w:val="168"/>
        <w:keepLines/>
      </w:pPr>
      <w:r>
        <w:t>标准答案：错误</w:t>
      </w:r>
    </w:p>
    <w:p w14:paraId="3250AA27">
      <w:pPr>
        <w:pStyle w:val="167"/>
        <w:keepNext/>
        <w:keepLines/>
      </w:pPr>
      <w:r>
        <w:rPr>
          <w:color w:val="972A36"/>
        </w:rPr>
        <w:t xml:space="preserve">0609.  </w:t>
      </w:r>
      <w:r>
        <w:t>【判断题】 当可燃气体、可燃液体的蒸气（或可燃粉尘）在空气中达到一定浓度时，遇到火源就会发生爆炸。这个能够发生爆炸的浓度范围，叫做爆炸极限。</w:t>
      </w:r>
      <w:r>
        <w:rPr>
          <w:b w:val="0"/>
          <w:color w:val="6C7784"/>
          <w:sz w:val="15"/>
        </w:rPr>
        <w:t xml:space="preserve">   [原题号 209670]</w:t>
      </w:r>
    </w:p>
    <w:p w14:paraId="4346F3C8">
      <w:pPr>
        <w:pStyle w:val="168"/>
        <w:keepLines/>
      </w:pPr>
      <w:r>
        <w:t>标准答案：正确</w:t>
      </w:r>
    </w:p>
    <w:p w14:paraId="76B325D7">
      <w:pPr>
        <w:pStyle w:val="167"/>
        <w:keepNext/>
        <w:keepLines/>
      </w:pPr>
      <w:r>
        <w:rPr>
          <w:color w:val="972A36"/>
        </w:rPr>
        <w:t xml:space="preserve">0610.  </w:t>
      </w:r>
      <w:r>
        <w:t>【判断题】 CO经呼吸道进入血液后，立即与血红蛋白结合形成碳氧血红蛋白，CO与血红蛋白的亲和力比氧大，致使血携氧能力下降，同时碳氧血红蛋白的解离速度却比氧合血红蛋白的解离慢3600倍，且碳氧血红蛋白的存在影响氧合血红蛋白的解离，阻碍了氧的释放，导致低氧血症，引起组织缺氧。</w:t>
      </w:r>
      <w:r>
        <w:rPr>
          <w:b w:val="0"/>
          <w:color w:val="6C7784"/>
          <w:sz w:val="15"/>
        </w:rPr>
        <w:t xml:space="preserve">   [原题号 209647]</w:t>
      </w:r>
    </w:p>
    <w:p w14:paraId="31D4C1D7">
      <w:pPr>
        <w:pStyle w:val="168"/>
        <w:keepLines/>
      </w:pPr>
      <w:r>
        <w:t>标准答案：正确</w:t>
      </w:r>
    </w:p>
    <w:p w14:paraId="00B06B88">
      <w:pPr>
        <w:pStyle w:val="167"/>
        <w:keepNext/>
        <w:keepLines/>
      </w:pPr>
      <w:r>
        <w:rPr>
          <w:color w:val="972A36"/>
        </w:rPr>
        <w:t xml:space="preserve">0611.  </w:t>
      </w:r>
      <w:r>
        <w:t>【判断题】 倾倒液体药品时，应将标签朝下，以便看清倒出情形。</w:t>
      </w:r>
      <w:r>
        <w:rPr>
          <w:b w:val="0"/>
          <w:color w:val="6C7784"/>
          <w:sz w:val="15"/>
        </w:rPr>
        <w:t xml:space="preserve">   [原题号 209644]</w:t>
      </w:r>
    </w:p>
    <w:p w14:paraId="55F4D0BF">
      <w:pPr>
        <w:pStyle w:val="168"/>
        <w:keepLines/>
      </w:pPr>
      <w:r>
        <w:t>标准答案：错误</w:t>
      </w:r>
    </w:p>
    <w:p w14:paraId="4B830B1A">
      <w:pPr>
        <w:pStyle w:val="167"/>
        <w:keepNext/>
        <w:keepLines/>
      </w:pPr>
      <w:r>
        <w:rPr>
          <w:color w:val="972A36"/>
        </w:rPr>
        <w:t xml:space="preserve">0612.  </w:t>
      </w:r>
      <w:r>
        <w:t>【判断题】 化学危险物品，是指中华人民共和国国家标准GB-86《危险货物分类与品名编号》规定的分类标准中的爆炸品、压缩气体和液化气体、易燃液体、易燃固体、自燃物品和遇湿易燃物品、氧化剂和有机过氧化物、毒害品和腐蚀品七大类。</w:t>
      </w:r>
      <w:r>
        <w:rPr>
          <w:b w:val="0"/>
          <w:color w:val="6C7784"/>
          <w:sz w:val="15"/>
        </w:rPr>
        <w:t xml:space="preserve">   [原题号 209636]</w:t>
      </w:r>
    </w:p>
    <w:p w14:paraId="2BBDC6F4">
      <w:pPr>
        <w:pStyle w:val="168"/>
        <w:keepLines/>
      </w:pPr>
      <w:r>
        <w:t>标准答案：正确</w:t>
      </w:r>
    </w:p>
    <w:p w14:paraId="1D24E792">
      <w:pPr>
        <w:pStyle w:val="167"/>
        <w:keepNext/>
        <w:keepLines/>
      </w:pPr>
      <w:r>
        <w:rPr>
          <w:color w:val="972A36"/>
        </w:rPr>
        <w:t xml:space="preserve">0613.  </w:t>
      </w:r>
      <w:r>
        <w:t>【单选题】 易燃液体加热时可以（）。</w:t>
      </w:r>
      <w:r>
        <w:rPr>
          <w:b w:val="0"/>
          <w:color w:val="6C7784"/>
          <w:sz w:val="15"/>
        </w:rPr>
        <w:t xml:space="preserve">   [原题号 209220]</w:t>
      </w:r>
    </w:p>
    <w:p w14:paraId="5FA3F45C">
      <w:pPr>
        <w:pStyle w:val="169"/>
        <w:keepNext/>
        <w:keepLines/>
        <w:ind w:left="259" w:hanging="259"/>
      </w:pPr>
      <w:r>
        <w:rPr>
          <w:b/>
        </w:rPr>
        <w:t xml:space="preserve">A.  </w:t>
      </w:r>
      <w:r>
        <w:t>用电炉加热，有人看管</w:t>
      </w:r>
    </w:p>
    <w:p w14:paraId="0CCE3793">
      <w:pPr>
        <w:pStyle w:val="169"/>
        <w:keepNext/>
        <w:keepLines/>
        <w:ind w:left="259" w:hanging="259"/>
      </w:pPr>
      <w:r>
        <w:rPr>
          <w:b/>
        </w:rPr>
        <w:t xml:space="preserve">B.  </w:t>
      </w:r>
      <w:r>
        <w:t>用电热套加热可不用人看管</w:t>
      </w:r>
    </w:p>
    <w:p w14:paraId="3A194DEE">
      <w:pPr>
        <w:pStyle w:val="169"/>
        <w:keepNext/>
        <w:keepLines/>
        <w:ind w:left="259" w:hanging="259"/>
      </w:pPr>
      <w:r>
        <w:rPr>
          <w:b/>
        </w:rPr>
        <w:t xml:space="preserve">C.  </w:t>
      </w:r>
      <w:r>
        <w:t>用水浴加热，并有人看管</w:t>
      </w:r>
    </w:p>
    <w:p w14:paraId="4C63DF72">
      <w:pPr>
        <w:pStyle w:val="169"/>
        <w:keepNext/>
        <w:keepLines/>
        <w:ind w:left="259" w:hanging="259"/>
      </w:pPr>
      <w:r>
        <w:rPr>
          <w:b/>
        </w:rPr>
        <w:t xml:space="preserve">D.  </w:t>
      </w:r>
      <w:r>
        <w:t>用水浴加热不用人看管</w:t>
      </w:r>
    </w:p>
    <w:p w14:paraId="2085B3BF">
      <w:pPr>
        <w:pStyle w:val="168"/>
        <w:keepLines/>
      </w:pPr>
      <w:r>
        <w:t>标准答案：C</w:t>
      </w:r>
    </w:p>
    <w:p w14:paraId="3BE45B22">
      <w:pPr>
        <w:pStyle w:val="167"/>
        <w:keepNext/>
        <w:keepLines/>
      </w:pPr>
      <w:r>
        <w:rPr>
          <w:color w:val="972A36"/>
        </w:rPr>
        <w:t xml:space="preserve">0614.  </w:t>
      </w:r>
      <w:r>
        <w:t>【单选题】 需要你将硫酸、氢氟酸、盐酸和氢氧化钠各一瓶从化学品柜搬到通风橱内，正确的方法是？（）</w:t>
      </w:r>
      <w:r>
        <w:rPr>
          <w:b w:val="0"/>
          <w:color w:val="6C7784"/>
          <w:sz w:val="15"/>
        </w:rPr>
        <w:t xml:space="preserve">   [原题号 209216]</w:t>
      </w:r>
    </w:p>
    <w:p w14:paraId="657F4777">
      <w:pPr>
        <w:pStyle w:val="169"/>
        <w:keepNext/>
        <w:keepLines/>
        <w:ind w:left="259" w:hanging="259"/>
      </w:pPr>
      <w:r>
        <w:rPr>
          <w:b/>
        </w:rPr>
        <w:t xml:space="preserve">A.  </w:t>
      </w:r>
      <w:r>
        <w:t>硫酸和盐酸同一次搬运，氢氟酸和氢氧化钠同一次搬运。</w:t>
      </w:r>
    </w:p>
    <w:p w14:paraId="0E1F67E0">
      <w:pPr>
        <w:pStyle w:val="169"/>
        <w:keepNext/>
        <w:keepLines/>
        <w:ind w:left="259" w:hanging="259"/>
      </w:pPr>
      <w:r>
        <w:rPr>
          <w:b/>
        </w:rPr>
        <w:t xml:space="preserve">B.  </w:t>
      </w:r>
      <w:r>
        <w:t>硫酸和氢氟酸同一次搬运，盐酸和氢氧化钠同一次搬运。</w:t>
      </w:r>
    </w:p>
    <w:p w14:paraId="30234545">
      <w:pPr>
        <w:pStyle w:val="169"/>
        <w:keepNext/>
        <w:keepLines/>
        <w:ind w:left="259" w:hanging="259"/>
      </w:pPr>
      <w:r>
        <w:rPr>
          <w:b/>
        </w:rPr>
        <w:t xml:space="preserve">C.  </w:t>
      </w:r>
      <w:r>
        <w:t>硫酸和氢氧化钠同一次搬运，盐酸和氢氟酸同一次搬运。</w:t>
      </w:r>
    </w:p>
    <w:p w14:paraId="0BC735B3">
      <w:pPr>
        <w:pStyle w:val="169"/>
        <w:keepNext/>
        <w:keepLines/>
        <w:ind w:left="259" w:hanging="259"/>
      </w:pPr>
      <w:r>
        <w:rPr>
          <w:b/>
        </w:rPr>
        <w:t xml:space="preserve">D.  </w:t>
      </w:r>
      <w:r>
        <w:t>一次只搬运一瓶。</w:t>
      </w:r>
    </w:p>
    <w:p w14:paraId="185D0676">
      <w:pPr>
        <w:pStyle w:val="168"/>
        <w:keepLines/>
      </w:pPr>
      <w:r>
        <w:t>标准答案：D</w:t>
      </w:r>
    </w:p>
    <w:p w14:paraId="1FB49A9D">
      <w:pPr>
        <w:pStyle w:val="167"/>
        <w:keepNext/>
        <w:keepLines/>
      </w:pPr>
      <w:r>
        <w:rPr>
          <w:color w:val="972A36"/>
        </w:rPr>
        <w:t xml:space="preserve">0615.  </w:t>
      </w:r>
      <w:r>
        <w:t>【单选题】 为避免误食有毒的化学药品，以下说法正确的是？（）</w:t>
      </w:r>
      <w:r>
        <w:rPr>
          <w:b w:val="0"/>
          <w:color w:val="6C7784"/>
          <w:sz w:val="15"/>
        </w:rPr>
        <w:t xml:space="preserve">   [原题号 209215]</w:t>
      </w:r>
    </w:p>
    <w:p w14:paraId="6E5A39A1">
      <w:pPr>
        <w:pStyle w:val="169"/>
        <w:keepNext/>
        <w:keepLines/>
        <w:ind w:left="259" w:hanging="259"/>
      </w:pPr>
      <w:r>
        <w:rPr>
          <w:b/>
        </w:rPr>
        <w:t xml:space="preserve">A.  </w:t>
      </w:r>
      <w:r>
        <w:t>可把食物、食具带进化验室。</w:t>
      </w:r>
    </w:p>
    <w:p w14:paraId="0CF3A0C6">
      <w:pPr>
        <w:pStyle w:val="169"/>
        <w:keepNext/>
        <w:keepLines/>
        <w:ind w:left="259" w:hanging="259"/>
      </w:pPr>
      <w:r>
        <w:rPr>
          <w:b/>
        </w:rPr>
        <w:t xml:space="preserve">B.  </w:t>
      </w:r>
      <w:r>
        <w:t>在实验室内可吃口香糖。</w:t>
      </w:r>
    </w:p>
    <w:p w14:paraId="1F8F98C7">
      <w:pPr>
        <w:pStyle w:val="169"/>
        <w:keepNext/>
        <w:keepLines/>
        <w:ind w:left="259" w:hanging="259"/>
      </w:pPr>
      <w:r>
        <w:rPr>
          <w:b/>
        </w:rPr>
        <w:t xml:space="preserve">C.  </w:t>
      </w:r>
      <w:r>
        <w:t>使用化学药品后须先洗净双手方能进食。</w:t>
      </w:r>
    </w:p>
    <w:p w14:paraId="359D2997">
      <w:pPr>
        <w:pStyle w:val="169"/>
        <w:keepNext/>
        <w:keepLines/>
        <w:ind w:left="259" w:hanging="259"/>
      </w:pPr>
      <w:r>
        <w:rPr>
          <w:b/>
        </w:rPr>
        <w:t xml:space="preserve">D.  </w:t>
      </w:r>
      <w:r>
        <w:t>实验室内可以吸烟。</w:t>
      </w:r>
    </w:p>
    <w:p w14:paraId="2B2BF158">
      <w:pPr>
        <w:pStyle w:val="168"/>
        <w:keepLines/>
      </w:pPr>
      <w:r>
        <w:t>标准答案：C</w:t>
      </w:r>
    </w:p>
    <w:p w14:paraId="3639751F">
      <w:pPr>
        <w:pStyle w:val="167"/>
        <w:keepNext/>
        <w:keepLines/>
      </w:pPr>
      <w:r>
        <w:rPr>
          <w:color w:val="972A36"/>
        </w:rPr>
        <w:t xml:space="preserve">0616.  </w:t>
      </w:r>
      <w:r>
        <w:t>【单选题】 实验室内的汞蒸气会造成人员慢性中毒，为了减少汞液面的蒸发，可在汞液面上覆盖（），效果最好。</w:t>
      </w:r>
      <w:r>
        <w:rPr>
          <w:b w:val="0"/>
          <w:color w:val="6C7784"/>
          <w:sz w:val="15"/>
        </w:rPr>
        <w:t xml:space="preserve">   [原题号 209211]</w:t>
      </w:r>
    </w:p>
    <w:p w14:paraId="52936051">
      <w:pPr>
        <w:pStyle w:val="169"/>
        <w:keepNext/>
        <w:keepLines/>
        <w:ind w:left="259" w:hanging="259"/>
      </w:pPr>
      <w:r>
        <w:rPr>
          <w:b/>
        </w:rPr>
        <w:t xml:space="preserve">A.  </w:t>
      </w:r>
      <w:r>
        <w:t>水</w:t>
      </w:r>
    </w:p>
    <w:p w14:paraId="3AB88146">
      <w:pPr>
        <w:pStyle w:val="169"/>
        <w:keepNext/>
        <w:keepLines/>
        <w:ind w:left="259" w:hanging="259"/>
      </w:pPr>
      <w:r>
        <w:rPr>
          <w:b/>
        </w:rPr>
        <w:t xml:space="preserve">B.  </w:t>
      </w:r>
      <w:r>
        <w:t>甘油</w:t>
      </w:r>
    </w:p>
    <w:p w14:paraId="121009A8">
      <w:pPr>
        <w:pStyle w:val="169"/>
        <w:keepNext/>
        <w:keepLines/>
        <w:ind w:left="259" w:hanging="259"/>
      </w:pPr>
      <w:r>
        <w:rPr>
          <w:b/>
        </w:rPr>
        <w:t xml:space="preserve">C.  </w:t>
      </w:r>
      <w:r>
        <w:t>5%Na2S+H2O</w:t>
      </w:r>
    </w:p>
    <w:p w14:paraId="1BF88C1A">
      <w:pPr>
        <w:pStyle w:val="168"/>
        <w:keepLines/>
      </w:pPr>
      <w:r>
        <w:t>标准答案：B</w:t>
      </w:r>
    </w:p>
    <w:p w14:paraId="7362B397">
      <w:pPr>
        <w:pStyle w:val="167"/>
        <w:keepNext/>
        <w:keepLines/>
      </w:pPr>
      <w:r>
        <w:rPr>
          <w:color w:val="972A36"/>
        </w:rPr>
        <w:t xml:space="preserve">0617.  </w:t>
      </w:r>
      <w:r>
        <w:t>【单选题】 购买剧毒药品说法错误的是？（）</w:t>
      </w:r>
      <w:r>
        <w:rPr>
          <w:b w:val="0"/>
          <w:color w:val="6C7784"/>
          <w:sz w:val="15"/>
        </w:rPr>
        <w:t xml:space="preserve">   [原题号 209202]</w:t>
      </w:r>
    </w:p>
    <w:p w14:paraId="76781D09">
      <w:pPr>
        <w:pStyle w:val="169"/>
        <w:keepNext/>
        <w:keepLines/>
        <w:ind w:left="259" w:hanging="259"/>
      </w:pPr>
      <w:r>
        <w:rPr>
          <w:b/>
        </w:rPr>
        <w:t xml:space="preserve">A.  </w:t>
      </w:r>
      <w:r>
        <w:t>经过公安局审批。</w:t>
      </w:r>
    </w:p>
    <w:p w14:paraId="4CDCEB7F">
      <w:pPr>
        <w:pStyle w:val="169"/>
        <w:keepNext/>
        <w:keepLines/>
        <w:ind w:left="259" w:hanging="259"/>
      </w:pPr>
      <w:r>
        <w:rPr>
          <w:b/>
        </w:rPr>
        <w:t xml:space="preserve">B.  </w:t>
      </w:r>
      <w:r>
        <w:t>经过环保局审批。</w:t>
      </w:r>
    </w:p>
    <w:p w14:paraId="2E066175">
      <w:pPr>
        <w:pStyle w:val="169"/>
        <w:keepNext/>
        <w:keepLines/>
        <w:ind w:left="259" w:hanging="259"/>
      </w:pPr>
      <w:r>
        <w:rPr>
          <w:b/>
        </w:rPr>
        <w:t xml:space="preserve">C.  </w:t>
      </w:r>
      <w:r>
        <w:t>申请人提出申请后，实验室主管先审批。</w:t>
      </w:r>
    </w:p>
    <w:p w14:paraId="32964276">
      <w:pPr>
        <w:pStyle w:val="169"/>
        <w:keepNext/>
        <w:keepLines/>
        <w:ind w:left="259" w:hanging="259"/>
      </w:pPr>
      <w:r>
        <w:rPr>
          <w:b/>
        </w:rPr>
        <w:t xml:space="preserve">D.  </w:t>
      </w:r>
      <w:r>
        <w:t>向学校资产管理处、武保处申请并批准备案。</w:t>
      </w:r>
    </w:p>
    <w:p w14:paraId="1FADC099">
      <w:pPr>
        <w:pStyle w:val="168"/>
        <w:keepLines/>
      </w:pPr>
      <w:r>
        <w:t>标准答案：B</w:t>
      </w:r>
    </w:p>
    <w:p w14:paraId="7F617199">
      <w:pPr>
        <w:pStyle w:val="167"/>
        <w:keepNext/>
        <w:keepLines/>
      </w:pPr>
      <w:r>
        <w:rPr>
          <w:color w:val="972A36"/>
        </w:rPr>
        <w:t xml:space="preserve">0618.  </w:t>
      </w:r>
      <w:r>
        <w:t>【单选题】 废弃的有害固体药品，应（）。</w:t>
      </w:r>
      <w:r>
        <w:rPr>
          <w:b w:val="0"/>
          <w:color w:val="6C7784"/>
          <w:sz w:val="15"/>
        </w:rPr>
        <w:t xml:space="preserve">   [原题号 209201]</w:t>
      </w:r>
    </w:p>
    <w:p w14:paraId="520C820B">
      <w:pPr>
        <w:pStyle w:val="169"/>
        <w:keepNext/>
        <w:keepLines/>
        <w:ind w:left="259" w:hanging="259"/>
      </w:pPr>
      <w:r>
        <w:rPr>
          <w:b/>
        </w:rPr>
        <w:t xml:space="preserve">A.  </w:t>
      </w:r>
      <w:r>
        <w:t>不经处理解毒后就丢弃在生活垃圾处</w:t>
      </w:r>
    </w:p>
    <w:p w14:paraId="071CD03A">
      <w:pPr>
        <w:pStyle w:val="169"/>
        <w:keepNext/>
        <w:keepLines/>
        <w:ind w:left="259" w:hanging="259"/>
      </w:pPr>
      <w:r>
        <w:rPr>
          <w:b/>
        </w:rPr>
        <w:t xml:space="preserve">B.  </w:t>
      </w:r>
      <w:r>
        <w:t>经处理解毒后，才可丢弃在生活垃圾处</w:t>
      </w:r>
    </w:p>
    <w:p w14:paraId="64D59847">
      <w:pPr>
        <w:pStyle w:val="169"/>
        <w:keepNext/>
        <w:keepLines/>
        <w:ind w:left="259" w:hanging="259"/>
      </w:pPr>
      <w:r>
        <w:rPr>
          <w:b/>
        </w:rPr>
        <w:t xml:space="preserve">C.  </w:t>
      </w:r>
      <w:r>
        <w:t>收集起来由专业公司处理</w:t>
      </w:r>
    </w:p>
    <w:p w14:paraId="73C2C861">
      <w:pPr>
        <w:pStyle w:val="168"/>
        <w:keepLines/>
      </w:pPr>
      <w:r>
        <w:t>标准答案：C</w:t>
      </w:r>
    </w:p>
    <w:p w14:paraId="7D4E84EE">
      <w:pPr>
        <w:pStyle w:val="167"/>
        <w:keepNext/>
        <w:keepLines/>
      </w:pPr>
      <w:r>
        <w:rPr>
          <w:color w:val="972A36"/>
        </w:rPr>
        <w:t xml:space="preserve">0619.  </w:t>
      </w:r>
      <w:r>
        <w:t>【单选题】 盐酸、甲醛溶液、乙醚等易挥发试剂应如何合理存放？()</w:t>
      </w:r>
      <w:r>
        <w:rPr>
          <w:b w:val="0"/>
          <w:color w:val="6C7784"/>
          <w:sz w:val="15"/>
        </w:rPr>
        <w:t xml:space="preserve">   [原题号 209174]</w:t>
      </w:r>
    </w:p>
    <w:p w14:paraId="31A525EA">
      <w:pPr>
        <w:pStyle w:val="169"/>
        <w:keepNext/>
        <w:keepLines/>
        <w:ind w:left="259" w:hanging="259"/>
      </w:pPr>
      <w:r>
        <w:rPr>
          <w:b/>
        </w:rPr>
        <w:t xml:space="preserve">A.  </w:t>
      </w:r>
      <w:r>
        <w:t>和其它试剂混放</w:t>
      </w:r>
    </w:p>
    <w:p w14:paraId="32638BF5">
      <w:pPr>
        <w:pStyle w:val="169"/>
        <w:keepNext/>
        <w:keepLines/>
        <w:ind w:left="259" w:hanging="259"/>
      </w:pPr>
      <w:r>
        <w:rPr>
          <w:b/>
        </w:rPr>
        <w:t xml:space="preserve">B.  </w:t>
      </w:r>
      <w:r>
        <w:t>放在冰箱中</w:t>
      </w:r>
    </w:p>
    <w:p w14:paraId="67ABD7A9">
      <w:pPr>
        <w:pStyle w:val="169"/>
        <w:keepNext/>
        <w:keepLines/>
        <w:ind w:left="259" w:hanging="259"/>
      </w:pPr>
      <w:r>
        <w:rPr>
          <w:b/>
        </w:rPr>
        <w:t xml:space="preserve">C.  </w:t>
      </w:r>
      <w:r>
        <w:t>分类存放在干燥通风处</w:t>
      </w:r>
    </w:p>
    <w:p w14:paraId="5F41509E">
      <w:pPr>
        <w:pStyle w:val="169"/>
        <w:keepNext/>
        <w:keepLines/>
        <w:ind w:left="259" w:hanging="259"/>
      </w:pPr>
      <w:r>
        <w:rPr>
          <w:b/>
        </w:rPr>
        <w:t xml:space="preserve">D.  </w:t>
      </w:r>
      <w:r>
        <w:t>放在密闭的柜子中</w:t>
      </w:r>
    </w:p>
    <w:p w14:paraId="2B3EAA43">
      <w:pPr>
        <w:pStyle w:val="168"/>
        <w:keepLines/>
      </w:pPr>
      <w:r>
        <w:t>标准答案：C</w:t>
      </w:r>
    </w:p>
    <w:p w14:paraId="02E43EBC">
      <w:pPr>
        <w:pStyle w:val="167"/>
        <w:keepNext/>
        <w:keepLines/>
      </w:pPr>
      <w:r>
        <w:rPr>
          <w:color w:val="972A36"/>
        </w:rPr>
        <w:t xml:space="preserve">0620.  </w:t>
      </w:r>
      <w:r>
        <w:t>【单选题】 使用易燃易爆的化学药品，不正确的操作是：()</w:t>
      </w:r>
      <w:r>
        <w:rPr>
          <w:b w:val="0"/>
          <w:color w:val="6C7784"/>
          <w:sz w:val="15"/>
        </w:rPr>
        <w:t xml:space="preserve">   [原题号 209166]</w:t>
      </w:r>
    </w:p>
    <w:p w14:paraId="7B210C5F">
      <w:pPr>
        <w:pStyle w:val="169"/>
        <w:keepNext/>
        <w:keepLines/>
        <w:ind w:left="259" w:hanging="259"/>
      </w:pPr>
      <w:r>
        <w:rPr>
          <w:b/>
        </w:rPr>
        <w:t xml:space="preserve">A.  </w:t>
      </w:r>
      <w:r>
        <w:t>可以用明火加热</w:t>
      </w:r>
    </w:p>
    <w:p w14:paraId="2AA4FF42">
      <w:pPr>
        <w:pStyle w:val="169"/>
        <w:keepNext/>
        <w:keepLines/>
        <w:ind w:left="259" w:hanging="259"/>
      </w:pPr>
      <w:r>
        <w:rPr>
          <w:b/>
        </w:rPr>
        <w:t xml:space="preserve">B.  </w:t>
      </w:r>
      <w:r>
        <w:t>在通风橱中进行操作</w:t>
      </w:r>
    </w:p>
    <w:p w14:paraId="23C048F9">
      <w:pPr>
        <w:pStyle w:val="169"/>
        <w:keepNext/>
        <w:keepLines/>
        <w:ind w:left="259" w:hanging="259"/>
      </w:pPr>
      <w:r>
        <w:rPr>
          <w:b/>
        </w:rPr>
        <w:t xml:space="preserve">C.  </w:t>
      </w:r>
      <w:r>
        <w:t>不可猛烈撞击</w:t>
      </w:r>
    </w:p>
    <w:p w14:paraId="4CF476B1">
      <w:pPr>
        <w:pStyle w:val="169"/>
        <w:keepNext/>
        <w:keepLines/>
        <w:ind w:left="259" w:hanging="259"/>
      </w:pPr>
      <w:r>
        <w:rPr>
          <w:b/>
        </w:rPr>
        <w:t xml:space="preserve">D.  </w:t>
      </w:r>
      <w:r>
        <w:t>加热时使用水浴或油浴</w:t>
      </w:r>
    </w:p>
    <w:p w14:paraId="3E580834">
      <w:pPr>
        <w:pStyle w:val="168"/>
        <w:keepLines/>
      </w:pPr>
      <w:r>
        <w:t>标准答案：A</w:t>
      </w:r>
    </w:p>
    <w:p w14:paraId="12A96344">
      <w:pPr>
        <w:pStyle w:val="167"/>
        <w:keepNext/>
        <w:keepLines/>
      </w:pPr>
      <w:r>
        <w:rPr>
          <w:color w:val="972A36"/>
        </w:rPr>
        <w:t xml:space="preserve">0621.  </w:t>
      </w:r>
      <w:r>
        <w:t>【单选题】 不慎发生意外，下列哪个操作是正确的？()</w:t>
      </w:r>
      <w:r>
        <w:rPr>
          <w:b w:val="0"/>
          <w:color w:val="6C7784"/>
          <w:sz w:val="15"/>
        </w:rPr>
        <w:t xml:space="preserve">   [原题号 209152]</w:t>
      </w:r>
    </w:p>
    <w:p w14:paraId="157E8D1C">
      <w:pPr>
        <w:pStyle w:val="169"/>
        <w:keepNext/>
        <w:keepLines/>
        <w:ind w:left="259" w:hanging="259"/>
      </w:pPr>
      <w:r>
        <w:rPr>
          <w:b/>
        </w:rPr>
        <w:t xml:space="preserve">A.  </w:t>
      </w:r>
      <w:r>
        <w:t>如果不慎将化学品弄洒或污染，立即自行回收或者清理现场，以免对他人产生危险</w:t>
      </w:r>
    </w:p>
    <w:p w14:paraId="33EE0673">
      <w:pPr>
        <w:pStyle w:val="169"/>
        <w:keepNext/>
        <w:keepLines/>
        <w:ind w:left="259" w:hanging="259"/>
      </w:pPr>
      <w:r>
        <w:rPr>
          <w:b/>
        </w:rPr>
        <w:t xml:space="preserve">B.  </w:t>
      </w:r>
      <w:r>
        <w:t>任何时候见到他人洒落的液体应及时用抹布抹去，以免发生危险</w:t>
      </w:r>
    </w:p>
    <w:p w14:paraId="230B1CFE">
      <w:pPr>
        <w:pStyle w:val="169"/>
        <w:keepNext/>
        <w:keepLines/>
        <w:ind w:left="259" w:hanging="259"/>
      </w:pPr>
      <w:r>
        <w:rPr>
          <w:b/>
        </w:rPr>
        <w:t xml:space="preserve">C.  </w:t>
      </w:r>
      <w:r>
        <w:t>pH值中性即意味着液体是水，自行清理即可</w:t>
      </w:r>
    </w:p>
    <w:p w14:paraId="6A2EECA9">
      <w:pPr>
        <w:pStyle w:val="169"/>
        <w:keepNext/>
        <w:keepLines/>
        <w:ind w:left="259" w:hanging="259"/>
      </w:pPr>
      <w:r>
        <w:rPr>
          <w:b/>
        </w:rPr>
        <w:t xml:space="preserve">D.  </w:t>
      </w:r>
      <w:r>
        <w:t>不慎将化学试剂弄到衣物和身体上，立即用大量清水冲洗10－15分钟</w:t>
      </w:r>
    </w:p>
    <w:p w14:paraId="5BDC2F75">
      <w:pPr>
        <w:pStyle w:val="168"/>
        <w:keepLines/>
      </w:pPr>
      <w:r>
        <w:t>标准答案：D</w:t>
      </w:r>
    </w:p>
    <w:p w14:paraId="1818493C">
      <w:pPr>
        <w:pStyle w:val="167"/>
        <w:keepNext/>
        <w:keepLines/>
      </w:pPr>
      <w:r>
        <w:rPr>
          <w:color w:val="972A36"/>
        </w:rPr>
        <w:t xml:space="preserve">0622.  </w:t>
      </w:r>
      <w:r>
        <w:t>【单选题】 下列灭火系统可以用于扑灭带电火灾的是()。</w:t>
      </w:r>
      <w:r>
        <w:rPr>
          <w:b w:val="0"/>
          <w:color w:val="6C7784"/>
          <w:sz w:val="15"/>
        </w:rPr>
        <w:t xml:space="preserve">   [原题号 209146]</w:t>
      </w:r>
    </w:p>
    <w:p w14:paraId="2FFCD039">
      <w:pPr>
        <w:pStyle w:val="169"/>
        <w:keepNext/>
        <w:keepLines/>
        <w:ind w:left="259" w:hanging="259"/>
      </w:pPr>
      <w:r>
        <w:rPr>
          <w:b/>
        </w:rPr>
        <w:t xml:space="preserve">A.  </w:t>
      </w:r>
      <w:r>
        <w:t>湿式自动喷水系统</w:t>
      </w:r>
    </w:p>
    <w:p w14:paraId="5F5C4AF0">
      <w:pPr>
        <w:pStyle w:val="169"/>
        <w:keepNext/>
        <w:keepLines/>
        <w:ind w:left="259" w:hanging="259"/>
      </w:pPr>
      <w:r>
        <w:rPr>
          <w:b/>
        </w:rPr>
        <w:t xml:space="preserve">B.  </w:t>
      </w:r>
      <w:r>
        <w:t>预作用自动喷水系统</w:t>
      </w:r>
    </w:p>
    <w:p w14:paraId="171086B2">
      <w:pPr>
        <w:pStyle w:val="169"/>
        <w:keepNext/>
        <w:keepLines/>
        <w:ind w:left="259" w:hanging="259"/>
      </w:pPr>
      <w:r>
        <w:rPr>
          <w:b/>
        </w:rPr>
        <w:t xml:space="preserve">C.  </w:t>
      </w:r>
      <w:r>
        <w:t>水喷雾系统</w:t>
      </w:r>
    </w:p>
    <w:p w14:paraId="04BC68CB">
      <w:pPr>
        <w:pStyle w:val="169"/>
        <w:keepNext/>
        <w:keepLines/>
        <w:ind w:left="259" w:hanging="259"/>
      </w:pPr>
      <w:r>
        <w:rPr>
          <w:b/>
        </w:rPr>
        <w:t xml:space="preserve">D.  </w:t>
      </w:r>
      <w:r>
        <w:t>雨淋系统</w:t>
      </w:r>
    </w:p>
    <w:p w14:paraId="7AA8A99B">
      <w:pPr>
        <w:pStyle w:val="168"/>
        <w:keepLines/>
      </w:pPr>
      <w:r>
        <w:t>标准答案：C</w:t>
      </w:r>
    </w:p>
    <w:p w14:paraId="7A9B6AAF">
      <w:pPr>
        <w:pStyle w:val="167"/>
        <w:keepNext/>
        <w:keepLines/>
      </w:pPr>
      <w:r>
        <w:rPr>
          <w:color w:val="972A36"/>
        </w:rPr>
        <w:t xml:space="preserve">0623.  </w:t>
      </w:r>
      <w:r>
        <w:t>【单选题】 当单位灭火人员不能接近火场时，应根据着火对象及火灾现场实际，果断地在蔓延方向采取一些必要的堵截措施。下列那种措施不能阻止火势蔓延()。</w:t>
      </w:r>
      <w:r>
        <w:rPr>
          <w:b w:val="0"/>
          <w:color w:val="6C7784"/>
          <w:sz w:val="15"/>
        </w:rPr>
        <w:t xml:space="preserve">   [原题号 209145]</w:t>
      </w:r>
    </w:p>
    <w:p w14:paraId="2FEA1A0A">
      <w:pPr>
        <w:pStyle w:val="169"/>
        <w:keepNext/>
        <w:keepLines/>
        <w:ind w:left="259" w:hanging="259"/>
      </w:pPr>
      <w:r>
        <w:rPr>
          <w:b/>
        </w:rPr>
        <w:t xml:space="preserve">A.  </w:t>
      </w:r>
      <w:r>
        <w:t>关闭防火门</w:t>
      </w:r>
    </w:p>
    <w:p w14:paraId="1744B288">
      <w:pPr>
        <w:pStyle w:val="169"/>
        <w:keepNext/>
        <w:keepLines/>
        <w:ind w:left="259" w:hanging="259"/>
      </w:pPr>
      <w:r>
        <w:rPr>
          <w:b/>
        </w:rPr>
        <w:t xml:space="preserve">B.  </w:t>
      </w:r>
      <w:r>
        <w:t>设置水枪阵地</w:t>
      </w:r>
    </w:p>
    <w:p w14:paraId="1534E76C">
      <w:pPr>
        <w:pStyle w:val="169"/>
        <w:keepNext/>
        <w:keepLines/>
        <w:ind w:left="259" w:hanging="259"/>
      </w:pPr>
      <w:r>
        <w:rPr>
          <w:b/>
        </w:rPr>
        <w:t xml:space="preserve">C.  </w:t>
      </w:r>
      <w:r>
        <w:t>降下防火卷帘</w:t>
      </w:r>
    </w:p>
    <w:p w14:paraId="64C6B602">
      <w:pPr>
        <w:pStyle w:val="169"/>
        <w:keepNext/>
        <w:keepLines/>
        <w:ind w:left="259" w:hanging="259"/>
      </w:pPr>
      <w:r>
        <w:rPr>
          <w:b/>
        </w:rPr>
        <w:t xml:space="preserve">D.  </w:t>
      </w:r>
      <w:r>
        <w:t>开窗通风</w:t>
      </w:r>
    </w:p>
    <w:p w14:paraId="0AA3815C">
      <w:pPr>
        <w:pStyle w:val="168"/>
        <w:keepLines/>
      </w:pPr>
      <w:r>
        <w:t>标准答案：D</w:t>
      </w:r>
    </w:p>
    <w:p w14:paraId="08C81CA8">
      <w:pPr>
        <w:pStyle w:val="167"/>
        <w:keepNext/>
        <w:keepLines/>
      </w:pPr>
      <w:r>
        <w:rPr>
          <w:color w:val="972A36"/>
        </w:rPr>
        <w:t xml:space="preserve">0624.  </w:t>
      </w:r>
      <w:r>
        <w:t>【单选题】 利用不使新的燃烧条件形成的原理，在建筑物之间留足防火间距、筑防火墙等。这样的防火方法称之为()。</w:t>
      </w:r>
      <w:r>
        <w:rPr>
          <w:b w:val="0"/>
          <w:color w:val="6C7784"/>
          <w:sz w:val="15"/>
        </w:rPr>
        <w:t xml:space="preserve">   [原题号 209144]</w:t>
      </w:r>
    </w:p>
    <w:p w14:paraId="2D147512">
      <w:pPr>
        <w:pStyle w:val="169"/>
        <w:keepNext/>
        <w:keepLines/>
        <w:ind w:left="259" w:hanging="259"/>
      </w:pPr>
      <w:r>
        <w:rPr>
          <w:b/>
        </w:rPr>
        <w:t xml:space="preserve">A.  </w:t>
      </w:r>
      <w:r>
        <w:t>控制可燃物</w:t>
      </w:r>
    </w:p>
    <w:p w14:paraId="2A5DE010">
      <w:pPr>
        <w:pStyle w:val="169"/>
        <w:keepNext/>
        <w:keepLines/>
        <w:ind w:left="259" w:hanging="259"/>
      </w:pPr>
      <w:r>
        <w:rPr>
          <w:b/>
        </w:rPr>
        <w:t xml:space="preserve">B.  </w:t>
      </w:r>
      <w:r>
        <w:t>隔绝空气</w:t>
      </w:r>
    </w:p>
    <w:p w14:paraId="769B69A8">
      <w:pPr>
        <w:pStyle w:val="169"/>
        <w:keepNext/>
        <w:keepLines/>
        <w:ind w:left="259" w:hanging="259"/>
      </w:pPr>
      <w:r>
        <w:rPr>
          <w:b/>
        </w:rPr>
        <w:t xml:space="preserve">C.  </w:t>
      </w:r>
      <w:r>
        <w:t>消除点火源</w:t>
      </w:r>
    </w:p>
    <w:p w14:paraId="73D5EE56">
      <w:pPr>
        <w:pStyle w:val="169"/>
        <w:keepNext/>
        <w:keepLines/>
        <w:ind w:left="259" w:hanging="259"/>
      </w:pPr>
      <w:r>
        <w:rPr>
          <w:b/>
        </w:rPr>
        <w:t xml:space="preserve">D.  </w:t>
      </w:r>
      <w:r>
        <w:t>阻止火势蔓延</w:t>
      </w:r>
    </w:p>
    <w:p w14:paraId="7BE7E8A7">
      <w:pPr>
        <w:pStyle w:val="168"/>
        <w:keepLines/>
      </w:pPr>
      <w:r>
        <w:t>标准答案：D</w:t>
      </w:r>
    </w:p>
    <w:p w14:paraId="3737E9B5">
      <w:pPr>
        <w:pStyle w:val="167"/>
        <w:keepNext/>
        <w:keepLines/>
      </w:pPr>
      <w:r>
        <w:rPr>
          <w:color w:val="972A36"/>
        </w:rPr>
        <w:t xml:space="preserve">0625.  </w:t>
      </w:r>
      <w:r>
        <w:t>【单选题】 一些固体可燃物在空气不流通，加热温度较低或可燃物含水分较多等条件下发生的只冒烟，无火焰的燃烧现象，称为()。</w:t>
      </w:r>
      <w:r>
        <w:rPr>
          <w:b w:val="0"/>
          <w:color w:val="6C7784"/>
          <w:sz w:val="15"/>
        </w:rPr>
        <w:t xml:space="preserve">   [原题号 209138]</w:t>
      </w:r>
    </w:p>
    <w:p w14:paraId="5E78CD06">
      <w:pPr>
        <w:pStyle w:val="169"/>
        <w:keepNext/>
        <w:keepLines/>
        <w:ind w:left="259" w:hanging="259"/>
      </w:pPr>
      <w:r>
        <w:rPr>
          <w:b/>
        </w:rPr>
        <w:t xml:space="preserve">A.  </w:t>
      </w:r>
      <w:r>
        <w:t>着火</w:t>
      </w:r>
    </w:p>
    <w:p w14:paraId="2015A48A">
      <w:pPr>
        <w:pStyle w:val="169"/>
        <w:keepNext/>
        <w:keepLines/>
        <w:ind w:left="259" w:hanging="259"/>
      </w:pPr>
      <w:r>
        <w:rPr>
          <w:b/>
        </w:rPr>
        <w:t xml:space="preserve">B.  </w:t>
      </w:r>
      <w:r>
        <w:t>爆炸</w:t>
      </w:r>
    </w:p>
    <w:p w14:paraId="187E216F">
      <w:pPr>
        <w:pStyle w:val="169"/>
        <w:keepNext/>
        <w:keepLines/>
        <w:ind w:left="259" w:hanging="259"/>
      </w:pPr>
      <w:r>
        <w:rPr>
          <w:b/>
        </w:rPr>
        <w:t xml:space="preserve">C.  </w:t>
      </w:r>
      <w:r>
        <w:t>闪燃</w:t>
      </w:r>
    </w:p>
    <w:p w14:paraId="01227D47">
      <w:pPr>
        <w:pStyle w:val="169"/>
        <w:keepNext/>
        <w:keepLines/>
        <w:ind w:left="259" w:hanging="259"/>
      </w:pPr>
      <w:r>
        <w:rPr>
          <w:b/>
        </w:rPr>
        <w:t xml:space="preserve">D.  </w:t>
      </w:r>
      <w:r>
        <w:t>阴燃</w:t>
      </w:r>
    </w:p>
    <w:p w14:paraId="1FC8835D">
      <w:pPr>
        <w:pStyle w:val="168"/>
        <w:keepLines/>
      </w:pPr>
      <w:r>
        <w:t>标准答案：D</w:t>
      </w:r>
    </w:p>
    <w:p w14:paraId="4DB1A914">
      <w:pPr>
        <w:pStyle w:val="167"/>
        <w:keepNext/>
        <w:keepLines/>
      </w:pPr>
      <w:r>
        <w:rPr>
          <w:color w:val="972A36"/>
        </w:rPr>
        <w:t xml:space="preserve">0626.  </w:t>
      </w:r>
      <w:r>
        <w:t>【单选题】 下列物质不属于固体火灾的是()。</w:t>
      </w:r>
      <w:r>
        <w:rPr>
          <w:b w:val="0"/>
          <w:color w:val="6C7784"/>
          <w:sz w:val="15"/>
        </w:rPr>
        <w:t xml:space="preserve">   [原题号 209136]</w:t>
      </w:r>
    </w:p>
    <w:p w14:paraId="7469937E">
      <w:pPr>
        <w:pStyle w:val="169"/>
        <w:keepNext/>
        <w:keepLines/>
        <w:ind w:left="259" w:hanging="259"/>
      </w:pPr>
      <w:r>
        <w:rPr>
          <w:b/>
        </w:rPr>
        <w:t xml:space="preserve">A.  </w:t>
      </w:r>
      <w:r>
        <w:t>木材</w:t>
      </w:r>
    </w:p>
    <w:p w14:paraId="05859506">
      <w:pPr>
        <w:pStyle w:val="169"/>
        <w:keepNext/>
        <w:keepLines/>
        <w:ind w:left="259" w:hanging="259"/>
      </w:pPr>
      <w:r>
        <w:rPr>
          <w:b/>
        </w:rPr>
        <w:t xml:space="preserve">B.  </w:t>
      </w:r>
      <w:r>
        <w:t>钾</w:t>
      </w:r>
    </w:p>
    <w:p w14:paraId="221DFDA4">
      <w:pPr>
        <w:pStyle w:val="169"/>
        <w:keepNext/>
        <w:keepLines/>
        <w:ind w:left="259" w:hanging="259"/>
      </w:pPr>
      <w:r>
        <w:rPr>
          <w:b/>
        </w:rPr>
        <w:t xml:space="preserve">C.  </w:t>
      </w:r>
      <w:r>
        <w:t>石蜡</w:t>
      </w:r>
    </w:p>
    <w:p w14:paraId="55675FA4">
      <w:pPr>
        <w:pStyle w:val="169"/>
        <w:keepNext/>
        <w:keepLines/>
        <w:ind w:left="259" w:hanging="259"/>
      </w:pPr>
      <w:r>
        <w:rPr>
          <w:b/>
        </w:rPr>
        <w:t xml:space="preserve">D.  </w:t>
      </w:r>
      <w:r>
        <w:t>橡胶</w:t>
      </w:r>
    </w:p>
    <w:p w14:paraId="3AE5574D">
      <w:pPr>
        <w:pStyle w:val="168"/>
        <w:keepLines/>
      </w:pPr>
      <w:r>
        <w:t>标准答案：B</w:t>
      </w:r>
    </w:p>
    <w:p w14:paraId="060157B6">
      <w:pPr>
        <w:pStyle w:val="167"/>
        <w:keepNext/>
        <w:keepLines/>
      </w:pPr>
      <w:r>
        <w:rPr>
          <w:color w:val="972A36"/>
        </w:rPr>
        <w:t xml:space="preserve">0627.  </w:t>
      </w:r>
      <w:r>
        <w:t>【单选题】 下列物品不属于剧毒化学品的是（？）。</w:t>
      </w:r>
      <w:r>
        <w:rPr>
          <w:b w:val="0"/>
          <w:color w:val="6C7784"/>
          <w:sz w:val="15"/>
        </w:rPr>
        <w:t xml:space="preserve">   [原题号 209130]</w:t>
      </w:r>
    </w:p>
    <w:p w14:paraId="09F00754">
      <w:pPr>
        <w:pStyle w:val="169"/>
        <w:keepNext/>
        <w:keepLines/>
        <w:ind w:left="259" w:hanging="259"/>
      </w:pPr>
      <w:r>
        <w:rPr>
          <w:b/>
        </w:rPr>
        <w:t xml:space="preserve">A.  </w:t>
      </w:r>
      <w:r>
        <w:t>氰化钾</w:t>
      </w:r>
    </w:p>
    <w:p w14:paraId="485DD354">
      <w:pPr>
        <w:pStyle w:val="169"/>
        <w:keepNext/>
        <w:keepLines/>
        <w:ind w:left="259" w:hanging="259"/>
      </w:pPr>
      <w:r>
        <w:rPr>
          <w:b/>
        </w:rPr>
        <w:t xml:space="preserve">B.  </w:t>
      </w:r>
      <w:r>
        <w:t>氯化汞</w:t>
      </w:r>
    </w:p>
    <w:p w14:paraId="4CE56FE6">
      <w:pPr>
        <w:pStyle w:val="169"/>
        <w:keepNext/>
        <w:keepLines/>
        <w:ind w:left="259" w:hanging="259"/>
      </w:pPr>
      <w:r>
        <w:rPr>
          <w:b/>
        </w:rPr>
        <w:t xml:space="preserve">C.  </w:t>
      </w:r>
      <w:r>
        <w:t>铊</w:t>
      </w:r>
    </w:p>
    <w:p w14:paraId="47538D95">
      <w:pPr>
        <w:pStyle w:val="169"/>
        <w:keepNext/>
        <w:keepLines/>
        <w:ind w:left="259" w:hanging="259"/>
      </w:pPr>
      <w:r>
        <w:rPr>
          <w:b/>
        </w:rPr>
        <w:t xml:space="preserve">D.  </w:t>
      </w:r>
      <w:r>
        <w:t>甲醛</w:t>
      </w:r>
    </w:p>
    <w:p w14:paraId="0E3F7C08">
      <w:pPr>
        <w:pStyle w:val="168"/>
        <w:keepLines/>
      </w:pPr>
      <w:r>
        <w:t>标准答案：D</w:t>
      </w:r>
    </w:p>
    <w:p w14:paraId="65FCAEE4">
      <w:pPr>
        <w:pStyle w:val="167"/>
        <w:keepNext/>
        <w:keepLines/>
      </w:pPr>
      <w:r>
        <w:rPr>
          <w:color w:val="972A36"/>
        </w:rPr>
        <w:t xml:space="preserve">0628.  </w:t>
      </w:r>
      <w:r>
        <w:t>【单选题】 毒物进入人体最主要、最常见的途径是（）。</w:t>
      </w:r>
      <w:r>
        <w:rPr>
          <w:b w:val="0"/>
          <w:color w:val="6C7784"/>
          <w:sz w:val="15"/>
        </w:rPr>
        <w:t xml:space="preserve">   [原题号 209125]</w:t>
      </w:r>
    </w:p>
    <w:p w14:paraId="66650C22">
      <w:pPr>
        <w:pStyle w:val="169"/>
        <w:keepNext/>
        <w:keepLines/>
        <w:ind w:left="259" w:hanging="259"/>
      </w:pPr>
      <w:r>
        <w:rPr>
          <w:b/>
        </w:rPr>
        <w:t xml:space="preserve">A.  </w:t>
      </w:r>
      <w:r>
        <w:t>呼吸道</w:t>
      </w:r>
    </w:p>
    <w:p w14:paraId="3821768E">
      <w:pPr>
        <w:pStyle w:val="169"/>
        <w:keepNext/>
        <w:keepLines/>
        <w:ind w:left="259" w:hanging="259"/>
      </w:pPr>
      <w:r>
        <w:rPr>
          <w:b/>
        </w:rPr>
        <w:t xml:space="preserve">B.  </w:t>
      </w:r>
      <w:r>
        <w:t>皮肤</w:t>
      </w:r>
    </w:p>
    <w:p w14:paraId="0503F5B2">
      <w:pPr>
        <w:pStyle w:val="169"/>
        <w:keepNext/>
        <w:keepLines/>
        <w:ind w:left="259" w:hanging="259"/>
      </w:pPr>
      <w:r>
        <w:rPr>
          <w:b/>
        </w:rPr>
        <w:t xml:space="preserve">C.  </w:t>
      </w:r>
      <w:r>
        <w:t>眼睛</w:t>
      </w:r>
    </w:p>
    <w:p w14:paraId="2B44633E">
      <w:pPr>
        <w:pStyle w:val="169"/>
        <w:keepNext/>
        <w:keepLines/>
        <w:ind w:left="259" w:hanging="259"/>
      </w:pPr>
      <w:r>
        <w:rPr>
          <w:b/>
        </w:rPr>
        <w:t xml:space="preserve">D.  </w:t>
      </w:r>
      <w:r>
        <w:t>消化道</w:t>
      </w:r>
    </w:p>
    <w:p w14:paraId="41E4CD59">
      <w:pPr>
        <w:pStyle w:val="168"/>
        <w:keepLines/>
      </w:pPr>
      <w:r>
        <w:t>标准答案：A</w:t>
      </w:r>
    </w:p>
    <w:p w14:paraId="3F501B9D">
      <w:pPr>
        <w:pStyle w:val="167"/>
        <w:keepNext/>
        <w:keepLines/>
      </w:pPr>
      <w:r>
        <w:rPr>
          <w:color w:val="972A36"/>
        </w:rPr>
        <w:t xml:space="preserve">0629.  </w:t>
      </w:r>
      <w:r>
        <w:t>【单选题】 氢气瓶的规定涂色为（）。</w:t>
      </w:r>
      <w:r>
        <w:rPr>
          <w:b w:val="0"/>
          <w:color w:val="6C7784"/>
          <w:sz w:val="15"/>
        </w:rPr>
        <w:t xml:space="preserve">   [原题号 209124]</w:t>
      </w:r>
    </w:p>
    <w:p w14:paraId="78404A98">
      <w:pPr>
        <w:pStyle w:val="169"/>
        <w:keepNext/>
        <w:keepLines/>
        <w:ind w:left="259" w:hanging="259"/>
      </w:pPr>
      <w:r>
        <w:rPr>
          <w:b/>
        </w:rPr>
        <w:t xml:space="preserve">A.  </w:t>
      </w:r>
      <w:r>
        <w:t>淡绿</w:t>
      </w:r>
    </w:p>
    <w:p w14:paraId="6C6E508A">
      <w:pPr>
        <w:pStyle w:val="169"/>
        <w:keepNext/>
        <w:keepLines/>
        <w:ind w:left="259" w:hanging="259"/>
      </w:pPr>
      <w:r>
        <w:rPr>
          <w:b/>
        </w:rPr>
        <w:t xml:space="preserve">B.  </w:t>
      </w:r>
      <w:r>
        <w:t>淡黄</w:t>
      </w:r>
    </w:p>
    <w:p w14:paraId="6A2C1113">
      <w:pPr>
        <w:pStyle w:val="169"/>
        <w:keepNext/>
        <w:keepLines/>
        <w:ind w:left="259" w:hanging="259"/>
      </w:pPr>
      <w:r>
        <w:rPr>
          <w:b/>
        </w:rPr>
        <w:t xml:space="preserve">C.  </w:t>
      </w:r>
      <w:r>
        <w:t>银灰</w:t>
      </w:r>
    </w:p>
    <w:p w14:paraId="78529520">
      <w:pPr>
        <w:pStyle w:val="169"/>
        <w:keepNext/>
        <w:keepLines/>
        <w:ind w:left="259" w:hanging="259"/>
      </w:pPr>
      <w:r>
        <w:rPr>
          <w:b/>
        </w:rPr>
        <w:t xml:space="preserve">D.  </w:t>
      </w:r>
      <w:r>
        <w:t>紫红</w:t>
      </w:r>
    </w:p>
    <w:p w14:paraId="7F329E08">
      <w:pPr>
        <w:pStyle w:val="168"/>
        <w:keepLines/>
      </w:pPr>
      <w:r>
        <w:t>标准答案：A</w:t>
      </w:r>
    </w:p>
    <w:p w14:paraId="14A5B191">
      <w:pPr>
        <w:pStyle w:val="167"/>
        <w:keepNext/>
        <w:keepLines/>
      </w:pPr>
      <w:r>
        <w:rPr>
          <w:color w:val="972A36"/>
        </w:rPr>
        <w:t xml:space="preserve">0630.  </w:t>
      </w:r>
      <w:r>
        <w:t>【单选题】 各种气瓶的存放，必须距离明火（）以上，避免阳光暴晒，搬运时不得碰撞。</w:t>
      </w:r>
      <w:r>
        <w:rPr>
          <w:b w:val="0"/>
          <w:color w:val="6C7784"/>
          <w:sz w:val="15"/>
        </w:rPr>
        <w:t xml:space="preserve">   [原题号 209123]</w:t>
      </w:r>
    </w:p>
    <w:p w14:paraId="5A7B4105">
      <w:pPr>
        <w:pStyle w:val="169"/>
        <w:keepNext/>
        <w:keepLines/>
        <w:ind w:left="259" w:hanging="259"/>
      </w:pPr>
      <w:r>
        <w:rPr>
          <w:b/>
        </w:rPr>
        <w:t xml:space="preserve">A.  </w:t>
      </w:r>
      <w:r>
        <w:t>1米</w:t>
      </w:r>
    </w:p>
    <w:p w14:paraId="181B9D1A">
      <w:pPr>
        <w:pStyle w:val="169"/>
        <w:keepNext/>
        <w:keepLines/>
        <w:ind w:left="259" w:hanging="259"/>
      </w:pPr>
      <w:r>
        <w:rPr>
          <w:b/>
        </w:rPr>
        <w:t xml:space="preserve">B.  </w:t>
      </w:r>
      <w:r>
        <w:t>3米</w:t>
      </w:r>
    </w:p>
    <w:p w14:paraId="7AD06756">
      <w:pPr>
        <w:pStyle w:val="169"/>
        <w:keepNext/>
        <w:keepLines/>
        <w:ind w:left="259" w:hanging="259"/>
      </w:pPr>
      <w:r>
        <w:rPr>
          <w:b/>
        </w:rPr>
        <w:t xml:space="preserve">C.  </w:t>
      </w:r>
      <w:r>
        <w:t>10米</w:t>
      </w:r>
    </w:p>
    <w:p w14:paraId="0AA1C5DA">
      <w:pPr>
        <w:pStyle w:val="168"/>
        <w:keepLines/>
      </w:pPr>
      <w:r>
        <w:t>标准答案：C</w:t>
      </w:r>
    </w:p>
    <w:p w14:paraId="6F0D15B4">
      <w:pPr>
        <w:pStyle w:val="167"/>
        <w:keepNext/>
        <w:keepLines/>
      </w:pPr>
      <w:r>
        <w:rPr>
          <w:color w:val="972A36"/>
        </w:rPr>
        <w:t xml:space="preserve">0631.  </w:t>
      </w:r>
      <w:r>
        <w:t>【单选题】 气瓶的瓶体有肉眼可见的突起(鼓包)缺陷的，应如何处理？</w:t>
      </w:r>
      <w:r>
        <w:rPr>
          <w:b w:val="0"/>
          <w:color w:val="6C7784"/>
          <w:sz w:val="15"/>
        </w:rPr>
        <w:t xml:space="preserve">   [原题号 209122]</w:t>
      </w:r>
    </w:p>
    <w:p w14:paraId="133EF197">
      <w:pPr>
        <w:pStyle w:val="169"/>
        <w:keepNext/>
        <w:keepLines/>
        <w:ind w:left="259" w:hanging="259"/>
      </w:pPr>
      <w:r>
        <w:rPr>
          <w:b/>
        </w:rPr>
        <w:t xml:space="preserve">A.  </w:t>
      </w:r>
      <w:r>
        <w:t>维修处理</w:t>
      </w:r>
    </w:p>
    <w:p w14:paraId="44120322">
      <w:pPr>
        <w:pStyle w:val="169"/>
        <w:keepNext/>
        <w:keepLines/>
        <w:ind w:left="259" w:hanging="259"/>
      </w:pPr>
      <w:r>
        <w:rPr>
          <w:b/>
        </w:rPr>
        <w:t xml:space="preserve">B.  </w:t>
      </w:r>
      <w:r>
        <w:t>报废处理</w:t>
      </w:r>
    </w:p>
    <w:p w14:paraId="051883A1">
      <w:pPr>
        <w:pStyle w:val="169"/>
        <w:keepNext/>
        <w:keepLines/>
        <w:ind w:left="259" w:hanging="259"/>
      </w:pPr>
      <w:r>
        <w:rPr>
          <w:b/>
        </w:rPr>
        <w:t xml:space="preserve">C.  </w:t>
      </w:r>
      <w:r>
        <w:t>改造使用</w:t>
      </w:r>
    </w:p>
    <w:p w14:paraId="227FF59A">
      <w:pPr>
        <w:pStyle w:val="168"/>
        <w:keepLines/>
      </w:pPr>
      <w:r>
        <w:t>标准答案：B</w:t>
      </w:r>
    </w:p>
    <w:p w14:paraId="63EBBC12">
      <w:pPr>
        <w:pStyle w:val="167"/>
        <w:keepNext/>
        <w:keepLines/>
      </w:pPr>
      <w:r>
        <w:rPr>
          <w:color w:val="972A36"/>
        </w:rPr>
        <w:t xml:space="preserve">0632.  </w:t>
      </w:r>
      <w:r>
        <w:t>【单选题】 氧气钢瓶不得与下列哪种钢瓶混合存放？</w:t>
      </w:r>
      <w:r>
        <w:rPr>
          <w:b w:val="0"/>
          <w:color w:val="6C7784"/>
          <w:sz w:val="15"/>
        </w:rPr>
        <w:t xml:space="preserve">   [原题号 209120]</w:t>
      </w:r>
    </w:p>
    <w:p w14:paraId="32EA942D">
      <w:pPr>
        <w:pStyle w:val="169"/>
        <w:keepNext/>
        <w:keepLines/>
        <w:ind w:left="259" w:hanging="259"/>
      </w:pPr>
      <w:r>
        <w:rPr>
          <w:b/>
        </w:rPr>
        <w:t xml:space="preserve">A.  </w:t>
      </w:r>
      <w:r>
        <w:t>乙炔钢瓶</w:t>
      </w:r>
    </w:p>
    <w:p w14:paraId="1D35C5C3">
      <w:pPr>
        <w:pStyle w:val="169"/>
        <w:keepNext/>
        <w:keepLines/>
        <w:ind w:left="259" w:hanging="259"/>
      </w:pPr>
      <w:r>
        <w:rPr>
          <w:b/>
        </w:rPr>
        <w:t xml:space="preserve">B.  </w:t>
      </w:r>
      <w:r>
        <w:t>氩气钢瓶</w:t>
      </w:r>
    </w:p>
    <w:p w14:paraId="22635D58">
      <w:pPr>
        <w:pStyle w:val="169"/>
        <w:keepNext/>
        <w:keepLines/>
        <w:ind w:left="259" w:hanging="259"/>
      </w:pPr>
      <w:r>
        <w:rPr>
          <w:b/>
        </w:rPr>
        <w:t xml:space="preserve">C.  </w:t>
      </w:r>
      <w:r>
        <w:t>氮气钢瓶</w:t>
      </w:r>
    </w:p>
    <w:p w14:paraId="6A1764B8">
      <w:pPr>
        <w:pStyle w:val="169"/>
        <w:keepNext/>
        <w:keepLines/>
        <w:ind w:left="259" w:hanging="259"/>
      </w:pPr>
      <w:r>
        <w:rPr>
          <w:b/>
        </w:rPr>
        <w:t xml:space="preserve">D.  </w:t>
      </w:r>
      <w:r>
        <w:t>液化钢瓶</w:t>
      </w:r>
    </w:p>
    <w:p w14:paraId="0E326DD3">
      <w:pPr>
        <w:pStyle w:val="168"/>
        <w:keepLines/>
      </w:pPr>
      <w:r>
        <w:t>标准答案：A</w:t>
      </w:r>
    </w:p>
    <w:p w14:paraId="17F5B32C">
      <w:pPr>
        <w:pStyle w:val="167"/>
        <w:keepNext/>
        <w:keepLines/>
      </w:pPr>
      <w:r>
        <w:rPr>
          <w:color w:val="972A36"/>
        </w:rPr>
        <w:t xml:space="preserve">0633.  </w:t>
      </w:r>
      <w:r>
        <w:t>【单选题】 永久气体气瓶的最高使用温度为()℃。</w:t>
      </w:r>
      <w:r>
        <w:rPr>
          <w:b w:val="0"/>
          <w:color w:val="6C7784"/>
          <w:sz w:val="15"/>
        </w:rPr>
        <w:t xml:space="preserve">   [原题号 209116]</w:t>
      </w:r>
    </w:p>
    <w:p w14:paraId="58F7F96B">
      <w:pPr>
        <w:pStyle w:val="169"/>
        <w:keepNext/>
        <w:keepLines/>
        <w:ind w:left="259" w:hanging="259"/>
      </w:pPr>
      <w:r>
        <w:rPr>
          <w:b/>
        </w:rPr>
        <w:t xml:space="preserve">A.  </w:t>
      </w:r>
      <w:r>
        <w:t>20</w:t>
      </w:r>
    </w:p>
    <w:p w14:paraId="48EA0269">
      <w:pPr>
        <w:pStyle w:val="169"/>
        <w:keepNext/>
        <w:keepLines/>
        <w:ind w:left="259" w:hanging="259"/>
      </w:pPr>
      <w:r>
        <w:rPr>
          <w:b/>
        </w:rPr>
        <w:t xml:space="preserve">B.  </w:t>
      </w:r>
      <w:r>
        <w:t>40</w:t>
      </w:r>
    </w:p>
    <w:p w14:paraId="68BBC89F">
      <w:pPr>
        <w:pStyle w:val="169"/>
        <w:keepNext/>
        <w:keepLines/>
        <w:ind w:left="259" w:hanging="259"/>
      </w:pPr>
      <w:r>
        <w:rPr>
          <w:b/>
        </w:rPr>
        <w:t xml:space="preserve">C.  </w:t>
      </w:r>
      <w:r>
        <w:t>60</w:t>
      </w:r>
    </w:p>
    <w:p w14:paraId="1366AA48">
      <w:pPr>
        <w:pStyle w:val="169"/>
        <w:keepNext/>
        <w:keepLines/>
        <w:ind w:left="259" w:hanging="259"/>
      </w:pPr>
      <w:r>
        <w:rPr>
          <w:b/>
        </w:rPr>
        <w:t xml:space="preserve">D.  </w:t>
      </w:r>
      <w:r>
        <w:t>80</w:t>
      </w:r>
    </w:p>
    <w:p w14:paraId="46EB706D">
      <w:pPr>
        <w:pStyle w:val="168"/>
        <w:keepLines/>
      </w:pPr>
      <w:r>
        <w:t>标准答案：C</w:t>
      </w:r>
    </w:p>
    <w:p w14:paraId="1C763103">
      <w:pPr>
        <w:pStyle w:val="167"/>
        <w:keepNext/>
        <w:keepLines/>
      </w:pPr>
      <w:r>
        <w:rPr>
          <w:color w:val="972A36"/>
        </w:rPr>
        <w:t xml:space="preserve">0634.  </w:t>
      </w:r>
      <w:r>
        <w:t>【单选题】 气瓶使用时瓶内气体不能用尽，永久气体气瓶的剩余压力应不小于()MP。</w:t>
      </w:r>
      <w:r>
        <w:rPr>
          <w:b w:val="0"/>
          <w:color w:val="6C7784"/>
          <w:sz w:val="15"/>
        </w:rPr>
        <w:t xml:space="preserve">   [原题号 209115]</w:t>
      </w:r>
    </w:p>
    <w:p w14:paraId="37AC2C28">
      <w:pPr>
        <w:pStyle w:val="169"/>
        <w:keepNext/>
        <w:keepLines/>
        <w:ind w:left="259" w:hanging="259"/>
      </w:pPr>
      <w:r>
        <w:rPr>
          <w:b/>
        </w:rPr>
        <w:t xml:space="preserve">A.  </w:t>
      </w:r>
      <w:r>
        <w:t>0.03</w:t>
      </w:r>
    </w:p>
    <w:p w14:paraId="502DE95E">
      <w:pPr>
        <w:pStyle w:val="169"/>
        <w:keepNext/>
        <w:keepLines/>
        <w:ind w:left="259" w:hanging="259"/>
      </w:pPr>
      <w:r>
        <w:rPr>
          <w:b/>
        </w:rPr>
        <w:t xml:space="preserve">B.  </w:t>
      </w:r>
      <w:r>
        <w:t>0.05</w:t>
      </w:r>
    </w:p>
    <w:p w14:paraId="12D61ED2">
      <w:pPr>
        <w:pStyle w:val="169"/>
        <w:keepNext/>
        <w:keepLines/>
        <w:ind w:left="259" w:hanging="259"/>
      </w:pPr>
      <w:r>
        <w:rPr>
          <w:b/>
        </w:rPr>
        <w:t xml:space="preserve">C.  </w:t>
      </w:r>
      <w:r>
        <w:t>0.08</w:t>
      </w:r>
    </w:p>
    <w:p w14:paraId="2E2F7B88">
      <w:pPr>
        <w:pStyle w:val="169"/>
        <w:keepNext/>
        <w:keepLines/>
        <w:ind w:left="259" w:hanging="259"/>
      </w:pPr>
      <w:r>
        <w:rPr>
          <w:b/>
        </w:rPr>
        <w:t xml:space="preserve">D.  </w:t>
      </w:r>
      <w:r>
        <w:t>0.1</w:t>
      </w:r>
    </w:p>
    <w:p w14:paraId="64B7976C">
      <w:pPr>
        <w:pStyle w:val="168"/>
        <w:keepLines/>
      </w:pPr>
      <w:r>
        <w:t>标准答案：B</w:t>
      </w:r>
    </w:p>
    <w:p w14:paraId="35644E8D">
      <w:pPr>
        <w:pStyle w:val="167"/>
        <w:keepNext/>
        <w:keepLines/>
      </w:pPr>
      <w:r>
        <w:rPr>
          <w:color w:val="972A36"/>
        </w:rPr>
        <w:t xml:space="preserve">0635.  </w:t>
      </w:r>
      <w:r>
        <w:t>【单选题】 做加热易燃液体实验时，（）。</w:t>
      </w:r>
      <w:r>
        <w:rPr>
          <w:b w:val="0"/>
          <w:color w:val="6C7784"/>
          <w:sz w:val="15"/>
        </w:rPr>
        <w:t xml:space="preserve">   [原题号 209108]</w:t>
      </w:r>
    </w:p>
    <w:p w14:paraId="271EA36E">
      <w:pPr>
        <w:pStyle w:val="169"/>
        <w:keepNext/>
        <w:keepLines/>
        <w:ind w:left="259" w:hanging="259"/>
      </w:pPr>
      <w:r>
        <w:rPr>
          <w:b/>
        </w:rPr>
        <w:t xml:space="preserve">A.  </w:t>
      </w:r>
      <w:r>
        <w:t>做加热易燃液体实验时</w:t>
      </w:r>
    </w:p>
    <w:p w14:paraId="3EAABE48">
      <w:pPr>
        <w:pStyle w:val="169"/>
        <w:keepNext/>
        <w:keepLines/>
        <w:ind w:left="259" w:hanging="259"/>
      </w:pPr>
      <w:r>
        <w:rPr>
          <w:b/>
        </w:rPr>
        <w:t xml:space="preserve">B.  </w:t>
      </w:r>
      <w:r>
        <w:t>用电热套加热可不用人看管</w:t>
      </w:r>
    </w:p>
    <w:p w14:paraId="272D1C2D">
      <w:pPr>
        <w:pStyle w:val="169"/>
        <w:keepNext/>
        <w:keepLines/>
        <w:ind w:left="259" w:hanging="259"/>
      </w:pPr>
      <w:r>
        <w:rPr>
          <w:b/>
        </w:rPr>
        <w:t xml:space="preserve">C.  </w:t>
      </w:r>
      <w:r>
        <w:t>用水浴加热要有人看管</w:t>
      </w:r>
    </w:p>
    <w:p w14:paraId="49AFA627">
      <w:pPr>
        <w:pStyle w:val="168"/>
        <w:keepLines/>
      </w:pPr>
      <w:r>
        <w:t>标准答案：C</w:t>
      </w:r>
    </w:p>
    <w:p w14:paraId="6E2D5818">
      <w:pPr>
        <w:pStyle w:val="167"/>
        <w:keepNext/>
        <w:keepLines/>
      </w:pPr>
      <w:r>
        <w:rPr>
          <w:color w:val="972A36"/>
        </w:rPr>
        <w:t xml:space="preserve">0636.  </w:t>
      </w:r>
      <w:r>
        <w:t>【单选题】 皮肤上溅有腐蚀性液体时应（）。</w:t>
      </w:r>
      <w:r>
        <w:rPr>
          <w:b w:val="0"/>
          <w:color w:val="6C7784"/>
          <w:sz w:val="15"/>
        </w:rPr>
        <w:t xml:space="preserve">   [原题号 209100]</w:t>
      </w:r>
    </w:p>
    <w:p w14:paraId="600A6966">
      <w:pPr>
        <w:pStyle w:val="169"/>
        <w:keepNext/>
        <w:keepLines/>
        <w:ind w:left="259" w:hanging="259"/>
      </w:pPr>
      <w:r>
        <w:rPr>
          <w:b/>
        </w:rPr>
        <w:t xml:space="preserve">A.  </w:t>
      </w:r>
      <w:r>
        <w:t>用干布抹去</w:t>
      </w:r>
    </w:p>
    <w:p w14:paraId="2D4B4D97">
      <w:pPr>
        <w:pStyle w:val="169"/>
        <w:keepNext/>
        <w:keepLines/>
        <w:ind w:left="259" w:hanging="259"/>
      </w:pPr>
      <w:r>
        <w:rPr>
          <w:b/>
        </w:rPr>
        <w:t xml:space="preserve">B.  </w:t>
      </w:r>
      <w:r>
        <w:t>用大量清水冲洗</w:t>
      </w:r>
    </w:p>
    <w:p w14:paraId="18FD943F">
      <w:pPr>
        <w:pStyle w:val="169"/>
        <w:keepNext/>
        <w:keepLines/>
        <w:ind w:left="259" w:hanging="259"/>
      </w:pPr>
      <w:r>
        <w:rPr>
          <w:b/>
        </w:rPr>
        <w:t xml:space="preserve">C.  </w:t>
      </w:r>
      <w:r>
        <w:t>用绷带包扎患处，请医生治疗</w:t>
      </w:r>
    </w:p>
    <w:p w14:paraId="67E959EC">
      <w:pPr>
        <w:pStyle w:val="168"/>
        <w:keepLines/>
      </w:pPr>
      <w:r>
        <w:t>标准答案：A</w:t>
      </w:r>
    </w:p>
    <w:p w14:paraId="02BE9EA7">
      <w:pPr>
        <w:pStyle w:val="167"/>
        <w:keepNext/>
        <w:keepLines/>
      </w:pPr>
      <w:r>
        <w:rPr>
          <w:color w:val="972A36"/>
        </w:rPr>
        <w:t xml:space="preserve">0637.  </w:t>
      </w:r>
      <w:r>
        <w:t>【单选题】 当502胶将自己的皮肤粘合在一起时，可以用（）慢慢溶解。</w:t>
      </w:r>
      <w:r>
        <w:rPr>
          <w:b w:val="0"/>
          <w:color w:val="6C7784"/>
          <w:sz w:val="15"/>
        </w:rPr>
        <w:t xml:space="preserve">   [原题号 209098]</w:t>
      </w:r>
    </w:p>
    <w:p w14:paraId="73003430">
      <w:pPr>
        <w:pStyle w:val="169"/>
        <w:keepNext/>
        <w:keepLines/>
        <w:ind w:left="259" w:hanging="259"/>
      </w:pPr>
      <w:r>
        <w:rPr>
          <w:b/>
        </w:rPr>
        <w:t xml:space="preserve">A.  </w:t>
      </w:r>
      <w:r>
        <w:t>汽油</w:t>
      </w:r>
    </w:p>
    <w:p w14:paraId="0DCE646D">
      <w:pPr>
        <w:pStyle w:val="169"/>
        <w:keepNext/>
        <w:keepLines/>
        <w:ind w:left="259" w:hanging="259"/>
      </w:pPr>
      <w:r>
        <w:rPr>
          <w:b/>
        </w:rPr>
        <w:t xml:space="preserve">B.  </w:t>
      </w:r>
      <w:r>
        <w:t>丙酮</w:t>
      </w:r>
    </w:p>
    <w:p w14:paraId="0152D446">
      <w:pPr>
        <w:pStyle w:val="169"/>
        <w:keepNext/>
        <w:keepLines/>
        <w:ind w:left="259" w:hanging="259"/>
      </w:pPr>
      <w:r>
        <w:rPr>
          <w:b/>
        </w:rPr>
        <w:t xml:space="preserve">C.  </w:t>
      </w:r>
      <w:r>
        <w:t>酒精</w:t>
      </w:r>
    </w:p>
    <w:p w14:paraId="518A3EC0">
      <w:pPr>
        <w:pStyle w:val="168"/>
        <w:keepLines/>
      </w:pPr>
      <w:r>
        <w:t>标准答案：B</w:t>
      </w:r>
    </w:p>
    <w:p w14:paraId="7DE747CE">
      <w:pPr>
        <w:pStyle w:val="167"/>
        <w:keepNext/>
        <w:keepLines/>
      </w:pPr>
      <w:r>
        <w:rPr>
          <w:color w:val="972A36"/>
        </w:rPr>
        <w:t xml:space="preserve">0638.  </w:t>
      </w:r>
      <w:r>
        <w:t>【单选题】 水银温度计破了以后该怎么处理？</w:t>
      </w:r>
      <w:r>
        <w:rPr>
          <w:b w:val="0"/>
          <w:color w:val="6C7784"/>
          <w:sz w:val="15"/>
        </w:rPr>
        <w:t xml:space="preserve">   [原题号 209096]</w:t>
      </w:r>
    </w:p>
    <w:p w14:paraId="7776C66D">
      <w:pPr>
        <w:pStyle w:val="169"/>
        <w:keepNext/>
        <w:keepLines/>
        <w:ind w:left="259" w:hanging="259"/>
      </w:pPr>
      <w:r>
        <w:rPr>
          <w:b/>
        </w:rPr>
        <w:t xml:space="preserve">A.  </w:t>
      </w:r>
      <w:r>
        <w:t>暂时不收拾，等实验结束后再扫走</w:t>
      </w:r>
    </w:p>
    <w:p w14:paraId="38057F26">
      <w:pPr>
        <w:pStyle w:val="169"/>
        <w:keepNext/>
        <w:keepLines/>
        <w:ind w:left="259" w:hanging="259"/>
      </w:pPr>
      <w:r>
        <w:rPr>
          <w:b/>
        </w:rPr>
        <w:t xml:space="preserve">B.  </w:t>
      </w:r>
      <w:r>
        <w:t>用手捡起洒落的水银，并用扫把扫走破碎的玻璃，最后一起扔到垃圾筐</w:t>
      </w:r>
    </w:p>
    <w:p w14:paraId="32C2A960">
      <w:pPr>
        <w:pStyle w:val="169"/>
        <w:keepNext/>
        <w:keepLines/>
        <w:ind w:left="259" w:hanging="259"/>
      </w:pPr>
      <w:r>
        <w:rPr>
          <w:b/>
        </w:rPr>
        <w:t xml:space="preserve">C.  </w:t>
      </w:r>
      <w:r>
        <w:t>洒落出来的水银必须立即用滴管、毛刷收集起来，并用水覆盖（最好用甘油）</w:t>
      </w:r>
    </w:p>
    <w:p w14:paraId="7458CCF4">
      <w:pPr>
        <w:pStyle w:val="168"/>
        <w:keepLines/>
      </w:pPr>
      <w:r>
        <w:t>标准答案：C</w:t>
      </w:r>
    </w:p>
    <w:p w14:paraId="487E784F">
      <w:pPr>
        <w:pStyle w:val="167"/>
        <w:keepNext/>
        <w:keepLines/>
      </w:pPr>
      <w:r>
        <w:rPr>
          <w:color w:val="972A36"/>
        </w:rPr>
        <w:t xml:space="preserve">0639.  </w:t>
      </w:r>
      <w:r>
        <w:t>【单选题】 废电池随处丢弃会造成（）的污染。</w:t>
      </w:r>
      <w:r>
        <w:rPr>
          <w:b w:val="0"/>
          <w:color w:val="6C7784"/>
          <w:sz w:val="15"/>
        </w:rPr>
        <w:t xml:space="preserve">   [原题号 209095]</w:t>
      </w:r>
    </w:p>
    <w:p w14:paraId="15565BDA">
      <w:pPr>
        <w:pStyle w:val="169"/>
        <w:keepNext/>
        <w:keepLines/>
        <w:ind w:left="259" w:hanging="259"/>
      </w:pPr>
      <w:r>
        <w:rPr>
          <w:b/>
        </w:rPr>
        <w:t xml:space="preserve">A.  </w:t>
      </w:r>
      <w:r>
        <w:t>白色污染</w:t>
      </w:r>
    </w:p>
    <w:p w14:paraId="352C368B">
      <w:pPr>
        <w:pStyle w:val="169"/>
        <w:keepNext/>
        <w:keepLines/>
        <w:ind w:left="259" w:hanging="259"/>
      </w:pPr>
      <w:r>
        <w:rPr>
          <w:b/>
        </w:rPr>
        <w:t xml:space="preserve">B.  </w:t>
      </w:r>
      <w:r>
        <w:t>重金属污染</w:t>
      </w:r>
    </w:p>
    <w:p w14:paraId="12CD7AB3">
      <w:pPr>
        <w:pStyle w:val="169"/>
        <w:keepNext/>
        <w:keepLines/>
        <w:ind w:left="259" w:hanging="259"/>
      </w:pPr>
      <w:r>
        <w:rPr>
          <w:b/>
        </w:rPr>
        <w:t xml:space="preserve">C.  </w:t>
      </w:r>
      <w:r>
        <w:t>酸雨</w:t>
      </w:r>
    </w:p>
    <w:p w14:paraId="135E2938">
      <w:pPr>
        <w:pStyle w:val="168"/>
        <w:keepLines/>
      </w:pPr>
      <w:r>
        <w:t>标准答案：B</w:t>
      </w:r>
    </w:p>
    <w:p w14:paraId="500EAE5D">
      <w:pPr>
        <w:pStyle w:val="167"/>
        <w:keepNext/>
        <w:keepLines/>
      </w:pPr>
      <w:r>
        <w:rPr>
          <w:color w:val="972A36"/>
        </w:rPr>
        <w:t xml:space="preserve">0640.  </w:t>
      </w:r>
      <w:r>
        <w:t>【单选题】 易燃易爆场所不能穿（）工作服。</w:t>
      </w:r>
      <w:r>
        <w:rPr>
          <w:b w:val="0"/>
          <w:color w:val="6C7784"/>
          <w:sz w:val="15"/>
        </w:rPr>
        <w:t xml:space="preserve">   [原题号 209094]</w:t>
      </w:r>
    </w:p>
    <w:p w14:paraId="191673BF">
      <w:pPr>
        <w:pStyle w:val="169"/>
        <w:keepNext/>
        <w:keepLines/>
        <w:ind w:left="259" w:hanging="259"/>
      </w:pPr>
      <w:r>
        <w:rPr>
          <w:b/>
        </w:rPr>
        <w:t xml:space="preserve">A.  </w:t>
      </w:r>
      <w:r>
        <w:t>纯棉</w:t>
      </w:r>
    </w:p>
    <w:p w14:paraId="780FEF54">
      <w:pPr>
        <w:pStyle w:val="169"/>
        <w:keepNext/>
        <w:keepLines/>
        <w:ind w:left="259" w:hanging="259"/>
      </w:pPr>
      <w:r>
        <w:rPr>
          <w:b/>
        </w:rPr>
        <w:t xml:space="preserve">B.  </w:t>
      </w:r>
      <w:r>
        <w:t>化纤</w:t>
      </w:r>
    </w:p>
    <w:p w14:paraId="343DC170">
      <w:pPr>
        <w:pStyle w:val="169"/>
        <w:keepNext/>
        <w:keepLines/>
        <w:ind w:left="259" w:hanging="259"/>
      </w:pPr>
      <w:r>
        <w:rPr>
          <w:b/>
        </w:rPr>
        <w:t xml:space="preserve">C.  </w:t>
      </w:r>
      <w:r>
        <w:t>防静电</w:t>
      </w:r>
    </w:p>
    <w:p w14:paraId="4F367C0F">
      <w:pPr>
        <w:pStyle w:val="168"/>
        <w:keepLines/>
      </w:pPr>
      <w:r>
        <w:t>标准答案：B</w:t>
      </w:r>
    </w:p>
    <w:p w14:paraId="6D8839E0">
      <w:pPr>
        <w:pStyle w:val="167"/>
        <w:keepNext/>
        <w:keepLines/>
      </w:pPr>
      <w:r>
        <w:rPr>
          <w:color w:val="972A36"/>
        </w:rPr>
        <w:t xml:space="preserve">0641.  </w:t>
      </w:r>
      <w:r>
        <w:t>【单选题】 装有挥发性物质或易受热分解放出气体的药品瓶子，是否要用石蜡封住瓶塞？当瓶口因用蜡封住而打不开时，是否能把瓶子放在火上烘烤?</w:t>
      </w:r>
      <w:r>
        <w:rPr>
          <w:b w:val="0"/>
          <w:color w:val="6C7784"/>
          <w:sz w:val="15"/>
        </w:rPr>
        <w:t xml:space="preserve">   [原题号 209089]</w:t>
      </w:r>
    </w:p>
    <w:p w14:paraId="403EC4BE">
      <w:pPr>
        <w:pStyle w:val="169"/>
        <w:keepNext/>
        <w:keepLines/>
        <w:ind w:left="259" w:hanging="259"/>
      </w:pPr>
      <w:r>
        <w:rPr>
          <w:b/>
        </w:rPr>
        <w:t xml:space="preserve">A.  </w:t>
      </w:r>
      <w:r>
        <w:t>是，是</w:t>
      </w:r>
    </w:p>
    <w:p w14:paraId="65AF313D">
      <w:pPr>
        <w:pStyle w:val="169"/>
        <w:keepNext/>
        <w:keepLines/>
        <w:ind w:left="259" w:hanging="259"/>
      </w:pPr>
      <w:r>
        <w:rPr>
          <w:b/>
        </w:rPr>
        <w:t xml:space="preserve">B.  </w:t>
      </w:r>
      <w:r>
        <w:t>是，否</w:t>
      </w:r>
    </w:p>
    <w:p w14:paraId="7852C075">
      <w:pPr>
        <w:pStyle w:val="169"/>
        <w:keepNext/>
        <w:keepLines/>
        <w:ind w:left="259" w:hanging="259"/>
      </w:pPr>
      <w:r>
        <w:rPr>
          <w:b/>
        </w:rPr>
        <w:t xml:space="preserve">C.  </w:t>
      </w:r>
      <w:r>
        <w:t>否，是</w:t>
      </w:r>
    </w:p>
    <w:p w14:paraId="463A19E1">
      <w:pPr>
        <w:pStyle w:val="169"/>
        <w:keepNext/>
        <w:keepLines/>
        <w:ind w:left="259" w:hanging="259"/>
      </w:pPr>
      <w:r>
        <w:rPr>
          <w:b/>
        </w:rPr>
        <w:t xml:space="preserve">D.  </w:t>
      </w:r>
      <w:r>
        <w:t>否，否</w:t>
      </w:r>
    </w:p>
    <w:p w14:paraId="7BF6EC7B">
      <w:pPr>
        <w:pStyle w:val="168"/>
        <w:keepLines/>
      </w:pPr>
      <w:r>
        <w:t>标准答案：D</w:t>
      </w:r>
    </w:p>
    <w:p w14:paraId="0E651E0D">
      <w:pPr>
        <w:pStyle w:val="167"/>
        <w:keepNext/>
        <w:keepLines/>
      </w:pPr>
      <w:r>
        <w:rPr>
          <w:color w:val="972A36"/>
        </w:rPr>
        <w:t xml:space="preserve">0642.  </w:t>
      </w:r>
      <w:r>
        <w:t>【单选题】 实验室常用溶剂应如何存放?</w:t>
      </w:r>
      <w:r>
        <w:rPr>
          <w:b w:val="0"/>
          <w:color w:val="6C7784"/>
          <w:sz w:val="15"/>
        </w:rPr>
        <w:t xml:space="preserve">   [原题号 209088]</w:t>
      </w:r>
    </w:p>
    <w:p w14:paraId="02F2C2C1">
      <w:pPr>
        <w:pStyle w:val="169"/>
        <w:keepNext/>
        <w:keepLines/>
        <w:ind w:left="259" w:hanging="259"/>
      </w:pPr>
      <w:r>
        <w:rPr>
          <w:b/>
        </w:rPr>
        <w:t xml:space="preserve">A.  </w:t>
      </w:r>
      <w:r>
        <w:t>按药品类别存放</w:t>
      </w:r>
    </w:p>
    <w:p w14:paraId="3E52FD1A">
      <w:pPr>
        <w:pStyle w:val="169"/>
        <w:keepNext/>
        <w:keepLines/>
        <w:ind w:left="259" w:hanging="259"/>
      </w:pPr>
      <w:r>
        <w:rPr>
          <w:b/>
        </w:rPr>
        <w:t xml:space="preserve">B.  </w:t>
      </w:r>
      <w:r>
        <w:t>随意摆放</w:t>
      </w:r>
    </w:p>
    <w:p w14:paraId="250F8C53">
      <w:pPr>
        <w:pStyle w:val="169"/>
        <w:keepNext/>
        <w:keepLines/>
        <w:ind w:left="259" w:hanging="259"/>
      </w:pPr>
      <w:r>
        <w:rPr>
          <w:b/>
        </w:rPr>
        <w:t xml:space="preserve">C.  </w:t>
      </w:r>
      <w:r>
        <w:t>按生产日期存放</w:t>
      </w:r>
    </w:p>
    <w:p w14:paraId="6FE4BA2E">
      <w:pPr>
        <w:pStyle w:val="169"/>
        <w:keepNext/>
        <w:keepLines/>
        <w:ind w:left="259" w:hanging="259"/>
      </w:pPr>
      <w:r>
        <w:rPr>
          <w:b/>
        </w:rPr>
        <w:t xml:space="preserve">D.  </w:t>
      </w:r>
      <w:r>
        <w:t>按使用频率摆放</w:t>
      </w:r>
    </w:p>
    <w:p w14:paraId="33C1F731">
      <w:pPr>
        <w:pStyle w:val="168"/>
        <w:keepLines/>
      </w:pPr>
      <w:r>
        <w:t>标准答案：A</w:t>
      </w:r>
    </w:p>
    <w:p w14:paraId="456D5490">
      <w:pPr>
        <w:pStyle w:val="167"/>
        <w:keepNext/>
        <w:keepLines/>
      </w:pPr>
      <w:r>
        <w:rPr>
          <w:color w:val="972A36"/>
        </w:rPr>
        <w:t xml:space="preserve">0643.  </w:t>
      </w:r>
      <w:r>
        <w:t>【单选题】 一本实验原始记录本的封面被细菌污染，适宜的消毒方法是（）。</w:t>
      </w:r>
      <w:r>
        <w:rPr>
          <w:b w:val="0"/>
          <w:color w:val="6C7784"/>
          <w:sz w:val="15"/>
        </w:rPr>
        <w:t xml:space="preserve">   [原题号 209087]</w:t>
      </w:r>
    </w:p>
    <w:p w14:paraId="656CDCB8">
      <w:pPr>
        <w:pStyle w:val="169"/>
        <w:keepNext/>
        <w:keepLines/>
        <w:ind w:left="259" w:hanging="259"/>
      </w:pPr>
      <w:r>
        <w:rPr>
          <w:b/>
        </w:rPr>
        <w:t xml:space="preserve">A.  </w:t>
      </w:r>
      <w:r>
        <w:t>干烤</w:t>
      </w:r>
    </w:p>
    <w:p w14:paraId="4B7D4BE2">
      <w:pPr>
        <w:pStyle w:val="169"/>
        <w:keepNext/>
        <w:keepLines/>
        <w:ind w:left="259" w:hanging="259"/>
      </w:pPr>
      <w:r>
        <w:rPr>
          <w:b/>
        </w:rPr>
        <w:t xml:space="preserve">B.  </w:t>
      </w:r>
      <w:r>
        <w:t>高压蒸汽灭菌法</w:t>
      </w:r>
    </w:p>
    <w:p w14:paraId="793C2DC4">
      <w:pPr>
        <w:pStyle w:val="169"/>
        <w:keepNext/>
        <w:keepLines/>
        <w:ind w:left="259" w:hanging="259"/>
      </w:pPr>
      <w:r>
        <w:rPr>
          <w:b/>
        </w:rPr>
        <w:t xml:space="preserve">C.  </w:t>
      </w:r>
      <w:r>
        <w:t>75%酒精浸泡</w:t>
      </w:r>
    </w:p>
    <w:p w14:paraId="01884EDB">
      <w:pPr>
        <w:pStyle w:val="169"/>
        <w:keepNext/>
        <w:keepLines/>
        <w:ind w:left="259" w:hanging="259"/>
      </w:pPr>
      <w:r>
        <w:rPr>
          <w:b/>
        </w:rPr>
        <w:t xml:space="preserve">D.  </w:t>
      </w:r>
      <w:r>
        <w:t>紫外线照射</w:t>
      </w:r>
    </w:p>
    <w:p w14:paraId="2420D976">
      <w:pPr>
        <w:pStyle w:val="168"/>
        <w:keepLines/>
      </w:pPr>
      <w:r>
        <w:t>标准答案：D</w:t>
      </w:r>
    </w:p>
    <w:p w14:paraId="590ED296">
      <w:pPr>
        <w:pStyle w:val="167"/>
        <w:keepNext/>
        <w:keepLines/>
      </w:pPr>
      <w:r>
        <w:rPr>
          <w:color w:val="972A36"/>
        </w:rPr>
        <w:t xml:space="preserve">0644.  </w:t>
      </w:r>
      <w:r>
        <w:t>【单选题】 全自动高压灭菌器的使用哪项是正确的（）。</w:t>
      </w:r>
      <w:r>
        <w:rPr>
          <w:b w:val="0"/>
          <w:color w:val="6C7784"/>
          <w:sz w:val="15"/>
        </w:rPr>
        <w:t xml:space="preserve">   [原题号 209086]</w:t>
      </w:r>
    </w:p>
    <w:p w14:paraId="203D3CE5">
      <w:pPr>
        <w:pStyle w:val="169"/>
        <w:keepNext/>
        <w:keepLines/>
        <w:ind w:left="259" w:hanging="259"/>
      </w:pPr>
      <w:r>
        <w:rPr>
          <w:b/>
        </w:rPr>
        <w:t xml:space="preserve">A.  </w:t>
      </w:r>
      <w:r>
        <w:t>同类物品装放一起</w:t>
      </w:r>
    </w:p>
    <w:p w14:paraId="32CFD64C">
      <w:pPr>
        <w:pStyle w:val="169"/>
        <w:keepNext/>
        <w:keepLines/>
        <w:ind w:left="259" w:hanging="259"/>
      </w:pPr>
      <w:r>
        <w:rPr>
          <w:b/>
        </w:rPr>
        <w:t xml:space="preserve">B.  </w:t>
      </w:r>
      <w:r>
        <w:t>液体和固体物品分开存放</w:t>
      </w:r>
    </w:p>
    <w:p w14:paraId="494259A6">
      <w:pPr>
        <w:pStyle w:val="169"/>
        <w:keepNext/>
        <w:keepLines/>
        <w:ind w:left="259" w:hanging="259"/>
      </w:pPr>
      <w:r>
        <w:rPr>
          <w:b/>
        </w:rPr>
        <w:t xml:space="preserve">C.  </w:t>
      </w:r>
      <w:r>
        <w:t>敷料与器械同时灭菌时，应将敷料放在下层</w:t>
      </w:r>
    </w:p>
    <w:p w14:paraId="68C380F8">
      <w:pPr>
        <w:pStyle w:val="169"/>
        <w:keepNext/>
        <w:keepLines/>
        <w:ind w:left="259" w:hanging="259"/>
      </w:pPr>
      <w:r>
        <w:rPr>
          <w:b/>
        </w:rPr>
        <w:t xml:space="preserve">D.  </w:t>
      </w:r>
      <w:r>
        <w:t>常用各种物品的灭菌时间(110-121℃)20-30min</w:t>
      </w:r>
    </w:p>
    <w:p w14:paraId="3112F00E">
      <w:pPr>
        <w:pStyle w:val="168"/>
        <w:keepLines/>
      </w:pPr>
      <w:r>
        <w:t>标准答案：B</w:t>
      </w:r>
    </w:p>
    <w:p w14:paraId="42914B94">
      <w:pPr>
        <w:pStyle w:val="167"/>
        <w:keepNext/>
        <w:keepLines/>
      </w:pPr>
      <w:r>
        <w:rPr>
          <w:color w:val="972A36"/>
        </w:rPr>
        <w:t xml:space="preserve">0645.  </w:t>
      </w:r>
      <w:r>
        <w:t>【单选题】 易燃、易爆物品和杂物等应该堆放在：()</w:t>
      </w:r>
      <w:r>
        <w:rPr>
          <w:b w:val="0"/>
          <w:color w:val="6C7784"/>
          <w:sz w:val="15"/>
        </w:rPr>
        <w:t xml:space="preserve">   [原题号 209083]</w:t>
      </w:r>
    </w:p>
    <w:p w14:paraId="5D7E5951">
      <w:pPr>
        <w:pStyle w:val="169"/>
        <w:keepNext/>
        <w:keepLines/>
        <w:ind w:left="259" w:hanging="259"/>
      </w:pPr>
      <w:r>
        <w:rPr>
          <w:b/>
        </w:rPr>
        <w:t xml:space="preserve">A.  </w:t>
      </w:r>
      <w:r>
        <w:t>烘箱、箱式电阻炉等附近</w:t>
      </w:r>
    </w:p>
    <w:p w14:paraId="00BC8E1D">
      <w:pPr>
        <w:pStyle w:val="169"/>
        <w:keepNext/>
        <w:keepLines/>
        <w:ind w:left="259" w:hanging="259"/>
      </w:pPr>
      <w:r>
        <w:rPr>
          <w:b/>
        </w:rPr>
        <w:t xml:space="preserve">B.  </w:t>
      </w:r>
      <w:r>
        <w:t>冰箱、冰柜等附近</w:t>
      </w:r>
    </w:p>
    <w:p w14:paraId="62F4B9D7">
      <w:pPr>
        <w:pStyle w:val="169"/>
        <w:keepNext/>
        <w:keepLines/>
        <w:ind w:left="259" w:hanging="259"/>
      </w:pPr>
      <w:r>
        <w:rPr>
          <w:b/>
        </w:rPr>
        <w:t xml:space="preserve">C.  </w:t>
      </w:r>
      <w:r>
        <w:t>单独通风的实验室内</w:t>
      </w:r>
    </w:p>
    <w:p w14:paraId="19B12E79">
      <w:pPr>
        <w:pStyle w:val="169"/>
        <w:keepNext/>
        <w:keepLines/>
        <w:ind w:left="259" w:hanging="259"/>
      </w:pPr>
      <w:r>
        <w:rPr>
          <w:b/>
        </w:rPr>
        <w:t xml:space="preserve">D.  </w:t>
      </w:r>
      <w:r>
        <w:t>实验室台面上</w:t>
      </w:r>
    </w:p>
    <w:p w14:paraId="39A2C35C">
      <w:pPr>
        <w:pStyle w:val="168"/>
        <w:keepLines/>
      </w:pPr>
      <w:r>
        <w:t>标准答案：C</w:t>
      </w:r>
    </w:p>
    <w:p w14:paraId="572DC4F9">
      <w:pPr>
        <w:pStyle w:val="167"/>
        <w:keepNext/>
        <w:keepLines/>
      </w:pPr>
      <w:r>
        <w:rPr>
          <w:color w:val="972A36"/>
        </w:rPr>
        <w:t xml:space="preserve">0646.  </w:t>
      </w:r>
      <w:r>
        <w:t>【单选题】 清除工作场所散布的有害尘埃时，应使用（）。</w:t>
      </w:r>
      <w:r>
        <w:rPr>
          <w:b w:val="0"/>
          <w:color w:val="6C7784"/>
          <w:sz w:val="15"/>
        </w:rPr>
        <w:t xml:space="preserve">   [原题号 209079]</w:t>
      </w:r>
    </w:p>
    <w:p w14:paraId="584955F9">
      <w:pPr>
        <w:pStyle w:val="169"/>
        <w:keepNext/>
        <w:keepLines/>
        <w:ind w:left="259" w:hanging="259"/>
      </w:pPr>
      <w:r>
        <w:rPr>
          <w:b/>
        </w:rPr>
        <w:t xml:space="preserve">A.  </w:t>
      </w:r>
      <w:r>
        <w:t>扫把</w:t>
      </w:r>
    </w:p>
    <w:p w14:paraId="0FB5C6B6">
      <w:pPr>
        <w:pStyle w:val="169"/>
        <w:keepNext/>
        <w:keepLines/>
        <w:ind w:left="259" w:hanging="259"/>
      </w:pPr>
      <w:r>
        <w:rPr>
          <w:b/>
        </w:rPr>
        <w:t xml:space="preserve">B.  </w:t>
      </w:r>
      <w:r>
        <w:t>吸尘器</w:t>
      </w:r>
    </w:p>
    <w:p w14:paraId="5B2CDA3B">
      <w:pPr>
        <w:pStyle w:val="169"/>
        <w:keepNext/>
        <w:keepLines/>
        <w:ind w:left="259" w:hanging="259"/>
      </w:pPr>
      <w:r>
        <w:rPr>
          <w:b/>
        </w:rPr>
        <w:t xml:space="preserve">C.  </w:t>
      </w:r>
      <w:r>
        <w:t>吹风机</w:t>
      </w:r>
    </w:p>
    <w:p w14:paraId="09AAA5EF">
      <w:pPr>
        <w:pStyle w:val="168"/>
        <w:keepLines/>
      </w:pPr>
      <w:r>
        <w:t>标准答案：B</w:t>
      </w:r>
    </w:p>
    <w:p w14:paraId="11723A08">
      <w:pPr>
        <w:pStyle w:val="167"/>
        <w:keepNext/>
        <w:keepLines/>
      </w:pPr>
      <w:r>
        <w:rPr>
          <w:color w:val="972A36"/>
        </w:rPr>
        <w:t xml:space="preserve">0647.  </w:t>
      </w:r>
      <w:r>
        <w:t>【单选题】 连二亚硫酸钠，俗称保险粉，接触少量水或潮湿空气能发热，引起冒烟燃烧甚至爆炸，下列做法可行的是：</w:t>
      </w:r>
      <w:r>
        <w:rPr>
          <w:b w:val="0"/>
          <w:color w:val="6C7784"/>
          <w:sz w:val="15"/>
        </w:rPr>
        <w:t xml:space="preserve">   [原题号 209076]</w:t>
      </w:r>
    </w:p>
    <w:p w14:paraId="75E40E01">
      <w:pPr>
        <w:pStyle w:val="169"/>
        <w:keepNext/>
        <w:keepLines/>
        <w:ind w:left="259" w:hanging="259"/>
      </w:pPr>
      <w:r>
        <w:rPr>
          <w:b/>
        </w:rPr>
        <w:t xml:space="preserve">A.  </w:t>
      </w:r>
      <w:r>
        <w:t>阴雨天运输或转仓</w:t>
      </w:r>
    </w:p>
    <w:p w14:paraId="742F052F">
      <w:pPr>
        <w:pStyle w:val="169"/>
        <w:keepNext/>
        <w:keepLines/>
        <w:ind w:left="259" w:hanging="259"/>
      </w:pPr>
      <w:r>
        <w:rPr>
          <w:b/>
        </w:rPr>
        <w:t xml:space="preserve">B.  </w:t>
      </w:r>
      <w:r>
        <w:t>与氧化剂混放</w:t>
      </w:r>
    </w:p>
    <w:p w14:paraId="4DAFCEF9">
      <w:pPr>
        <w:pStyle w:val="169"/>
        <w:keepNext/>
        <w:keepLines/>
        <w:ind w:left="259" w:hanging="259"/>
      </w:pPr>
      <w:r>
        <w:rPr>
          <w:b/>
        </w:rPr>
        <w:t xml:space="preserve">C.  </w:t>
      </w:r>
      <w:r>
        <w:t>与酸混放</w:t>
      </w:r>
    </w:p>
    <w:p w14:paraId="366626B3">
      <w:pPr>
        <w:pStyle w:val="169"/>
        <w:keepNext/>
        <w:keepLines/>
        <w:ind w:left="259" w:hanging="259"/>
      </w:pPr>
      <w:r>
        <w:rPr>
          <w:b/>
        </w:rPr>
        <w:t xml:space="preserve">D.  </w:t>
      </w:r>
      <w:r>
        <w:t>存放于干燥清洁的仓库里</w:t>
      </w:r>
    </w:p>
    <w:p w14:paraId="4F43A655">
      <w:pPr>
        <w:pStyle w:val="168"/>
        <w:keepLines/>
      </w:pPr>
      <w:r>
        <w:t>标准答案：D</w:t>
      </w:r>
    </w:p>
    <w:p w14:paraId="2C7EBD1B">
      <w:pPr>
        <w:pStyle w:val="167"/>
        <w:keepNext/>
        <w:keepLines/>
      </w:pPr>
      <w:r>
        <w:rPr>
          <w:color w:val="972A36"/>
        </w:rPr>
        <w:t xml:space="preserve">0648.  </w:t>
      </w:r>
      <w:r>
        <w:t>【单选题】 未反应完的活泼金属残余物应如何处理：（）</w:t>
      </w:r>
      <w:r>
        <w:rPr>
          <w:b w:val="0"/>
          <w:color w:val="6C7784"/>
          <w:sz w:val="15"/>
        </w:rPr>
        <w:t xml:space="preserve">   [原题号 209069]</w:t>
      </w:r>
    </w:p>
    <w:p w14:paraId="6489519E">
      <w:pPr>
        <w:pStyle w:val="169"/>
        <w:keepNext/>
        <w:keepLines/>
        <w:ind w:left="259" w:hanging="259"/>
      </w:pPr>
      <w:r>
        <w:rPr>
          <w:b/>
        </w:rPr>
        <w:t xml:space="preserve">A.  </w:t>
      </w:r>
      <w:r>
        <w:t>连同溶剂一起作为废液处理</w:t>
      </w:r>
    </w:p>
    <w:p w14:paraId="42724595">
      <w:pPr>
        <w:pStyle w:val="169"/>
        <w:keepNext/>
        <w:keepLines/>
        <w:ind w:left="259" w:hanging="259"/>
      </w:pPr>
      <w:r>
        <w:rPr>
          <w:b/>
        </w:rPr>
        <w:t xml:space="preserve">B.  </w:t>
      </w:r>
      <w:r>
        <w:t>缓慢滴加无水乙醇将所有金属反应完毕后，整体作为废液处理</w:t>
      </w:r>
    </w:p>
    <w:p w14:paraId="69A77D13">
      <w:pPr>
        <w:pStyle w:val="169"/>
        <w:keepNext/>
        <w:keepLines/>
        <w:ind w:left="259" w:hanging="259"/>
      </w:pPr>
      <w:r>
        <w:rPr>
          <w:b/>
        </w:rPr>
        <w:t xml:space="preserve">C.  </w:t>
      </w:r>
      <w:r>
        <w:t>将金属取出暴露在空气中使其氧化完全</w:t>
      </w:r>
    </w:p>
    <w:p w14:paraId="3EA5E629">
      <w:pPr>
        <w:pStyle w:val="169"/>
        <w:keepNext/>
        <w:keepLines/>
        <w:ind w:left="259" w:hanging="259"/>
      </w:pPr>
      <w:r>
        <w:rPr>
          <w:b/>
        </w:rPr>
        <w:t xml:space="preserve">D.  </w:t>
      </w:r>
      <w:r>
        <w:t>重新浸泡在煤油或石蜡中</w:t>
      </w:r>
    </w:p>
    <w:p w14:paraId="025B63D7">
      <w:pPr>
        <w:pStyle w:val="168"/>
        <w:keepLines/>
      </w:pPr>
      <w:r>
        <w:t>标准答案：B</w:t>
      </w:r>
    </w:p>
    <w:p w14:paraId="18E6E92B">
      <w:pPr>
        <w:pStyle w:val="167"/>
        <w:keepNext/>
        <w:keepLines/>
      </w:pPr>
      <w:r>
        <w:rPr>
          <w:color w:val="972A36"/>
        </w:rPr>
        <w:t xml:space="preserve">0649.  </w:t>
      </w:r>
      <w:r>
        <w:t>【单选题】 何种毒性的化学品为剧毒品（）。</w:t>
      </w:r>
      <w:r>
        <w:rPr>
          <w:b w:val="0"/>
          <w:color w:val="6C7784"/>
          <w:sz w:val="15"/>
        </w:rPr>
        <w:t xml:space="preserve">   [原题号 209063]</w:t>
      </w:r>
    </w:p>
    <w:p w14:paraId="6C8F41E3">
      <w:pPr>
        <w:pStyle w:val="169"/>
        <w:keepNext/>
        <w:keepLines/>
        <w:ind w:left="259" w:hanging="259"/>
      </w:pPr>
      <w:r>
        <w:rPr>
          <w:b/>
        </w:rPr>
        <w:t xml:space="preserve">A.  </w:t>
      </w:r>
      <w:r>
        <w:t>大鼠一次经口LD50为≤5mg/kg</w:t>
      </w:r>
    </w:p>
    <w:p w14:paraId="455DBA80">
      <w:pPr>
        <w:pStyle w:val="169"/>
        <w:keepNext/>
        <w:keepLines/>
        <w:ind w:left="259" w:hanging="259"/>
      </w:pPr>
      <w:r>
        <w:rPr>
          <w:b/>
        </w:rPr>
        <w:t xml:space="preserve">B.  </w:t>
      </w:r>
      <w:r>
        <w:t>大鼠一次经口LD50为&lt;1mg/kg</w:t>
      </w:r>
    </w:p>
    <w:p w14:paraId="5E50452F">
      <w:pPr>
        <w:pStyle w:val="169"/>
        <w:keepNext/>
        <w:keepLines/>
        <w:ind w:left="259" w:hanging="259"/>
      </w:pPr>
      <w:r>
        <w:rPr>
          <w:b/>
        </w:rPr>
        <w:t xml:space="preserve">C.  </w:t>
      </w:r>
      <w:r>
        <w:t>大鼠一次经口LD50为&gt;1mg/kg</w:t>
      </w:r>
    </w:p>
    <w:p w14:paraId="730B61E3">
      <w:pPr>
        <w:pStyle w:val="168"/>
        <w:keepLines/>
      </w:pPr>
      <w:r>
        <w:t>标准答案：B</w:t>
      </w:r>
    </w:p>
    <w:p w14:paraId="31F8FADF">
      <w:pPr>
        <w:pStyle w:val="167"/>
        <w:keepNext/>
        <w:keepLines/>
      </w:pPr>
      <w:r>
        <w:rPr>
          <w:color w:val="972A36"/>
        </w:rPr>
        <w:t xml:space="preserve">0650.  </w:t>
      </w:r>
      <w:r>
        <w:t>【单选题】 剧毒物品必须保管和储存在__，并实施双人双锁管理。</w:t>
      </w:r>
      <w:r>
        <w:rPr>
          <w:b w:val="0"/>
          <w:color w:val="6C7784"/>
          <w:sz w:val="15"/>
        </w:rPr>
        <w:t xml:space="preserve">   [原题号 209056]</w:t>
      </w:r>
    </w:p>
    <w:p w14:paraId="2A63BB8A">
      <w:pPr>
        <w:pStyle w:val="169"/>
        <w:keepNext/>
        <w:keepLines/>
        <w:ind w:left="259" w:hanging="259"/>
      </w:pPr>
      <w:r>
        <w:rPr>
          <w:b/>
        </w:rPr>
        <w:t xml:space="preserve">A.  </w:t>
      </w:r>
      <w:r>
        <w:t>木柜子</w:t>
      </w:r>
    </w:p>
    <w:p w14:paraId="6B44DD3D">
      <w:pPr>
        <w:pStyle w:val="169"/>
        <w:keepNext/>
        <w:keepLines/>
        <w:ind w:left="259" w:hanging="259"/>
      </w:pPr>
      <w:r>
        <w:rPr>
          <w:b/>
        </w:rPr>
        <w:t xml:space="preserve">B.  </w:t>
      </w:r>
      <w:r>
        <w:t>带双锁的毒害品存储柜</w:t>
      </w:r>
    </w:p>
    <w:p w14:paraId="47731CEE">
      <w:pPr>
        <w:pStyle w:val="169"/>
        <w:keepNext/>
        <w:keepLines/>
        <w:ind w:left="259" w:hanging="259"/>
      </w:pPr>
      <w:r>
        <w:rPr>
          <w:b/>
        </w:rPr>
        <w:t xml:space="preserve">C.  </w:t>
      </w:r>
      <w:r>
        <w:t>带双锁的木柜子</w:t>
      </w:r>
    </w:p>
    <w:p w14:paraId="5324AB8B">
      <w:pPr>
        <w:pStyle w:val="169"/>
        <w:keepNext/>
        <w:keepLines/>
        <w:ind w:left="259" w:hanging="259"/>
      </w:pPr>
      <w:r>
        <w:rPr>
          <w:b/>
        </w:rPr>
        <w:t xml:space="preserve">D.  </w:t>
      </w:r>
      <w:r>
        <w:t>铁皮柜</w:t>
      </w:r>
    </w:p>
    <w:p w14:paraId="37625CDB">
      <w:pPr>
        <w:pStyle w:val="168"/>
        <w:keepLines/>
      </w:pPr>
      <w:r>
        <w:t>标准答案：B</w:t>
      </w:r>
    </w:p>
    <w:p w14:paraId="517A8847">
      <w:pPr>
        <w:pStyle w:val="167"/>
        <w:keepNext/>
        <w:keepLines/>
      </w:pPr>
      <w:r>
        <w:rPr>
          <w:color w:val="972A36"/>
        </w:rPr>
        <w:t xml:space="preserve">0651.  </w:t>
      </w:r>
      <w:r>
        <w:t>【单选题】 某些废液混合时会发生危险，应如何处理：</w:t>
      </w:r>
      <w:r>
        <w:rPr>
          <w:b w:val="0"/>
          <w:color w:val="6C7784"/>
          <w:sz w:val="15"/>
        </w:rPr>
        <w:t xml:space="preserve">   [原题号 209049]</w:t>
      </w:r>
    </w:p>
    <w:p w14:paraId="1443E42A">
      <w:pPr>
        <w:pStyle w:val="169"/>
        <w:keepNext/>
        <w:keepLines/>
        <w:ind w:left="259" w:hanging="259"/>
      </w:pPr>
      <w:r>
        <w:rPr>
          <w:b/>
        </w:rPr>
        <w:t xml:space="preserve">A.  </w:t>
      </w:r>
      <w:r>
        <w:t>直接向下水口倾倒</w:t>
      </w:r>
    </w:p>
    <w:p w14:paraId="275CE4B0">
      <w:pPr>
        <w:pStyle w:val="169"/>
        <w:keepNext/>
        <w:keepLines/>
        <w:ind w:left="259" w:hanging="259"/>
      </w:pPr>
      <w:r>
        <w:rPr>
          <w:b/>
        </w:rPr>
        <w:t xml:space="preserve">B.  </w:t>
      </w:r>
      <w:r>
        <w:t>随垃圾一起丢弃</w:t>
      </w:r>
    </w:p>
    <w:p w14:paraId="4B9DD473">
      <w:pPr>
        <w:pStyle w:val="169"/>
        <w:keepNext/>
        <w:keepLines/>
        <w:ind w:left="259" w:hanging="259"/>
      </w:pPr>
      <w:r>
        <w:rPr>
          <w:b/>
        </w:rPr>
        <w:t xml:space="preserve">C.  </w:t>
      </w:r>
      <w:r>
        <w:t>单独存放于可密闭的容器中，并贴上标签</w:t>
      </w:r>
    </w:p>
    <w:p w14:paraId="08732504">
      <w:pPr>
        <w:pStyle w:val="169"/>
        <w:keepNext/>
        <w:keepLines/>
        <w:ind w:left="259" w:hanging="259"/>
      </w:pPr>
      <w:r>
        <w:rPr>
          <w:b/>
        </w:rPr>
        <w:t xml:space="preserve">D.  </w:t>
      </w:r>
      <w:r>
        <w:t>大量存放，不用处理</w:t>
      </w:r>
    </w:p>
    <w:p w14:paraId="1273056D">
      <w:pPr>
        <w:pStyle w:val="168"/>
        <w:keepLines/>
      </w:pPr>
      <w:r>
        <w:t>标准答案：C</w:t>
      </w:r>
    </w:p>
    <w:p w14:paraId="5C14E2B7">
      <w:pPr>
        <w:pStyle w:val="167"/>
        <w:keepNext/>
        <w:keepLines/>
      </w:pPr>
      <w:r>
        <w:rPr>
          <w:color w:val="972A36"/>
        </w:rPr>
        <w:t xml:space="preserve">0652.  </w:t>
      </w:r>
      <w:r>
        <w:t>【单选题】 当有危害的化学试剂发生泄漏、洒落时应如何办？</w:t>
      </w:r>
      <w:r>
        <w:rPr>
          <w:b w:val="0"/>
          <w:color w:val="6C7784"/>
          <w:sz w:val="15"/>
        </w:rPr>
        <w:t xml:space="preserve">   [原题号 209048]</w:t>
      </w:r>
    </w:p>
    <w:p w14:paraId="6610B30B">
      <w:pPr>
        <w:pStyle w:val="169"/>
        <w:keepNext/>
        <w:keepLines/>
        <w:ind w:left="259" w:hanging="259"/>
      </w:pPr>
      <w:r>
        <w:rPr>
          <w:b/>
        </w:rPr>
        <w:t xml:space="preserve">A.  </w:t>
      </w:r>
      <w:r>
        <w:t>首先做好个人防护，再按照该化学品的应急处理要求做进一步处理</w:t>
      </w:r>
    </w:p>
    <w:p w14:paraId="2014E346">
      <w:pPr>
        <w:pStyle w:val="169"/>
        <w:keepNext/>
        <w:keepLines/>
        <w:ind w:left="259" w:hanging="259"/>
      </w:pPr>
      <w:r>
        <w:rPr>
          <w:b/>
        </w:rPr>
        <w:t xml:space="preserve">B.  </w:t>
      </w:r>
      <w:r>
        <w:t>赶紧打扫干净或收拾起来</w:t>
      </w:r>
    </w:p>
    <w:p w14:paraId="70785ED2">
      <w:pPr>
        <w:pStyle w:val="169"/>
        <w:keepNext/>
        <w:keepLines/>
        <w:ind w:left="259" w:hanging="259"/>
      </w:pPr>
      <w:r>
        <w:rPr>
          <w:b/>
        </w:rPr>
        <w:t xml:space="preserve">C.  </w:t>
      </w:r>
      <w:r>
        <w:t>收集掩埋</w:t>
      </w:r>
    </w:p>
    <w:p w14:paraId="7EA585DC">
      <w:pPr>
        <w:pStyle w:val="169"/>
        <w:keepNext/>
        <w:keepLines/>
        <w:ind w:left="259" w:hanging="259"/>
      </w:pPr>
      <w:r>
        <w:rPr>
          <w:b/>
        </w:rPr>
        <w:t xml:space="preserve">D.  </w:t>
      </w:r>
      <w:r>
        <w:t>用水稀释后，抹布擦干</w:t>
      </w:r>
    </w:p>
    <w:p w14:paraId="5E36BF23">
      <w:pPr>
        <w:pStyle w:val="168"/>
        <w:keepLines/>
      </w:pPr>
      <w:r>
        <w:t>标准答案：A</w:t>
      </w:r>
    </w:p>
    <w:p w14:paraId="6CF908C3">
      <w:pPr>
        <w:pStyle w:val="167"/>
        <w:keepNext/>
        <w:keepLines/>
      </w:pPr>
      <w:r>
        <w:rPr>
          <w:color w:val="972A36"/>
        </w:rPr>
        <w:t xml:space="preserve">0653.  </w:t>
      </w:r>
      <w:r>
        <w:t>【单选题】 HCN无色，具有什么气味（）。</w:t>
      </w:r>
      <w:r>
        <w:rPr>
          <w:b w:val="0"/>
          <w:color w:val="6C7784"/>
          <w:sz w:val="15"/>
        </w:rPr>
        <w:t xml:space="preserve">   [原题号 209040]</w:t>
      </w:r>
    </w:p>
    <w:p w14:paraId="58721900">
      <w:pPr>
        <w:pStyle w:val="169"/>
        <w:keepNext/>
        <w:keepLines/>
        <w:ind w:left="259" w:hanging="259"/>
      </w:pPr>
      <w:r>
        <w:rPr>
          <w:b/>
        </w:rPr>
        <w:t xml:space="preserve">A.  </w:t>
      </w:r>
      <w:r>
        <w:t>无味</w:t>
      </w:r>
    </w:p>
    <w:p w14:paraId="6805A6CE">
      <w:pPr>
        <w:pStyle w:val="169"/>
        <w:keepNext/>
        <w:keepLines/>
        <w:ind w:left="259" w:hanging="259"/>
      </w:pPr>
      <w:r>
        <w:rPr>
          <w:b/>
        </w:rPr>
        <w:t xml:space="preserve">B.  </w:t>
      </w:r>
      <w:r>
        <w:t>大蒜味</w:t>
      </w:r>
    </w:p>
    <w:p w14:paraId="453FB58F">
      <w:pPr>
        <w:pStyle w:val="169"/>
        <w:keepNext/>
        <w:keepLines/>
        <w:ind w:left="259" w:hanging="259"/>
      </w:pPr>
      <w:r>
        <w:rPr>
          <w:b/>
        </w:rPr>
        <w:t xml:space="preserve">C.  </w:t>
      </w:r>
      <w:r>
        <w:t>苦杏仁味</w:t>
      </w:r>
    </w:p>
    <w:p w14:paraId="14AE8BBA">
      <w:pPr>
        <w:pStyle w:val="168"/>
        <w:keepLines/>
      </w:pPr>
      <w:r>
        <w:t>标准答案：C</w:t>
      </w:r>
    </w:p>
    <w:p w14:paraId="06DAD690">
      <w:pPr>
        <w:pStyle w:val="167"/>
        <w:keepNext/>
        <w:keepLines/>
      </w:pPr>
      <w:r>
        <w:rPr>
          <w:color w:val="972A36"/>
        </w:rPr>
        <w:t xml:space="preserve">0654.  </w:t>
      </w:r>
      <w:r>
        <w:t>【单选题】 在常压条件下加热蒸馏或回流时，液体量不能超过烧瓶容量的：</w:t>
      </w:r>
      <w:r>
        <w:rPr>
          <w:b w:val="0"/>
          <w:color w:val="6C7784"/>
          <w:sz w:val="15"/>
        </w:rPr>
        <w:t xml:space="preserve">   [原题号 209020]</w:t>
      </w:r>
    </w:p>
    <w:p w14:paraId="5E85312A">
      <w:pPr>
        <w:pStyle w:val="169"/>
        <w:keepNext/>
        <w:keepLines/>
        <w:ind w:left="259" w:hanging="259"/>
      </w:pPr>
      <w:r>
        <w:rPr>
          <w:b/>
        </w:rPr>
        <w:t xml:space="preserve">A.  </w:t>
      </w:r>
      <w:r>
        <w:t>2/3</w:t>
      </w:r>
    </w:p>
    <w:p w14:paraId="4E4EE2C7">
      <w:pPr>
        <w:pStyle w:val="169"/>
        <w:keepNext/>
        <w:keepLines/>
        <w:ind w:left="259" w:hanging="259"/>
      </w:pPr>
      <w:r>
        <w:rPr>
          <w:b/>
        </w:rPr>
        <w:t xml:space="preserve">B.  </w:t>
      </w:r>
      <w:r>
        <w:t>4/5</w:t>
      </w:r>
    </w:p>
    <w:p w14:paraId="0200BA6A">
      <w:pPr>
        <w:pStyle w:val="169"/>
        <w:keepNext/>
        <w:keepLines/>
        <w:ind w:left="259" w:hanging="259"/>
      </w:pPr>
      <w:r>
        <w:rPr>
          <w:b/>
        </w:rPr>
        <w:t xml:space="preserve">C.  </w:t>
      </w:r>
      <w:r>
        <w:t>3/4</w:t>
      </w:r>
    </w:p>
    <w:p w14:paraId="35530D89">
      <w:pPr>
        <w:pStyle w:val="169"/>
        <w:keepNext/>
        <w:keepLines/>
        <w:ind w:left="259" w:hanging="259"/>
      </w:pPr>
      <w:r>
        <w:rPr>
          <w:b/>
        </w:rPr>
        <w:t xml:space="preserve">D.  </w:t>
      </w:r>
      <w:r>
        <w:t>1</w:t>
      </w:r>
    </w:p>
    <w:p w14:paraId="5C298E9C">
      <w:pPr>
        <w:pStyle w:val="168"/>
        <w:keepLines/>
      </w:pPr>
      <w:r>
        <w:t>标准答案：A</w:t>
      </w:r>
    </w:p>
    <w:p w14:paraId="7BFD6A9D">
      <w:pPr>
        <w:pStyle w:val="167"/>
        <w:keepNext/>
        <w:keepLines/>
      </w:pPr>
      <w:r>
        <w:rPr>
          <w:color w:val="972A36"/>
        </w:rPr>
        <w:t xml:space="preserve">0655.  </w:t>
      </w:r>
      <w:r>
        <w:t>【单选题】 下列说法错误的是：</w:t>
      </w:r>
      <w:r>
        <w:rPr>
          <w:b w:val="0"/>
          <w:color w:val="6C7784"/>
          <w:sz w:val="15"/>
        </w:rPr>
        <w:t xml:space="preserve">   [原题号 209011]</w:t>
      </w:r>
    </w:p>
    <w:p w14:paraId="301AC5D0">
      <w:pPr>
        <w:pStyle w:val="169"/>
        <w:keepNext/>
        <w:keepLines/>
        <w:ind w:left="259" w:hanging="259"/>
      </w:pPr>
      <w:r>
        <w:rPr>
          <w:b/>
        </w:rPr>
        <w:t xml:space="preserve">A.  </w:t>
      </w:r>
      <w:r>
        <w:t>丙酮、乙醇都有较强的挥发性和易燃性，二者都不能在任何有明火的地方使用</w:t>
      </w:r>
    </w:p>
    <w:p w14:paraId="575C82E7">
      <w:pPr>
        <w:pStyle w:val="169"/>
        <w:keepNext/>
        <w:keepLines/>
        <w:ind w:left="259" w:hanging="259"/>
      </w:pPr>
      <w:r>
        <w:rPr>
          <w:b/>
        </w:rPr>
        <w:t xml:space="preserve">B.  </w:t>
      </w:r>
      <w:r>
        <w:t>丙酮会对肝脏和大脑造成损害，因此避免吸入丙酮气体</w:t>
      </w:r>
    </w:p>
    <w:p w14:paraId="2057A302">
      <w:pPr>
        <w:pStyle w:val="169"/>
        <w:keepNext/>
        <w:keepLines/>
        <w:ind w:left="259" w:hanging="259"/>
      </w:pPr>
      <w:r>
        <w:rPr>
          <w:b/>
        </w:rPr>
        <w:t xml:space="preserve">C.  </w:t>
      </w:r>
      <w:r>
        <w:t>强酸强碱等不能与身体接触</w:t>
      </w:r>
    </w:p>
    <w:p w14:paraId="3962CEF6">
      <w:pPr>
        <w:pStyle w:val="169"/>
        <w:keepNext/>
        <w:keepLines/>
        <w:ind w:left="259" w:hanging="259"/>
      </w:pPr>
      <w:r>
        <w:rPr>
          <w:b/>
        </w:rPr>
        <w:t xml:space="preserve">D.  </w:t>
      </w:r>
      <w:r>
        <w:t>弱酸弱碱在使用中可以与身体接触</w:t>
      </w:r>
    </w:p>
    <w:p w14:paraId="16F9A665">
      <w:pPr>
        <w:pStyle w:val="168"/>
        <w:keepLines/>
      </w:pPr>
      <w:r>
        <w:t>标准答案：D</w:t>
      </w:r>
    </w:p>
    <w:p w14:paraId="7894E23F">
      <w:pPr>
        <w:pStyle w:val="167"/>
        <w:keepNext/>
        <w:keepLines/>
      </w:pPr>
      <w:r>
        <w:rPr>
          <w:color w:val="972A36"/>
        </w:rPr>
        <w:t xml:space="preserve">0656.  </w:t>
      </w:r>
      <w:r>
        <w:t>【判断题】 因吸入少量氯气、溴蒸气而中毒，可用碳酸氢钠溶液漱口，不可进行人工呼吸。</w:t>
      </w:r>
      <w:r>
        <w:rPr>
          <w:b w:val="0"/>
          <w:color w:val="6C7784"/>
          <w:sz w:val="15"/>
        </w:rPr>
        <w:t xml:space="preserve">   [原题号 208993]</w:t>
      </w:r>
    </w:p>
    <w:p w14:paraId="0EB0DE4E">
      <w:pPr>
        <w:pStyle w:val="168"/>
        <w:keepLines/>
      </w:pPr>
      <w:r>
        <w:t>标准答案：正确</w:t>
      </w:r>
    </w:p>
    <w:p w14:paraId="72085960">
      <w:pPr>
        <w:pStyle w:val="167"/>
        <w:keepNext/>
        <w:keepLines/>
      </w:pPr>
      <w:r>
        <w:rPr>
          <w:color w:val="972A36"/>
        </w:rPr>
        <w:t xml:space="preserve">0657.  </w:t>
      </w:r>
      <w:r>
        <w:t>【判断题】 如遇呼吸道吸进有毒气体、蒸气、烟雾而引起呼吸系统中毒时，应立即将病人移至室外空气新鲜的地方，解开衣领，使之温暖和安静，切勿随便进行人工呼吸。</w:t>
      </w:r>
      <w:r>
        <w:rPr>
          <w:b w:val="0"/>
          <w:color w:val="6C7784"/>
          <w:sz w:val="15"/>
        </w:rPr>
        <w:t xml:space="preserve">   [原题号 208992]</w:t>
      </w:r>
    </w:p>
    <w:p w14:paraId="0B09E33F">
      <w:pPr>
        <w:pStyle w:val="168"/>
        <w:keepLines/>
      </w:pPr>
      <w:r>
        <w:t>标准答案：正确</w:t>
      </w:r>
    </w:p>
    <w:p w14:paraId="60FFD763">
      <w:pPr>
        <w:pStyle w:val="167"/>
        <w:keepNext/>
        <w:keepLines/>
      </w:pPr>
      <w:r>
        <w:rPr>
          <w:color w:val="972A36"/>
        </w:rPr>
        <w:t xml:space="preserve">0658.  </w:t>
      </w:r>
      <w:r>
        <w:t>【判断题】 湿热灭菌和干热灭菌相比，蛋白质在含水多时容易变性，易于凝固。</w:t>
      </w:r>
      <w:r>
        <w:rPr>
          <w:b w:val="0"/>
          <w:color w:val="6C7784"/>
          <w:sz w:val="15"/>
        </w:rPr>
        <w:t xml:space="preserve">   [原题号 208986]</w:t>
      </w:r>
    </w:p>
    <w:p w14:paraId="798FC7BF">
      <w:pPr>
        <w:pStyle w:val="168"/>
        <w:keepLines/>
      </w:pPr>
      <w:r>
        <w:t>标准答案：正确</w:t>
      </w:r>
    </w:p>
    <w:p w14:paraId="4B9AB179">
      <w:pPr>
        <w:pStyle w:val="167"/>
        <w:keepNext/>
        <w:keepLines/>
      </w:pPr>
      <w:r>
        <w:rPr>
          <w:color w:val="972A36"/>
        </w:rPr>
        <w:t xml:space="preserve">0659.  </w:t>
      </w:r>
      <w:r>
        <w:t>【判断题】 消毒是指用物理或化学手段杀死物体上的微生物，但不一定杀死孢子。</w:t>
      </w:r>
      <w:r>
        <w:rPr>
          <w:b w:val="0"/>
          <w:color w:val="6C7784"/>
          <w:sz w:val="15"/>
        </w:rPr>
        <w:t xml:space="preserve">   [原题号 208983]</w:t>
      </w:r>
    </w:p>
    <w:p w14:paraId="5E1CE487">
      <w:pPr>
        <w:pStyle w:val="168"/>
        <w:keepLines/>
      </w:pPr>
      <w:r>
        <w:t>标准答案：正确</w:t>
      </w:r>
    </w:p>
    <w:p w14:paraId="48FF05B9">
      <w:pPr>
        <w:pStyle w:val="167"/>
        <w:keepNext/>
        <w:keepLines/>
      </w:pPr>
      <w:r>
        <w:rPr>
          <w:color w:val="972A36"/>
        </w:rPr>
        <w:t xml:space="preserve">0660.  </w:t>
      </w:r>
      <w:r>
        <w:t>【判断题】 碱灼伤后，应立即用大量水洗，再以1%～2%硼酸液洗，最后用水洗。</w:t>
      </w:r>
      <w:r>
        <w:rPr>
          <w:b w:val="0"/>
          <w:color w:val="6C7784"/>
          <w:sz w:val="15"/>
        </w:rPr>
        <w:t xml:space="preserve">   [原题号 208977]</w:t>
      </w:r>
    </w:p>
    <w:p w14:paraId="7630B740">
      <w:pPr>
        <w:pStyle w:val="168"/>
        <w:keepLines/>
      </w:pPr>
      <w:r>
        <w:t>标准答案：正确</w:t>
      </w:r>
    </w:p>
    <w:p w14:paraId="48A85B8E">
      <w:pPr>
        <w:pStyle w:val="167"/>
        <w:keepNext/>
        <w:keepLines/>
      </w:pPr>
      <w:r>
        <w:rPr>
          <w:color w:val="972A36"/>
        </w:rPr>
        <w:t xml:space="preserve">0661.  </w:t>
      </w:r>
      <w:r>
        <w:t>【判断题】 一般有机物着火时，可以用水扑救，因为有机物与水可以互溶。</w:t>
      </w:r>
      <w:r>
        <w:rPr>
          <w:b w:val="0"/>
          <w:color w:val="6C7784"/>
          <w:sz w:val="15"/>
        </w:rPr>
        <w:t xml:space="preserve">   [原题号 208976]</w:t>
      </w:r>
    </w:p>
    <w:p w14:paraId="0FF53B3D">
      <w:pPr>
        <w:pStyle w:val="168"/>
        <w:keepLines/>
      </w:pPr>
      <w:r>
        <w:t>标准答案：错误</w:t>
      </w:r>
    </w:p>
    <w:p w14:paraId="2B0E403C">
      <w:pPr>
        <w:pStyle w:val="167"/>
        <w:keepNext/>
        <w:keepLines/>
      </w:pPr>
      <w:r>
        <w:rPr>
          <w:color w:val="972A36"/>
        </w:rPr>
        <w:t xml:space="preserve">0662.  </w:t>
      </w:r>
      <w:r>
        <w:t>【判断题】 操作时，必须穿戴好必要的防护用品，如工作服、手套、防护眼镜等。</w:t>
      </w:r>
      <w:r>
        <w:rPr>
          <w:b w:val="0"/>
          <w:color w:val="6C7784"/>
          <w:sz w:val="15"/>
        </w:rPr>
        <w:t xml:space="preserve">   [原题号 208971]</w:t>
      </w:r>
    </w:p>
    <w:p w14:paraId="5DE78400">
      <w:pPr>
        <w:pStyle w:val="168"/>
        <w:keepLines/>
      </w:pPr>
      <w:r>
        <w:t>标准答案：正确</w:t>
      </w:r>
    </w:p>
    <w:p w14:paraId="2E4FBC15">
      <w:pPr>
        <w:pStyle w:val="167"/>
        <w:keepNext/>
        <w:keepLines/>
      </w:pPr>
      <w:r>
        <w:rPr>
          <w:color w:val="972A36"/>
        </w:rPr>
        <w:t xml:space="preserve">0663.  </w:t>
      </w:r>
      <w:r>
        <w:t>【判断题】 如果发现有人触电，应立即上前将其拉开，以避免其发生生命危险。</w:t>
      </w:r>
      <w:r>
        <w:rPr>
          <w:b w:val="0"/>
          <w:color w:val="6C7784"/>
          <w:sz w:val="15"/>
        </w:rPr>
        <w:t xml:space="preserve">   [原题号 208969]</w:t>
      </w:r>
    </w:p>
    <w:p w14:paraId="6280C846">
      <w:pPr>
        <w:pStyle w:val="168"/>
        <w:keepLines/>
      </w:pPr>
      <w:r>
        <w:t>标准答案：错误</w:t>
      </w:r>
    </w:p>
    <w:p w14:paraId="327F772E">
      <w:pPr>
        <w:pStyle w:val="167"/>
        <w:keepNext/>
        <w:keepLines/>
      </w:pPr>
      <w:r>
        <w:rPr>
          <w:color w:val="972A36"/>
        </w:rPr>
        <w:t xml:space="preserve">0664.  </w:t>
      </w:r>
      <w:r>
        <w:t>【判断题】 不能携带易燃易爆物品进入教室、宿舍、图书馆等人员聚集场所。</w:t>
      </w:r>
      <w:r>
        <w:rPr>
          <w:b w:val="0"/>
          <w:color w:val="6C7784"/>
          <w:sz w:val="15"/>
        </w:rPr>
        <w:t xml:space="preserve">   [原题号 208967]</w:t>
      </w:r>
    </w:p>
    <w:p w14:paraId="2F68FA74">
      <w:pPr>
        <w:pStyle w:val="168"/>
        <w:keepLines/>
      </w:pPr>
      <w:r>
        <w:t>标准答案：正确</w:t>
      </w:r>
    </w:p>
    <w:p w14:paraId="00BC5462">
      <w:pPr>
        <w:pStyle w:val="167"/>
        <w:keepNext/>
        <w:keepLines/>
      </w:pPr>
      <w:r>
        <w:rPr>
          <w:color w:val="972A36"/>
        </w:rPr>
        <w:t xml:space="preserve">0665.  </w:t>
      </w:r>
      <w:r>
        <w:t>【判断题】 气体钢瓶的使用一般是将钢瓶内气体全部用尽方可重新灌装新的同种气体。</w:t>
      </w:r>
      <w:r>
        <w:rPr>
          <w:b w:val="0"/>
          <w:color w:val="6C7784"/>
          <w:sz w:val="15"/>
        </w:rPr>
        <w:t xml:space="preserve">   [原题号 208965]</w:t>
      </w:r>
    </w:p>
    <w:p w14:paraId="4C336AC0">
      <w:pPr>
        <w:pStyle w:val="168"/>
        <w:keepLines/>
      </w:pPr>
      <w:r>
        <w:t>标准答案：错误</w:t>
      </w:r>
    </w:p>
    <w:p w14:paraId="613A2901">
      <w:pPr>
        <w:pStyle w:val="167"/>
        <w:keepNext/>
        <w:keepLines/>
      </w:pPr>
      <w:r>
        <w:rPr>
          <w:color w:val="972A36"/>
        </w:rPr>
        <w:t xml:space="preserve">0666.  </w:t>
      </w:r>
      <w:r>
        <w:t>【判断题】 实验室工作必须保持严肃、严密、严格、严谨；室内保持整洁有序，不准喧哗、打闹、抽烟。</w:t>
      </w:r>
      <w:r>
        <w:rPr>
          <w:b w:val="0"/>
          <w:color w:val="6C7784"/>
          <w:sz w:val="15"/>
        </w:rPr>
        <w:t xml:space="preserve">   [原题号 208962]</w:t>
      </w:r>
    </w:p>
    <w:p w14:paraId="6D3F293A">
      <w:pPr>
        <w:pStyle w:val="168"/>
        <w:keepLines/>
      </w:pPr>
      <w:r>
        <w:t>标准答案：正确</w:t>
      </w:r>
    </w:p>
    <w:p w14:paraId="1E4D48C9">
      <w:pPr>
        <w:pStyle w:val="167"/>
        <w:keepNext/>
        <w:keepLines/>
      </w:pPr>
      <w:r>
        <w:rPr>
          <w:color w:val="972A36"/>
        </w:rPr>
        <w:t xml:space="preserve">0667.  </w:t>
      </w:r>
      <w:r>
        <w:t>【判断题】 实验室内不得使用明火取暖。必须使用明火进行实验的场所，须经批准后，方可进行实验。</w:t>
      </w:r>
      <w:r>
        <w:rPr>
          <w:b w:val="0"/>
          <w:color w:val="6C7784"/>
          <w:sz w:val="15"/>
        </w:rPr>
        <w:t xml:space="preserve">   [原题号 208960]</w:t>
      </w:r>
    </w:p>
    <w:p w14:paraId="1E99669B">
      <w:pPr>
        <w:pStyle w:val="168"/>
        <w:keepLines/>
      </w:pPr>
      <w:r>
        <w:t>标准答案：正确</w:t>
      </w:r>
    </w:p>
    <w:p w14:paraId="27C25CB6">
      <w:pPr>
        <w:pStyle w:val="167"/>
        <w:keepNext/>
        <w:keepLines/>
      </w:pPr>
      <w:r>
        <w:rPr>
          <w:color w:val="972A36"/>
        </w:rPr>
        <w:t xml:space="preserve">0668.  </w:t>
      </w:r>
      <w:r>
        <w:t>【判断题】 节日或假期做实验必须经导师批准，通知系办。</w:t>
      </w:r>
      <w:r>
        <w:rPr>
          <w:b w:val="0"/>
          <w:color w:val="6C7784"/>
          <w:sz w:val="15"/>
        </w:rPr>
        <w:t xml:space="preserve">   [原题号 208955]</w:t>
      </w:r>
    </w:p>
    <w:p w14:paraId="2B2548EE">
      <w:pPr>
        <w:pStyle w:val="168"/>
        <w:keepLines/>
      </w:pPr>
      <w:r>
        <w:t>标准答案：正确</w:t>
      </w:r>
    </w:p>
    <w:p w14:paraId="7854DE18">
      <w:pPr>
        <w:pStyle w:val="167"/>
        <w:keepNext/>
        <w:keepLines/>
      </w:pPr>
      <w:r>
        <w:rPr>
          <w:color w:val="972A36"/>
        </w:rPr>
        <w:t xml:space="preserve">0669.  </w:t>
      </w:r>
      <w:r>
        <w:t>【判断题】 开放型操作的放射化学实验室进行日常地面、桌面清洁时，必须采用湿式操作或湿式打扫卫生方式，禁止使用扫帚、吸尘器等会造成扬尘的设备。</w:t>
      </w:r>
      <w:r>
        <w:rPr>
          <w:b w:val="0"/>
          <w:color w:val="6C7784"/>
          <w:sz w:val="15"/>
        </w:rPr>
        <w:t xml:space="preserve">   [原题号 208954]</w:t>
      </w:r>
    </w:p>
    <w:p w14:paraId="059FAD45">
      <w:pPr>
        <w:pStyle w:val="168"/>
        <w:keepLines/>
      </w:pPr>
      <w:r>
        <w:t>标准答案：正确</w:t>
      </w:r>
    </w:p>
    <w:p w14:paraId="527BC6B4">
      <w:pPr>
        <w:pStyle w:val="167"/>
        <w:keepNext/>
        <w:keepLines/>
      </w:pPr>
      <w:r>
        <w:rPr>
          <w:color w:val="972A36"/>
        </w:rPr>
        <w:t xml:space="preserve">0670.  </w:t>
      </w:r>
      <w:r>
        <w:t>【判断题】 长时间使用恒温水浴锅时，应注意及时加水，避免干烧发生危险。</w:t>
      </w:r>
      <w:r>
        <w:rPr>
          <w:b w:val="0"/>
          <w:color w:val="6C7784"/>
          <w:sz w:val="15"/>
        </w:rPr>
        <w:t xml:space="preserve">   [原题号 208952]</w:t>
      </w:r>
    </w:p>
    <w:p w14:paraId="4907BE4D">
      <w:pPr>
        <w:pStyle w:val="168"/>
        <w:keepLines/>
      </w:pPr>
      <w:r>
        <w:t>标准答案：正确</w:t>
      </w:r>
    </w:p>
    <w:p w14:paraId="3068E5B0">
      <w:pPr>
        <w:pStyle w:val="167"/>
        <w:keepNext/>
        <w:keepLines/>
      </w:pPr>
      <w:r>
        <w:rPr>
          <w:color w:val="972A36"/>
        </w:rPr>
        <w:t xml:space="preserve">0671.  </w:t>
      </w:r>
      <w:r>
        <w:t>【判断题】 实验室工作人员对所从事实验的性质应比较了解，并严格按照实验程序和操作规程进行实验，对实验中可能出现的情况要有心理准备，一旦出现问题要有应对措施。</w:t>
      </w:r>
      <w:r>
        <w:rPr>
          <w:b w:val="0"/>
          <w:color w:val="6C7784"/>
          <w:sz w:val="15"/>
        </w:rPr>
        <w:t xml:space="preserve">   [原题号 208949]</w:t>
      </w:r>
    </w:p>
    <w:p w14:paraId="2F4B7237">
      <w:pPr>
        <w:pStyle w:val="168"/>
        <w:keepLines/>
      </w:pPr>
      <w:r>
        <w:t>标准答案：正确</w:t>
      </w:r>
    </w:p>
    <w:p w14:paraId="53639623">
      <w:pPr>
        <w:pStyle w:val="167"/>
        <w:keepNext/>
        <w:keepLines/>
      </w:pPr>
      <w:r>
        <w:rPr>
          <w:color w:val="972A36"/>
        </w:rPr>
        <w:t xml:space="preserve">0672.  </w:t>
      </w:r>
      <w:r>
        <w:t>【判断题】 使用酒精灯时，灯内燃料可以加满。</w:t>
      </w:r>
      <w:r>
        <w:rPr>
          <w:b w:val="0"/>
          <w:color w:val="6C7784"/>
          <w:sz w:val="15"/>
        </w:rPr>
        <w:t xml:space="preserve">   [原题号 208946]</w:t>
      </w:r>
    </w:p>
    <w:p w14:paraId="36447B54">
      <w:pPr>
        <w:pStyle w:val="168"/>
        <w:keepLines/>
      </w:pPr>
      <w:r>
        <w:t>标准答案：错误</w:t>
      </w:r>
    </w:p>
    <w:p w14:paraId="641E1B4A">
      <w:pPr>
        <w:pStyle w:val="167"/>
        <w:keepNext/>
        <w:keepLines/>
      </w:pPr>
      <w:r>
        <w:rPr>
          <w:color w:val="972A36"/>
        </w:rPr>
        <w:t xml:space="preserve">0673.  </w:t>
      </w:r>
      <w:r>
        <w:t>【判断题】 剧毒药品使用不当会造成环境的严重污染。</w:t>
      </w:r>
      <w:r>
        <w:rPr>
          <w:b w:val="0"/>
          <w:color w:val="6C7784"/>
          <w:sz w:val="15"/>
        </w:rPr>
        <w:t xml:space="preserve">   [原题号 208937]</w:t>
      </w:r>
    </w:p>
    <w:p w14:paraId="75338961">
      <w:pPr>
        <w:pStyle w:val="168"/>
        <w:keepLines/>
      </w:pPr>
      <w:r>
        <w:t>标准答案：正确</w:t>
      </w:r>
    </w:p>
    <w:p w14:paraId="3F932400">
      <w:pPr>
        <w:pStyle w:val="167"/>
        <w:keepNext/>
        <w:keepLines/>
      </w:pPr>
      <w:r>
        <w:rPr>
          <w:color w:val="972A36"/>
        </w:rPr>
        <w:t xml:space="preserve">0674.  </w:t>
      </w:r>
      <w:r>
        <w:t>【判断题】 过期的、不知名的固体化学药品也要妥善保存，由学校统一处理。</w:t>
      </w:r>
      <w:r>
        <w:rPr>
          <w:b w:val="0"/>
          <w:color w:val="6C7784"/>
          <w:sz w:val="15"/>
        </w:rPr>
        <w:t xml:space="preserve">   [原题号 208935]</w:t>
      </w:r>
    </w:p>
    <w:p w14:paraId="4A9EF290">
      <w:pPr>
        <w:pStyle w:val="168"/>
        <w:keepLines/>
      </w:pPr>
      <w:r>
        <w:t>标准答案：正确</w:t>
      </w:r>
    </w:p>
    <w:p w14:paraId="46602DC2">
      <w:pPr>
        <w:pStyle w:val="167"/>
        <w:keepNext/>
        <w:keepLines/>
      </w:pPr>
      <w:r>
        <w:rPr>
          <w:color w:val="972A36"/>
        </w:rPr>
        <w:t xml:space="preserve">0675.  </w:t>
      </w:r>
      <w:r>
        <w:t>【判断题】 遇水能分解或燃烧、爆炸的药品，如钾、钠、三氯化磷、五氯化磷、浓硫酸等，使用时不准与水接触,不准放置于潮湿的地方储存。</w:t>
      </w:r>
      <w:r>
        <w:rPr>
          <w:b w:val="0"/>
          <w:color w:val="6C7784"/>
          <w:sz w:val="15"/>
        </w:rPr>
        <w:t xml:space="preserve">   [原题号 208931]</w:t>
      </w:r>
    </w:p>
    <w:p w14:paraId="683E870D">
      <w:pPr>
        <w:pStyle w:val="168"/>
        <w:keepLines/>
      </w:pPr>
      <w:r>
        <w:t>标准答案：正确</w:t>
      </w:r>
    </w:p>
    <w:p w14:paraId="31CB0373">
      <w:pPr>
        <w:pStyle w:val="167"/>
        <w:keepNext/>
        <w:keepLines/>
      </w:pPr>
      <w:r>
        <w:rPr>
          <w:color w:val="972A36"/>
        </w:rPr>
        <w:t xml:space="preserve">0676.  </w:t>
      </w:r>
      <w:r>
        <w:t>【判断题】 毒物在科研生产中以气体、蒸气、烟、尘、雾等形态存在，其中气体、蒸气为分子状态，可直接进入人体肺泡。</w:t>
      </w:r>
      <w:r>
        <w:rPr>
          <w:b w:val="0"/>
          <w:color w:val="6C7784"/>
          <w:sz w:val="15"/>
        </w:rPr>
        <w:t xml:space="preserve">   [原题号 208929]</w:t>
      </w:r>
    </w:p>
    <w:p w14:paraId="3ED230AC">
      <w:pPr>
        <w:pStyle w:val="168"/>
        <w:keepLines/>
      </w:pPr>
      <w:r>
        <w:t>标准答案：正确</w:t>
      </w:r>
    </w:p>
    <w:p w14:paraId="596305AE">
      <w:pPr>
        <w:pStyle w:val="167"/>
        <w:keepNext/>
        <w:keepLines/>
      </w:pPr>
      <w:r>
        <w:rPr>
          <w:color w:val="972A36"/>
        </w:rPr>
        <w:t xml:space="preserve">0677.  </w:t>
      </w:r>
      <w:r>
        <w:t>【判断题】 CO急性中毒应立即吸氧，以缓解机体缺氧、排出毒物。</w:t>
      </w:r>
      <w:r>
        <w:rPr>
          <w:b w:val="0"/>
          <w:color w:val="6C7784"/>
          <w:sz w:val="15"/>
        </w:rPr>
        <w:t xml:space="preserve">   [原题号 208925]</w:t>
      </w:r>
    </w:p>
    <w:p w14:paraId="691F66D4">
      <w:pPr>
        <w:pStyle w:val="168"/>
        <w:keepLines/>
      </w:pPr>
      <w:r>
        <w:t>标准答案：正确</w:t>
      </w:r>
    </w:p>
    <w:p w14:paraId="3AB67501">
      <w:pPr>
        <w:pStyle w:val="167"/>
        <w:keepNext/>
        <w:keepLines/>
      </w:pPr>
      <w:r>
        <w:rPr>
          <w:color w:val="972A36"/>
        </w:rPr>
        <w:t xml:space="preserve">0678.  </w:t>
      </w:r>
      <w:r>
        <w:t>【判断题】 CO溶于水，吸入后与血红蛋白生成碳氧血红蛋白，造成全身各组织缺氧。</w:t>
      </w:r>
      <w:r>
        <w:rPr>
          <w:b w:val="0"/>
          <w:color w:val="6C7784"/>
          <w:sz w:val="15"/>
        </w:rPr>
        <w:t xml:space="preserve">   [原题号 208915]</w:t>
      </w:r>
    </w:p>
    <w:p w14:paraId="34ADC095">
      <w:pPr>
        <w:pStyle w:val="168"/>
        <w:keepLines/>
      </w:pPr>
      <w:r>
        <w:t>标准答案：错误</w:t>
      </w:r>
    </w:p>
    <w:p w14:paraId="75EA2548">
      <w:pPr>
        <w:pStyle w:val="167"/>
        <w:keepNext/>
        <w:keepLines/>
      </w:pPr>
      <w:r>
        <w:rPr>
          <w:color w:val="972A36"/>
        </w:rPr>
        <w:t xml:space="preserve">0679.  </w:t>
      </w:r>
      <w:r>
        <w:t>【判断题】 强氧化剂(如盐酸、硝酸、氯酸盐、过氧化物等)不可与强还原剂(如硫、硫化物、甘油等)相混合。</w:t>
      </w:r>
      <w:r>
        <w:rPr>
          <w:b w:val="0"/>
          <w:color w:val="6C7784"/>
          <w:sz w:val="15"/>
        </w:rPr>
        <w:t xml:space="preserve">   [原题号 208898]</w:t>
      </w:r>
    </w:p>
    <w:p w14:paraId="7A7E3EA8">
      <w:pPr>
        <w:pStyle w:val="168"/>
        <w:keepLines/>
      </w:pPr>
      <w:r>
        <w:t>标准答案：正确</w:t>
      </w:r>
    </w:p>
    <w:p w14:paraId="2238A877">
      <w:pPr>
        <w:pStyle w:val="167"/>
        <w:keepNext/>
        <w:keepLines/>
      </w:pPr>
      <w:r>
        <w:rPr>
          <w:color w:val="972A36"/>
        </w:rPr>
        <w:t xml:space="preserve">0680.  </w:t>
      </w:r>
      <w:r>
        <w:t>【判断题】 对产生少量有毒气体的实验应在通风橱内进行。通过排风设备将少量毒气排到室外（使排出气在外面大量空气中稀释），以免污染室内空气。产生毒气量大的实验必须备有吸收或处理装置。</w:t>
      </w:r>
      <w:r>
        <w:rPr>
          <w:b w:val="0"/>
          <w:color w:val="6C7784"/>
          <w:sz w:val="15"/>
        </w:rPr>
        <w:t xml:space="preserve">   [原题号 208894]</w:t>
      </w:r>
    </w:p>
    <w:p w14:paraId="178F1E04">
      <w:pPr>
        <w:pStyle w:val="168"/>
        <w:keepLines/>
      </w:pPr>
      <w:r>
        <w:t>标准答案：正确</w:t>
      </w:r>
    </w:p>
    <w:p w14:paraId="3FBC2C3F">
      <w:pPr>
        <w:pStyle w:val="167"/>
        <w:keepNext/>
        <w:keepLines/>
      </w:pPr>
      <w:r>
        <w:rPr>
          <w:color w:val="972A36"/>
        </w:rPr>
        <w:t xml:space="preserve">0681.  </w:t>
      </w:r>
      <w:r>
        <w:t>【判断题】 所有药品都应有明显标签，标明药品名称、质量规格及来货日期；最好还有危险性质的明显标志。</w:t>
      </w:r>
      <w:r>
        <w:rPr>
          <w:b w:val="0"/>
          <w:color w:val="6C7784"/>
          <w:sz w:val="15"/>
        </w:rPr>
        <w:t xml:space="preserve">   [原题号 208893]</w:t>
      </w:r>
    </w:p>
    <w:p w14:paraId="54185CAD">
      <w:pPr>
        <w:pStyle w:val="168"/>
        <w:keepLines/>
      </w:pPr>
      <w:r>
        <w:t>标准答案：正确</w:t>
      </w:r>
    </w:p>
    <w:p w14:paraId="550788A3">
      <w:pPr>
        <w:pStyle w:val="167"/>
        <w:keepNext/>
        <w:keepLines/>
      </w:pPr>
      <w:r>
        <w:rPr>
          <w:color w:val="972A36"/>
        </w:rPr>
        <w:t xml:space="preserve">0682.  </w:t>
      </w:r>
      <w:r>
        <w:t>【判断题】 对有异味或挥发性的废液或废物要丢弃在远离人群的地方。</w:t>
      </w:r>
      <w:r>
        <w:rPr>
          <w:b w:val="0"/>
          <w:color w:val="6C7784"/>
          <w:sz w:val="15"/>
        </w:rPr>
        <w:t xml:space="preserve">   [原题号 208888]</w:t>
      </w:r>
    </w:p>
    <w:p w14:paraId="617410F0">
      <w:pPr>
        <w:pStyle w:val="168"/>
        <w:keepLines/>
      </w:pPr>
      <w:r>
        <w:t>标准答案：错误</w:t>
      </w:r>
    </w:p>
    <w:p w14:paraId="0B1EA774">
      <w:pPr>
        <w:pStyle w:val="167"/>
        <w:keepNext/>
        <w:keepLines/>
      </w:pPr>
      <w:r>
        <w:rPr>
          <w:color w:val="972A36"/>
        </w:rPr>
        <w:t xml:space="preserve">0683.  </w:t>
      </w:r>
      <w:r>
        <w:t>【判断题】 实验室药品常有毒性，严禁直接舔尝。</w:t>
      </w:r>
      <w:r>
        <w:rPr>
          <w:b w:val="0"/>
          <w:color w:val="6C7784"/>
          <w:sz w:val="15"/>
        </w:rPr>
        <w:t xml:space="preserve">   [原题号 208883]</w:t>
      </w:r>
    </w:p>
    <w:p w14:paraId="05AE2BD8">
      <w:pPr>
        <w:pStyle w:val="168"/>
        <w:keepLines/>
      </w:pPr>
      <w:r>
        <w:t>标准答案：正确</w:t>
      </w:r>
    </w:p>
    <w:p w14:paraId="1F757198">
      <w:pPr>
        <w:pStyle w:val="167"/>
        <w:keepNext/>
        <w:keepLines/>
      </w:pPr>
      <w:r>
        <w:rPr>
          <w:color w:val="972A36"/>
        </w:rPr>
        <w:t xml:space="preserve">0684.  </w:t>
      </w:r>
      <w:r>
        <w:t>【判断题】 除非有防爆措施，否则冰箱内不能放置易燃、易爆物品，冰箱门上应注明这一点。</w:t>
      </w:r>
      <w:r>
        <w:rPr>
          <w:b w:val="0"/>
          <w:color w:val="6C7784"/>
          <w:sz w:val="15"/>
        </w:rPr>
        <w:t xml:space="preserve">   [原题号 208882]</w:t>
      </w:r>
    </w:p>
    <w:p w14:paraId="583DC132">
      <w:pPr>
        <w:pStyle w:val="168"/>
        <w:keepLines/>
      </w:pPr>
      <w:r>
        <w:t>标准答案：正确</w:t>
      </w:r>
    </w:p>
    <w:p w14:paraId="7C1AC8E7">
      <w:pPr>
        <w:pStyle w:val="167"/>
        <w:keepNext/>
        <w:keepLines/>
      </w:pPr>
      <w:r>
        <w:rPr>
          <w:color w:val="972A36"/>
        </w:rPr>
        <w:t xml:space="preserve">0685.  </w:t>
      </w:r>
      <w:r>
        <w:t>【判断题】 烧杯、烧瓶及试管之类仪器，因其壁薄，机械强度很低，用于加热时，必须小心操作。</w:t>
      </w:r>
      <w:r>
        <w:rPr>
          <w:b w:val="0"/>
          <w:color w:val="6C7784"/>
          <w:sz w:val="15"/>
        </w:rPr>
        <w:t xml:space="preserve">   [原题号 208870]</w:t>
      </w:r>
    </w:p>
    <w:p w14:paraId="1304576A">
      <w:pPr>
        <w:pStyle w:val="168"/>
        <w:keepLines/>
      </w:pPr>
      <w:r>
        <w:t>标准答案：正确</w:t>
      </w:r>
    </w:p>
    <w:p w14:paraId="0B9C505E">
      <w:pPr>
        <w:pStyle w:val="167"/>
        <w:keepNext/>
        <w:keepLines/>
      </w:pPr>
      <w:r>
        <w:rPr>
          <w:color w:val="972A36"/>
        </w:rPr>
        <w:t xml:space="preserve">0686.  </w:t>
      </w:r>
      <w:r>
        <w:t>【判断题】 使用强氧化剂时环境温度不宜过高，通风良好，并不要与有机物或还原性物质共同使用。</w:t>
      </w:r>
      <w:r>
        <w:rPr>
          <w:b w:val="0"/>
          <w:color w:val="6C7784"/>
          <w:sz w:val="15"/>
        </w:rPr>
        <w:t xml:space="preserve">   [原题号 208855]</w:t>
      </w:r>
    </w:p>
    <w:p w14:paraId="67E58FE3">
      <w:pPr>
        <w:pStyle w:val="168"/>
        <w:keepLines/>
      </w:pPr>
      <w:r>
        <w:t>标准答案：正确</w:t>
      </w:r>
    </w:p>
    <w:p w14:paraId="1634AD8A">
      <w:pPr>
        <w:pStyle w:val="167"/>
        <w:keepNext/>
        <w:keepLines/>
      </w:pPr>
      <w:r>
        <w:rPr>
          <w:color w:val="972A36"/>
        </w:rPr>
        <w:t xml:space="preserve">0687.  </w:t>
      </w:r>
      <w:r>
        <w:t>【判断题】 眼睛溅入化学试剂时，应以大量清水冲洗，并翻开上下眼皮继续缓缓冲洗数分钟后，速送医院诊治。</w:t>
      </w:r>
      <w:r>
        <w:rPr>
          <w:b w:val="0"/>
          <w:color w:val="6C7784"/>
          <w:sz w:val="15"/>
        </w:rPr>
        <w:t xml:space="preserve">   [原题号 208853]</w:t>
      </w:r>
    </w:p>
    <w:p w14:paraId="2ECB8362">
      <w:pPr>
        <w:pStyle w:val="168"/>
        <w:keepLines/>
      </w:pPr>
      <w:r>
        <w:t>标准答案：正确</w:t>
      </w:r>
    </w:p>
    <w:p w14:paraId="6A5FEE16">
      <w:pPr>
        <w:pStyle w:val="167"/>
        <w:keepNext/>
        <w:keepLines/>
      </w:pPr>
      <w:r>
        <w:rPr>
          <w:color w:val="972A36"/>
        </w:rPr>
        <w:t xml:space="preserve">0688.  </w:t>
      </w:r>
      <w:r>
        <w:t>【判断题】 酒精灯内的酒精量最多可加七分满。</w:t>
      </w:r>
      <w:r>
        <w:rPr>
          <w:b w:val="0"/>
          <w:color w:val="6C7784"/>
          <w:sz w:val="15"/>
        </w:rPr>
        <w:t xml:space="preserve">   [原题号 208851]</w:t>
      </w:r>
    </w:p>
    <w:p w14:paraId="59F90D4F">
      <w:pPr>
        <w:pStyle w:val="168"/>
        <w:keepLines/>
      </w:pPr>
      <w:r>
        <w:t>标准答案：正确</w:t>
      </w:r>
    </w:p>
    <w:p w14:paraId="182F1D3C">
      <w:pPr>
        <w:pStyle w:val="167"/>
        <w:keepNext/>
        <w:keepLines/>
      </w:pPr>
      <w:r>
        <w:rPr>
          <w:color w:val="972A36"/>
        </w:rPr>
        <w:t xml:space="preserve">0689.  </w:t>
      </w:r>
      <w:r>
        <w:t>【判断题】 某些化学物质或其蒸气、烟雾、粉尘可通过皮肤或粘膜吸收而致人中毒。</w:t>
      </w:r>
      <w:r>
        <w:rPr>
          <w:b w:val="0"/>
          <w:color w:val="6C7784"/>
          <w:sz w:val="15"/>
        </w:rPr>
        <w:t xml:space="preserve">   [原题号 208844]</w:t>
      </w:r>
    </w:p>
    <w:p w14:paraId="5C94D14F">
      <w:pPr>
        <w:pStyle w:val="168"/>
        <w:keepLines/>
      </w:pPr>
      <w:r>
        <w:t>标准答案：正确</w:t>
      </w:r>
    </w:p>
    <w:p w14:paraId="401641A3">
      <w:pPr>
        <w:pStyle w:val="167"/>
        <w:keepNext/>
        <w:keepLines/>
      </w:pPr>
      <w:r>
        <w:rPr>
          <w:color w:val="972A36"/>
        </w:rPr>
        <w:t xml:space="preserve">0690.  </w:t>
      </w:r>
      <w:r>
        <w:t>【判断题】 由于误食，或是手上沾染了有毒物质，在吸烟、进食、饮水时嚥入，就会引起消化系统中毒。这类物质一般是剧毒的粉剂，如：氰化物、砷化物、汞盐等。</w:t>
      </w:r>
      <w:r>
        <w:rPr>
          <w:b w:val="0"/>
          <w:color w:val="6C7784"/>
          <w:sz w:val="15"/>
        </w:rPr>
        <w:t xml:space="preserve">   [原题号 208842]</w:t>
      </w:r>
    </w:p>
    <w:p w14:paraId="12005E71">
      <w:pPr>
        <w:pStyle w:val="168"/>
        <w:keepLines/>
      </w:pPr>
      <w:r>
        <w:t>标准答案：正确</w:t>
      </w:r>
    </w:p>
    <w:p w14:paraId="220141B9">
      <w:pPr>
        <w:pStyle w:val="167"/>
        <w:keepNext/>
        <w:keepLines/>
      </w:pPr>
      <w:r>
        <w:rPr>
          <w:color w:val="972A36"/>
        </w:rPr>
        <w:t xml:space="preserve">0691.  </w:t>
      </w:r>
      <w:r>
        <w:t>【判断题】 由呼吸道吸入有毒的气体、粉尘、蒸气、烟雾会引起呼吸系统中毒。</w:t>
      </w:r>
      <w:r>
        <w:rPr>
          <w:b w:val="0"/>
          <w:color w:val="6C7784"/>
          <w:sz w:val="15"/>
        </w:rPr>
        <w:t xml:space="preserve">   [原题号 208839]</w:t>
      </w:r>
    </w:p>
    <w:p w14:paraId="0AE99C64">
      <w:pPr>
        <w:pStyle w:val="168"/>
        <w:keepLines/>
      </w:pPr>
      <w:r>
        <w:t>标准答案：正确</w:t>
      </w:r>
    </w:p>
    <w:p w14:paraId="20EEF632">
      <w:pPr>
        <w:pStyle w:val="167"/>
        <w:keepNext/>
        <w:keepLines/>
      </w:pPr>
      <w:r>
        <w:rPr>
          <w:color w:val="972A36"/>
        </w:rPr>
        <w:t xml:space="preserve">0692.  </w:t>
      </w:r>
      <w:r>
        <w:t>【判断题】 酸、碱、盐水溶液使用后，均可不经处理直接排入下水道。</w:t>
      </w:r>
      <w:r>
        <w:rPr>
          <w:b w:val="0"/>
          <w:color w:val="6C7784"/>
          <w:sz w:val="15"/>
        </w:rPr>
        <w:t xml:space="preserve">   [原题号 208837]</w:t>
      </w:r>
    </w:p>
    <w:p w14:paraId="443D314E">
      <w:pPr>
        <w:pStyle w:val="168"/>
        <w:keepLines/>
      </w:pPr>
      <w:r>
        <w:t>标准答案：错误</w:t>
      </w:r>
    </w:p>
    <w:p w14:paraId="2B5A2353">
      <w:pPr>
        <w:pStyle w:val="167"/>
        <w:keepNext/>
        <w:keepLines/>
      </w:pPr>
      <w:r>
        <w:rPr>
          <w:color w:val="972A36"/>
        </w:rPr>
        <w:t xml:space="preserve">0693.  </w:t>
      </w:r>
      <w:r>
        <w:t>【判断题】 有机废物、浓酸或浓碱废液等倒入水槽，只要加大量的自来水将之冲稀即可。</w:t>
      </w:r>
      <w:r>
        <w:rPr>
          <w:b w:val="0"/>
          <w:color w:val="6C7784"/>
          <w:sz w:val="15"/>
        </w:rPr>
        <w:t xml:space="preserve">   [原题号 208829]</w:t>
      </w:r>
    </w:p>
    <w:p w14:paraId="0FFD4C65">
      <w:pPr>
        <w:pStyle w:val="168"/>
        <w:keepLines/>
      </w:pPr>
      <w:r>
        <w:t>标准答案：错误</w:t>
      </w:r>
    </w:p>
    <w:p w14:paraId="055CFBDB">
      <w:pPr>
        <w:pStyle w:val="167"/>
        <w:keepNext/>
        <w:keepLines/>
      </w:pPr>
      <w:r>
        <w:rPr>
          <w:color w:val="972A36"/>
        </w:rPr>
        <w:t xml:space="preserve">0694.  </w:t>
      </w:r>
      <w:r>
        <w:t>【判断题】 进行高、低温操作时必须佩戴防护手套。</w:t>
      </w:r>
      <w:r>
        <w:rPr>
          <w:b w:val="0"/>
          <w:color w:val="6C7784"/>
          <w:sz w:val="15"/>
        </w:rPr>
        <w:t xml:space="preserve">   [原题号 208828]</w:t>
      </w:r>
    </w:p>
    <w:p w14:paraId="5033CD73">
      <w:pPr>
        <w:pStyle w:val="168"/>
        <w:keepLines/>
      </w:pPr>
      <w:r>
        <w:t>标准答案：正确</w:t>
      </w:r>
    </w:p>
    <w:p w14:paraId="6EC57169">
      <w:pPr>
        <w:pStyle w:val="167"/>
        <w:keepNext/>
        <w:keepLines/>
      </w:pPr>
      <w:r>
        <w:rPr>
          <w:color w:val="972A36"/>
        </w:rPr>
        <w:t xml:space="preserve">0695.  </w:t>
      </w:r>
      <w:r>
        <w:t>【判断题】 实验室的药品和设备一定要标明其名称，以免误用。</w:t>
      </w:r>
      <w:r>
        <w:rPr>
          <w:b w:val="0"/>
          <w:color w:val="6C7784"/>
          <w:sz w:val="15"/>
        </w:rPr>
        <w:t xml:space="preserve">   [原题号 208827]</w:t>
      </w:r>
    </w:p>
    <w:p w14:paraId="6E144188">
      <w:pPr>
        <w:pStyle w:val="168"/>
        <w:keepLines/>
      </w:pPr>
      <w:r>
        <w:t>标准答案：正确</w:t>
      </w:r>
    </w:p>
    <w:p w14:paraId="7BD875C2">
      <w:pPr>
        <w:pStyle w:val="167"/>
        <w:keepNext/>
        <w:keepLines/>
      </w:pPr>
      <w:r>
        <w:rPr>
          <w:color w:val="972A36"/>
        </w:rPr>
        <w:t xml:space="preserve">0696.  </w:t>
      </w:r>
      <w:r>
        <w:t>【判断题】 危险化学品应当分类存放，相互之间保持安全距离。</w:t>
      </w:r>
      <w:r>
        <w:rPr>
          <w:b w:val="0"/>
          <w:color w:val="6C7784"/>
          <w:sz w:val="15"/>
        </w:rPr>
        <w:t xml:space="preserve">   [原题号 208826]</w:t>
      </w:r>
    </w:p>
    <w:p w14:paraId="70FA6B0A">
      <w:pPr>
        <w:pStyle w:val="168"/>
        <w:keepLines/>
      </w:pPr>
      <w:r>
        <w:t>标准答案：正确</w:t>
      </w:r>
    </w:p>
    <w:p w14:paraId="5DBFF140">
      <w:pPr>
        <w:pStyle w:val="167"/>
        <w:keepNext/>
        <w:keepLines/>
      </w:pPr>
      <w:r>
        <w:rPr>
          <w:color w:val="972A36"/>
        </w:rPr>
        <w:t xml:space="preserve">0697.  </w:t>
      </w:r>
      <w:r>
        <w:t>【判断题】 化学反应中产生有毒气体时，应设置气体吸收装置并做好个人防护。</w:t>
      </w:r>
      <w:r>
        <w:rPr>
          <w:b w:val="0"/>
          <w:color w:val="6C7784"/>
          <w:sz w:val="15"/>
        </w:rPr>
        <w:t xml:space="preserve">   [原题号 208825]</w:t>
      </w:r>
    </w:p>
    <w:p w14:paraId="745D01F6">
      <w:pPr>
        <w:pStyle w:val="168"/>
        <w:keepLines/>
      </w:pPr>
      <w:r>
        <w:t>标准答案：正确</w:t>
      </w:r>
    </w:p>
    <w:p w14:paraId="42C3B554">
      <w:pPr>
        <w:pStyle w:val="167"/>
        <w:keepNext/>
        <w:keepLines/>
      </w:pPr>
      <w:r>
        <w:rPr>
          <w:color w:val="972A36"/>
        </w:rPr>
        <w:t xml:space="preserve">0698.  </w:t>
      </w:r>
      <w:r>
        <w:t>【判断题】 反应中产生有害或刺激性气体时，应在通风柜内进行，加强个人防护，不得把头部伸进通风柜内。</w:t>
      </w:r>
      <w:r>
        <w:rPr>
          <w:b w:val="0"/>
          <w:color w:val="6C7784"/>
          <w:sz w:val="15"/>
        </w:rPr>
        <w:t xml:space="preserve">   [原题号 208824]</w:t>
      </w:r>
    </w:p>
    <w:p w14:paraId="5362799D">
      <w:pPr>
        <w:pStyle w:val="168"/>
        <w:keepLines/>
      </w:pPr>
      <w:r>
        <w:t>标准答案：正确</w:t>
      </w:r>
    </w:p>
    <w:p w14:paraId="7EB05349">
      <w:pPr>
        <w:pStyle w:val="167"/>
        <w:keepNext/>
        <w:keepLines/>
      </w:pPr>
      <w:r>
        <w:rPr>
          <w:color w:val="972A36"/>
        </w:rPr>
        <w:t xml:space="preserve">0699.  </w:t>
      </w:r>
      <w:r>
        <w:t>【判断题】 使用试管加热时，管口应朝向自己，以便看清楚反应过程。</w:t>
      </w:r>
      <w:r>
        <w:rPr>
          <w:b w:val="0"/>
          <w:color w:val="6C7784"/>
          <w:sz w:val="15"/>
        </w:rPr>
        <w:t xml:space="preserve">   [原题号 208823]</w:t>
      </w:r>
    </w:p>
    <w:p w14:paraId="76A8E178">
      <w:pPr>
        <w:pStyle w:val="168"/>
        <w:keepLines/>
      </w:pPr>
      <w:r>
        <w:t>标准答案：错误</w:t>
      </w:r>
    </w:p>
    <w:p w14:paraId="1ADD6C8E">
      <w:pPr>
        <w:pStyle w:val="167"/>
        <w:keepNext/>
        <w:keepLines/>
      </w:pPr>
      <w:r>
        <w:rPr>
          <w:color w:val="972A36"/>
        </w:rPr>
        <w:t xml:space="preserve">0700.  </w:t>
      </w:r>
      <w:r>
        <w:t>【判断题】 倾倒液体药品时，应沿玻璃棒徐徐倒出。</w:t>
      </w:r>
      <w:r>
        <w:rPr>
          <w:b w:val="0"/>
          <w:color w:val="6C7784"/>
          <w:sz w:val="15"/>
        </w:rPr>
        <w:t xml:space="preserve">   [原题号 208025]</w:t>
      </w:r>
    </w:p>
    <w:p w14:paraId="3070AA97">
      <w:pPr>
        <w:pStyle w:val="168"/>
        <w:keepLines/>
      </w:pPr>
      <w:r>
        <w:t>标准答案：正确</w:t>
      </w:r>
    </w:p>
    <w:p w14:paraId="4C883619">
      <w:pPr>
        <w:pStyle w:val="167"/>
        <w:keepNext/>
        <w:keepLines/>
      </w:pPr>
      <w:r>
        <w:rPr>
          <w:color w:val="972A36"/>
        </w:rPr>
        <w:t xml:space="preserve">0701.  </w:t>
      </w:r>
      <w:r>
        <w:t>【判断题】 倾倒液体药品时，应将标签朝下，以便看清瓶内液面。</w:t>
      </w:r>
      <w:r>
        <w:rPr>
          <w:b w:val="0"/>
          <w:color w:val="6C7784"/>
          <w:sz w:val="15"/>
        </w:rPr>
        <w:t xml:space="preserve">   [原题号 208024]</w:t>
      </w:r>
    </w:p>
    <w:p w14:paraId="5C3745F6">
      <w:pPr>
        <w:pStyle w:val="168"/>
        <w:keepLines/>
      </w:pPr>
      <w:r>
        <w:t>标准答案：错误</w:t>
      </w:r>
    </w:p>
    <w:p w14:paraId="5D2C4C8D">
      <w:pPr>
        <w:pStyle w:val="167"/>
        <w:keepNext/>
        <w:keepLines/>
      </w:pPr>
      <w:r>
        <w:rPr>
          <w:color w:val="972A36"/>
        </w:rPr>
        <w:t xml:space="preserve">0702.  </w:t>
      </w:r>
      <w:r>
        <w:t>【判断题】 离心管中样品盛放量可以为离心管体积的3/4。</w:t>
      </w:r>
      <w:r>
        <w:rPr>
          <w:b w:val="0"/>
          <w:color w:val="6C7784"/>
          <w:sz w:val="15"/>
        </w:rPr>
        <w:t xml:space="preserve">   [原题号 208017]</w:t>
      </w:r>
    </w:p>
    <w:p w14:paraId="4D24FE53">
      <w:pPr>
        <w:pStyle w:val="168"/>
        <w:keepLines/>
      </w:pPr>
      <w:r>
        <w:t>标准答案：错误</w:t>
      </w:r>
    </w:p>
    <w:p w14:paraId="48921DC1">
      <w:pPr>
        <w:pStyle w:val="167"/>
        <w:keepNext/>
        <w:keepLines/>
      </w:pPr>
      <w:r>
        <w:rPr>
          <w:color w:val="972A36"/>
        </w:rPr>
        <w:t xml:space="preserve">0703.  </w:t>
      </w:r>
      <w:r>
        <w:t>【判断题】 受污染的移液管应在合适的消毒剂中浸泡一会就可以了，然后放在高压消毒锅中消毒灭菌。</w:t>
      </w:r>
      <w:r>
        <w:rPr>
          <w:b w:val="0"/>
          <w:color w:val="6C7784"/>
          <w:sz w:val="15"/>
        </w:rPr>
        <w:t xml:space="preserve">   [原题号 208016]</w:t>
      </w:r>
    </w:p>
    <w:p w14:paraId="39C7CE91">
      <w:pPr>
        <w:pStyle w:val="168"/>
        <w:keepLines/>
      </w:pPr>
      <w:r>
        <w:t>标准答案：错误</w:t>
      </w:r>
    </w:p>
    <w:p w14:paraId="1AF6A9FA">
      <w:pPr>
        <w:pStyle w:val="167"/>
        <w:keepNext/>
        <w:keepLines/>
      </w:pPr>
      <w:r>
        <w:rPr>
          <w:color w:val="972A36"/>
        </w:rPr>
        <w:t xml:space="preserve">0704.  </w:t>
      </w:r>
      <w:r>
        <w:t>【判断题】 有机溶剂只会经口鼻进入人体，只要正确的使用呼吸防护面具，就可以有效防止危害健康。</w:t>
      </w:r>
      <w:r>
        <w:rPr>
          <w:b w:val="0"/>
          <w:color w:val="6C7784"/>
          <w:sz w:val="15"/>
        </w:rPr>
        <w:t xml:space="preserve">   [原题号 208009]</w:t>
      </w:r>
    </w:p>
    <w:p w14:paraId="2F3B0847">
      <w:pPr>
        <w:pStyle w:val="168"/>
        <w:keepLines/>
      </w:pPr>
      <w:r>
        <w:t>标准答案：错误</w:t>
      </w:r>
    </w:p>
    <w:p w14:paraId="49A1C912">
      <w:pPr>
        <w:pStyle w:val="167"/>
        <w:keepNext/>
        <w:keepLines/>
      </w:pPr>
      <w:r>
        <w:rPr>
          <w:color w:val="972A36"/>
        </w:rPr>
        <w:t xml:space="preserve">0705.  </w:t>
      </w:r>
      <w:r>
        <w:t>【判断题】 化学品安全技术说明书国际上称作化学品安全信息卡，简称MSDS或CSDS。</w:t>
      </w:r>
      <w:r>
        <w:rPr>
          <w:b w:val="0"/>
          <w:color w:val="6C7784"/>
          <w:sz w:val="15"/>
        </w:rPr>
        <w:t xml:space="preserve">   [原题号 208008]</w:t>
      </w:r>
    </w:p>
    <w:p w14:paraId="4FA1CC76">
      <w:pPr>
        <w:pStyle w:val="168"/>
        <w:keepLines/>
      </w:pPr>
      <w:r>
        <w:t>标准答案：正确</w:t>
      </w:r>
    </w:p>
    <w:p w14:paraId="1ECCC4BE">
      <w:pPr>
        <w:pStyle w:val="167"/>
        <w:keepNext/>
        <w:keepLines/>
      </w:pPr>
      <w:r>
        <w:rPr>
          <w:color w:val="972A36"/>
        </w:rPr>
        <w:t xml:space="preserve">0706.  </w:t>
      </w:r>
      <w:r>
        <w:t>【判断题】 在使用硝化纤维、叠氮化钠、硝酸铵、三硝基甲苯、三硝基苯等，绝不能直接加热或撞击，也要注意周围不要有明火。</w:t>
      </w:r>
      <w:r>
        <w:rPr>
          <w:b w:val="0"/>
          <w:color w:val="6C7784"/>
          <w:sz w:val="15"/>
        </w:rPr>
        <w:t xml:space="preserve">   [原题号 207998]</w:t>
      </w:r>
    </w:p>
    <w:p w14:paraId="4A945824">
      <w:pPr>
        <w:pStyle w:val="168"/>
        <w:keepLines/>
      </w:pPr>
      <w:r>
        <w:t>标准答案：正确</w:t>
      </w:r>
    </w:p>
    <w:p w14:paraId="7A2A3A05">
      <w:pPr>
        <w:pStyle w:val="167"/>
        <w:keepNext/>
        <w:keepLines/>
      </w:pPr>
      <w:r>
        <w:rPr>
          <w:color w:val="972A36"/>
        </w:rPr>
        <w:t xml:space="preserve">0707.  </w:t>
      </w:r>
      <w:r>
        <w:t>【判断题】 如酚灼伤皮肤，先用浸了甘油或聚乙二醇和酒精混合液（7:3）的棉花除去污物，再用清水冲洗干净，然后用饱和硫酸钠溶液湿敷。但不可用水直接冲洗污物，否则有可能使创伤加重。</w:t>
      </w:r>
      <w:r>
        <w:rPr>
          <w:b w:val="0"/>
          <w:color w:val="6C7784"/>
          <w:sz w:val="15"/>
        </w:rPr>
        <w:t xml:space="preserve">   [原题号 207996]</w:t>
      </w:r>
    </w:p>
    <w:p w14:paraId="461DFDC3">
      <w:pPr>
        <w:pStyle w:val="168"/>
        <w:keepLines/>
      </w:pPr>
      <w:r>
        <w:t>标准答案：正确</w:t>
      </w:r>
    </w:p>
    <w:p w14:paraId="2E33A7AC">
      <w:pPr>
        <w:pStyle w:val="167"/>
        <w:keepNext/>
        <w:keepLines/>
      </w:pPr>
      <w:r>
        <w:rPr>
          <w:color w:val="972A36"/>
        </w:rPr>
        <w:t xml:space="preserve">0708.  </w:t>
      </w:r>
      <w:r>
        <w:t>【判断题】 溴（水）是腐蚀性极强的物质，必须在通风柜中操作，并做好个人防护注意安全。</w:t>
      </w:r>
      <w:r>
        <w:rPr>
          <w:b w:val="0"/>
          <w:color w:val="6C7784"/>
          <w:sz w:val="15"/>
        </w:rPr>
        <w:t xml:space="preserve">   [原题号 207994]</w:t>
      </w:r>
    </w:p>
    <w:p w14:paraId="737504FD">
      <w:pPr>
        <w:pStyle w:val="168"/>
        <w:keepLines/>
      </w:pPr>
      <w:r>
        <w:t>标准答案：正确</w:t>
      </w:r>
    </w:p>
    <w:p w14:paraId="1F579189">
      <w:pPr>
        <w:pStyle w:val="167"/>
        <w:keepNext/>
        <w:keepLines/>
      </w:pPr>
      <w:r>
        <w:rPr>
          <w:color w:val="972A36"/>
        </w:rPr>
        <w:t xml:space="preserve">0709.  </w:t>
      </w:r>
      <w:r>
        <w:t>【判断题】 实验室不得存放过多的有机溶剂及易燃物。</w:t>
      </w:r>
      <w:r>
        <w:rPr>
          <w:b w:val="0"/>
          <w:color w:val="6C7784"/>
          <w:sz w:val="15"/>
        </w:rPr>
        <w:t xml:space="preserve">   [原题号 207991]</w:t>
      </w:r>
    </w:p>
    <w:p w14:paraId="490CA054">
      <w:pPr>
        <w:pStyle w:val="168"/>
        <w:keepLines/>
      </w:pPr>
      <w:r>
        <w:t>标准答案：正确</w:t>
      </w:r>
    </w:p>
    <w:p w14:paraId="4BC17813">
      <w:pPr>
        <w:pStyle w:val="167"/>
        <w:keepNext/>
        <w:keepLines/>
      </w:pPr>
      <w:r>
        <w:rPr>
          <w:color w:val="972A36"/>
        </w:rPr>
        <w:t xml:space="preserve">0710.  </w:t>
      </w:r>
      <w:r>
        <w:t>【判断题】 若发生化学品中毒、灼伤事故，应采取适当的现场急救措施，然后送医院就医。</w:t>
      </w:r>
      <w:r>
        <w:rPr>
          <w:b w:val="0"/>
          <w:color w:val="6C7784"/>
          <w:sz w:val="15"/>
        </w:rPr>
        <w:t xml:space="preserve">   [原题号 207987]</w:t>
      </w:r>
    </w:p>
    <w:p w14:paraId="5906A559">
      <w:pPr>
        <w:pStyle w:val="168"/>
        <w:keepLines/>
      </w:pPr>
      <w:r>
        <w:t>标准答案：正确</w:t>
      </w:r>
    </w:p>
    <w:p w14:paraId="435BB0C7">
      <w:pPr>
        <w:pStyle w:val="167"/>
        <w:keepNext/>
        <w:keepLines/>
      </w:pPr>
      <w:r>
        <w:rPr>
          <w:color w:val="972A36"/>
        </w:rPr>
        <w:t xml:space="preserve">0711.  </w:t>
      </w:r>
      <w:r>
        <w:t>【判断题】 不要向浓酸特别是浓硫酸中注水，以免过量放热发生危险。</w:t>
      </w:r>
      <w:r>
        <w:rPr>
          <w:b w:val="0"/>
          <w:color w:val="6C7784"/>
          <w:sz w:val="15"/>
        </w:rPr>
        <w:t xml:space="preserve">   [原题号 207984]</w:t>
      </w:r>
    </w:p>
    <w:p w14:paraId="7936DA15">
      <w:pPr>
        <w:pStyle w:val="168"/>
        <w:keepLines/>
      </w:pPr>
      <w:r>
        <w:t>标准答案：正确</w:t>
      </w:r>
    </w:p>
    <w:p w14:paraId="3CDE73D9">
      <w:pPr>
        <w:pStyle w:val="167"/>
        <w:keepNext/>
        <w:keepLines/>
      </w:pPr>
      <w:r>
        <w:rPr>
          <w:color w:val="972A36"/>
        </w:rPr>
        <w:t xml:space="preserve">0712.  </w:t>
      </w:r>
      <w:r>
        <w:t>【判断题】 久藏的乙醚使用前应该除去其中可能存在的过氧化物，不能马上使用。</w:t>
      </w:r>
      <w:r>
        <w:rPr>
          <w:b w:val="0"/>
          <w:color w:val="6C7784"/>
          <w:sz w:val="15"/>
        </w:rPr>
        <w:t xml:space="preserve">   [原题号 207983]</w:t>
      </w:r>
    </w:p>
    <w:p w14:paraId="6AB7461B">
      <w:pPr>
        <w:pStyle w:val="168"/>
        <w:keepLines/>
      </w:pPr>
      <w:r>
        <w:t>标准答案：正确</w:t>
      </w:r>
    </w:p>
    <w:p w14:paraId="0E253101">
      <w:pPr>
        <w:pStyle w:val="167"/>
        <w:keepNext/>
        <w:keepLines/>
      </w:pPr>
      <w:r>
        <w:rPr>
          <w:color w:val="972A36"/>
        </w:rPr>
        <w:t xml:space="preserve">0713.  </w:t>
      </w:r>
      <w:r>
        <w:t>【判断题】 CO中毒者立即转移至通风良好处，必要时进行人工呼吸并及时就医。</w:t>
      </w:r>
      <w:r>
        <w:rPr>
          <w:b w:val="0"/>
          <w:color w:val="6C7784"/>
          <w:sz w:val="15"/>
        </w:rPr>
        <w:t xml:space="preserve">   [原题号 207980]</w:t>
      </w:r>
    </w:p>
    <w:p w14:paraId="3D6CB04F">
      <w:pPr>
        <w:pStyle w:val="168"/>
        <w:keepLines/>
      </w:pPr>
      <w:r>
        <w:t>标准答案：正确</w:t>
      </w:r>
    </w:p>
    <w:p w14:paraId="063887DD">
      <w:pPr>
        <w:pStyle w:val="167"/>
        <w:keepNext/>
        <w:keepLines/>
      </w:pPr>
      <w:r>
        <w:rPr>
          <w:color w:val="972A36"/>
        </w:rPr>
        <w:t xml:space="preserve">0714.  </w:t>
      </w:r>
      <w:r>
        <w:t>【判断题】 SO2大量吸入会引起喉水肿，肺水肿、窒息。</w:t>
      </w:r>
      <w:r>
        <w:rPr>
          <w:b w:val="0"/>
          <w:color w:val="6C7784"/>
          <w:sz w:val="15"/>
        </w:rPr>
        <w:t xml:space="preserve">   [原题号 207978]</w:t>
      </w:r>
    </w:p>
    <w:p w14:paraId="51B0BAD7">
      <w:pPr>
        <w:pStyle w:val="168"/>
        <w:keepLines/>
      </w:pPr>
      <w:r>
        <w:t>标准答案：正确</w:t>
      </w:r>
    </w:p>
    <w:p w14:paraId="7EB98FE2">
      <w:pPr>
        <w:pStyle w:val="167"/>
        <w:keepNext/>
        <w:keepLines/>
      </w:pPr>
      <w:r>
        <w:rPr>
          <w:color w:val="972A36"/>
        </w:rPr>
        <w:t xml:space="preserve">0715.  </w:t>
      </w:r>
      <w:r>
        <w:t>【判断题】 可以用鼻子远离瓶口，用手在瓶口上方扇动的方法简单辨认有怀疑的低毒化学试剂。</w:t>
      </w:r>
      <w:r>
        <w:rPr>
          <w:b w:val="0"/>
          <w:color w:val="6C7784"/>
          <w:sz w:val="15"/>
        </w:rPr>
        <w:t xml:space="preserve">   [原题号 207974]</w:t>
      </w:r>
    </w:p>
    <w:p w14:paraId="096EE6DF">
      <w:pPr>
        <w:pStyle w:val="168"/>
        <w:keepLines/>
      </w:pPr>
      <w:r>
        <w:t>标准答案：正确</w:t>
      </w:r>
    </w:p>
    <w:p w14:paraId="1D441B16">
      <w:pPr>
        <w:pStyle w:val="167"/>
        <w:keepNext/>
        <w:keepLines/>
      </w:pPr>
      <w:r>
        <w:rPr>
          <w:color w:val="972A36"/>
        </w:rPr>
        <w:t xml:space="preserve">0716.  </w:t>
      </w:r>
      <w:r>
        <w:t>【判断题】 当瓶口因用蜡封住而打不开时，可以把瓶子放在火上烘烤。</w:t>
      </w:r>
      <w:r>
        <w:rPr>
          <w:b w:val="0"/>
          <w:color w:val="6C7784"/>
          <w:sz w:val="15"/>
        </w:rPr>
        <w:t xml:space="preserve">   [原题号 207971]</w:t>
      </w:r>
    </w:p>
    <w:p w14:paraId="6B1888FB">
      <w:pPr>
        <w:pStyle w:val="168"/>
        <w:keepLines/>
      </w:pPr>
      <w:r>
        <w:t>标准答案：错误</w:t>
      </w:r>
    </w:p>
    <w:p w14:paraId="0D582D59">
      <w:pPr>
        <w:pStyle w:val="167"/>
        <w:keepNext/>
        <w:keepLines/>
      </w:pPr>
      <w:r>
        <w:rPr>
          <w:color w:val="972A36"/>
        </w:rPr>
        <w:t xml:space="preserve">0717.  </w:t>
      </w:r>
      <w:r>
        <w:t>【判断题】 通用塑料制品的加热温度不能超过60℃。</w:t>
      </w:r>
      <w:r>
        <w:rPr>
          <w:b w:val="0"/>
          <w:color w:val="6C7784"/>
          <w:sz w:val="15"/>
        </w:rPr>
        <w:t xml:space="preserve">   [原题号 207970]</w:t>
      </w:r>
    </w:p>
    <w:p w14:paraId="61E3FC55">
      <w:pPr>
        <w:pStyle w:val="168"/>
        <w:keepLines/>
      </w:pPr>
      <w:r>
        <w:t>标准答案：正确</w:t>
      </w:r>
    </w:p>
    <w:p w14:paraId="3CD719BE">
      <w:pPr>
        <w:pStyle w:val="167"/>
        <w:keepNext/>
        <w:keepLines/>
      </w:pPr>
      <w:r>
        <w:rPr>
          <w:color w:val="972A36"/>
        </w:rPr>
        <w:t xml:space="preserve">0718.  </w:t>
      </w:r>
      <w:r>
        <w:t>【判断题】 任何时候见到他人洒落的液体不要首先认为是水，应置之不理，以免发生危险。</w:t>
      </w:r>
      <w:r>
        <w:rPr>
          <w:b w:val="0"/>
          <w:color w:val="6C7784"/>
          <w:sz w:val="15"/>
        </w:rPr>
        <w:t xml:space="preserve">   [原题号 207969]</w:t>
      </w:r>
    </w:p>
    <w:p w14:paraId="1C462E06">
      <w:pPr>
        <w:pStyle w:val="168"/>
        <w:keepLines/>
      </w:pPr>
      <w:r>
        <w:t>标准答案：错误</w:t>
      </w:r>
    </w:p>
    <w:p w14:paraId="27543668">
      <w:pPr>
        <w:pStyle w:val="167"/>
        <w:keepNext/>
        <w:keepLines/>
      </w:pPr>
      <w:r>
        <w:rPr>
          <w:color w:val="972A36"/>
        </w:rPr>
        <w:t xml:space="preserve">0719.  </w:t>
      </w:r>
      <w:r>
        <w:t>【判断题】 CO是无色无味气体，进入人体之后会和血液中的血红蛋白结合，引起机体组织出现缺氧，导致人体窒息死亡。因此要注意CO气瓶的检漏，一旦出现CO中毒，应立即开窗通风，将中毒人员带至室外呼吸新鲜空气，必要时进行人工呼吸。</w:t>
      </w:r>
      <w:r>
        <w:rPr>
          <w:b w:val="0"/>
          <w:color w:val="6C7784"/>
          <w:sz w:val="15"/>
        </w:rPr>
        <w:t xml:space="preserve">   [原题号 207968]</w:t>
      </w:r>
    </w:p>
    <w:p w14:paraId="0D5A4A08">
      <w:pPr>
        <w:pStyle w:val="168"/>
        <w:keepLines/>
      </w:pPr>
      <w:r>
        <w:t>标准答案：正确</w:t>
      </w:r>
    </w:p>
    <w:p w14:paraId="112CA87A">
      <w:pPr>
        <w:pStyle w:val="167"/>
        <w:keepNext/>
        <w:keepLines/>
      </w:pPr>
      <w:r>
        <w:rPr>
          <w:color w:val="972A36"/>
        </w:rPr>
        <w:t xml:space="preserve">0720.  </w:t>
      </w:r>
      <w:r>
        <w:t>【判断题】 强碱烧伤处理顺序是先用大量水冲洗，再用1%~2%的硼酸水溶液冲洗，然后再水洗并去医院进行进一步处理。</w:t>
      </w:r>
      <w:r>
        <w:rPr>
          <w:b w:val="0"/>
          <w:color w:val="6C7784"/>
          <w:sz w:val="15"/>
        </w:rPr>
        <w:t xml:space="preserve">   [原题号 207966]</w:t>
      </w:r>
    </w:p>
    <w:p w14:paraId="681ADB77">
      <w:pPr>
        <w:pStyle w:val="168"/>
        <w:keepLines/>
      </w:pPr>
      <w:r>
        <w:t>标准答案：正确</w:t>
      </w:r>
    </w:p>
    <w:p w14:paraId="4807D456">
      <w:pPr>
        <w:pStyle w:val="167"/>
        <w:keepNext/>
        <w:keepLines/>
      </w:pPr>
      <w:r>
        <w:rPr>
          <w:color w:val="972A36"/>
        </w:rPr>
        <w:t xml:space="preserve">0721.  </w:t>
      </w:r>
      <w:r>
        <w:t>【判断题】 酸灼伤的处理顺序为立即用大量水洗，再以1～2％NaHCO3溶液洗，然后再水洗，严重时消毒擦干后涂烫伤膏。</w:t>
      </w:r>
      <w:r>
        <w:rPr>
          <w:b w:val="0"/>
          <w:color w:val="6C7784"/>
          <w:sz w:val="15"/>
        </w:rPr>
        <w:t xml:space="preserve">   [原题号 207965]</w:t>
      </w:r>
    </w:p>
    <w:p w14:paraId="1BD7EBEB">
      <w:pPr>
        <w:pStyle w:val="168"/>
        <w:keepLines/>
      </w:pPr>
      <w:r>
        <w:t>标准答案：正确</w:t>
      </w:r>
    </w:p>
    <w:p w14:paraId="3753D50D">
      <w:pPr>
        <w:pStyle w:val="167"/>
        <w:keepNext/>
        <w:keepLines/>
      </w:pPr>
      <w:r>
        <w:rPr>
          <w:color w:val="972A36"/>
        </w:rPr>
        <w:t xml:space="preserve">0722.  </w:t>
      </w:r>
      <w:r>
        <w:t>【判断题】 在进入实验室进行实验操作前，女士必须将长发整理好，以免头发垂下导致危险事故发生。</w:t>
      </w:r>
      <w:r>
        <w:rPr>
          <w:b w:val="0"/>
          <w:color w:val="6C7784"/>
          <w:sz w:val="15"/>
        </w:rPr>
        <w:t xml:space="preserve">   [原题号 207962]</w:t>
      </w:r>
    </w:p>
    <w:p w14:paraId="5F82438C">
      <w:pPr>
        <w:pStyle w:val="168"/>
        <w:keepLines/>
      </w:pPr>
      <w:r>
        <w:t>标准答案：正确</w:t>
      </w:r>
    </w:p>
    <w:p w14:paraId="1D412DB1">
      <w:pPr>
        <w:pStyle w:val="167"/>
        <w:keepNext/>
        <w:keepLines/>
      </w:pPr>
      <w:r>
        <w:rPr>
          <w:color w:val="972A36"/>
        </w:rPr>
        <w:t xml:space="preserve">0723.  </w:t>
      </w:r>
      <w:r>
        <w:t>【判断题】 非一次性防护手套脱下前应用清水冲洗干净，而用后的一次性手套应作为实验垃圾处理。</w:t>
      </w:r>
      <w:r>
        <w:rPr>
          <w:b w:val="0"/>
          <w:color w:val="6C7784"/>
          <w:sz w:val="15"/>
        </w:rPr>
        <w:t xml:space="preserve">   [原题号 207961]</w:t>
      </w:r>
    </w:p>
    <w:p w14:paraId="7E1B1BFD">
      <w:pPr>
        <w:pStyle w:val="168"/>
        <w:keepLines/>
      </w:pPr>
      <w:r>
        <w:t>标准答案：正确</w:t>
      </w:r>
    </w:p>
    <w:p w14:paraId="1E70D055">
      <w:pPr>
        <w:pStyle w:val="167"/>
        <w:keepNext/>
        <w:keepLines/>
      </w:pPr>
      <w:r>
        <w:rPr>
          <w:color w:val="972A36"/>
        </w:rPr>
        <w:t xml:space="preserve">0724.  </w:t>
      </w:r>
      <w:r>
        <w:t>【判断题】 如果不慎将化学品弄洒或污染，立即自行回收或者清理现场，以免对他人产生危险。</w:t>
      </w:r>
      <w:r>
        <w:rPr>
          <w:b w:val="0"/>
          <w:color w:val="6C7784"/>
          <w:sz w:val="15"/>
        </w:rPr>
        <w:t xml:space="preserve">   [原题号 207960]</w:t>
      </w:r>
    </w:p>
    <w:p w14:paraId="5E66DD71">
      <w:pPr>
        <w:pStyle w:val="168"/>
        <w:keepLines/>
      </w:pPr>
      <w:r>
        <w:t>标准答案：错误</w:t>
      </w:r>
    </w:p>
    <w:p w14:paraId="77DFE141">
      <w:pPr>
        <w:pStyle w:val="167"/>
        <w:keepNext/>
        <w:keepLines/>
      </w:pPr>
      <w:r>
        <w:rPr>
          <w:color w:val="972A36"/>
        </w:rPr>
        <w:t xml:space="preserve">0725.  </w:t>
      </w:r>
      <w:r>
        <w:t>【判断题】 与水接触即可发生爆炸的物质，应该存放在高处。</w:t>
      </w:r>
      <w:r>
        <w:rPr>
          <w:b w:val="0"/>
          <w:color w:val="6C7784"/>
          <w:sz w:val="15"/>
        </w:rPr>
        <w:t xml:space="preserve">   [原题号 207955]</w:t>
      </w:r>
    </w:p>
    <w:p w14:paraId="73CDBC52">
      <w:pPr>
        <w:pStyle w:val="168"/>
        <w:keepLines/>
      </w:pPr>
      <w:r>
        <w:t>标准答案：正确</w:t>
      </w:r>
    </w:p>
    <w:p w14:paraId="1574F54E">
      <w:pPr>
        <w:pStyle w:val="167"/>
        <w:keepNext/>
        <w:keepLines/>
      </w:pPr>
      <w:r>
        <w:rPr>
          <w:color w:val="972A36"/>
        </w:rPr>
        <w:t xml:space="preserve">0726.  </w:t>
      </w:r>
      <w:r>
        <w:t>【判断题】 酒精灯内的酒精量最多可加至容器的三分之二。</w:t>
      </w:r>
      <w:r>
        <w:rPr>
          <w:b w:val="0"/>
          <w:color w:val="6C7784"/>
          <w:sz w:val="15"/>
        </w:rPr>
        <w:t xml:space="preserve">   [原题号 207953]</w:t>
      </w:r>
    </w:p>
    <w:p w14:paraId="24CCB731">
      <w:pPr>
        <w:pStyle w:val="168"/>
        <w:keepLines/>
      </w:pPr>
      <w:r>
        <w:t>标准答案：正确</w:t>
      </w:r>
    </w:p>
    <w:p w14:paraId="326DA70F">
      <w:pPr>
        <w:pStyle w:val="167"/>
        <w:keepNext/>
        <w:keepLines/>
      </w:pPr>
      <w:r>
        <w:rPr>
          <w:color w:val="972A36"/>
        </w:rPr>
        <w:t xml:space="preserve">0727.  </w:t>
      </w:r>
      <w:r>
        <w:t>【判断题】 防护面具的选用应以等级最高者为最优先的考量。</w:t>
      </w:r>
      <w:r>
        <w:rPr>
          <w:b w:val="0"/>
          <w:color w:val="6C7784"/>
          <w:sz w:val="15"/>
        </w:rPr>
        <w:t xml:space="preserve">   [原题号 207946]</w:t>
      </w:r>
    </w:p>
    <w:p w14:paraId="695ACE81">
      <w:pPr>
        <w:pStyle w:val="168"/>
        <w:keepLines/>
      </w:pPr>
      <w:r>
        <w:t>标准答案：错误</w:t>
      </w:r>
    </w:p>
    <w:p w14:paraId="2BFCCA14">
      <w:pPr>
        <w:pStyle w:val="167"/>
        <w:keepNext/>
        <w:keepLines/>
      </w:pPr>
      <w:r>
        <w:rPr>
          <w:color w:val="972A36"/>
        </w:rPr>
        <w:t xml:space="preserve">0728.  </w:t>
      </w:r>
      <w:r>
        <w:t>【判断题】 防护面具有大小之分,应选用与使用者密合度好的防护面具。</w:t>
      </w:r>
      <w:r>
        <w:rPr>
          <w:b w:val="0"/>
          <w:color w:val="6C7784"/>
          <w:sz w:val="15"/>
        </w:rPr>
        <w:t xml:space="preserve">   [原题号 207945]</w:t>
      </w:r>
    </w:p>
    <w:p w14:paraId="7ED29C01">
      <w:pPr>
        <w:pStyle w:val="168"/>
        <w:keepLines/>
      </w:pPr>
      <w:r>
        <w:t>标准答案：正确</w:t>
      </w:r>
    </w:p>
    <w:p w14:paraId="275C0394">
      <w:pPr>
        <w:pStyle w:val="167"/>
        <w:keepNext/>
        <w:keepLines/>
      </w:pPr>
      <w:r>
        <w:rPr>
          <w:color w:val="972A36"/>
        </w:rPr>
        <w:t xml:space="preserve">0729.  </w:t>
      </w:r>
      <w:r>
        <w:t>【判断题】 通风的目的是借助于空气流通，使有害物质浓度降低，达到安全要求。</w:t>
      </w:r>
      <w:r>
        <w:rPr>
          <w:b w:val="0"/>
          <w:color w:val="6C7784"/>
          <w:sz w:val="15"/>
        </w:rPr>
        <w:t xml:space="preserve">   [原题号 207943]</w:t>
      </w:r>
    </w:p>
    <w:p w14:paraId="76F7D0EB">
      <w:pPr>
        <w:pStyle w:val="168"/>
        <w:keepLines/>
      </w:pPr>
      <w:r>
        <w:t>标准答案：正确</w:t>
      </w:r>
    </w:p>
    <w:p w14:paraId="0AC26CC5">
      <w:pPr>
        <w:pStyle w:val="167"/>
        <w:keepNext/>
        <w:keepLines/>
      </w:pPr>
      <w:r>
        <w:rPr>
          <w:color w:val="972A36"/>
        </w:rPr>
        <w:t xml:space="preserve">0730.  </w:t>
      </w:r>
      <w:r>
        <w:t>【判断题】 打开易挥发或浓酸、浓碱试剂的瓶塞时，瓶口不要对着脸部或其他人，必须在通风橱中进行。</w:t>
      </w:r>
      <w:r>
        <w:rPr>
          <w:b w:val="0"/>
          <w:color w:val="6C7784"/>
          <w:sz w:val="15"/>
        </w:rPr>
        <w:t xml:space="preserve">   [原题号 207942]</w:t>
      </w:r>
    </w:p>
    <w:p w14:paraId="3EC56E21">
      <w:pPr>
        <w:pStyle w:val="168"/>
        <w:keepLines/>
      </w:pPr>
      <w:r>
        <w:t>标准答案：正确</w:t>
      </w:r>
    </w:p>
    <w:p w14:paraId="3B90A809">
      <w:pPr>
        <w:pStyle w:val="167"/>
        <w:keepNext/>
        <w:keepLines/>
      </w:pPr>
      <w:r>
        <w:rPr>
          <w:color w:val="972A36"/>
        </w:rPr>
        <w:t xml:space="preserve">0731.  </w:t>
      </w:r>
      <w:r>
        <w:t>【判断题】 普通冰箱内不能放置易燃、易爆化学品。</w:t>
      </w:r>
      <w:r>
        <w:rPr>
          <w:b w:val="0"/>
          <w:color w:val="6C7784"/>
          <w:sz w:val="15"/>
        </w:rPr>
        <w:t xml:space="preserve">   [原题号 207941]</w:t>
      </w:r>
    </w:p>
    <w:p w14:paraId="2B218B6E">
      <w:pPr>
        <w:pStyle w:val="168"/>
        <w:keepLines/>
      </w:pPr>
      <w:r>
        <w:t>标准答案：正确</w:t>
      </w:r>
    </w:p>
    <w:p w14:paraId="6C2752E7">
      <w:pPr>
        <w:pStyle w:val="167"/>
        <w:keepNext/>
        <w:keepLines/>
      </w:pPr>
      <w:r>
        <w:rPr>
          <w:color w:val="972A36"/>
        </w:rPr>
        <w:t xml:space="preserve">0732.  </w:t>
      </w:r>
      <w:r>
        <w:t>【判断题】 无毒化学药品可以舔尝。</w:t>
      </w:r>
      <w:r>
        <w:rPr>
          <w:b w:val="0"/>
          <w:color w:val="6C7784"/>
          <w:sz w:val="15"/>
        </w:rPr>
        <w:t xml:space="preserve">   [原题号 207940]</w:t>
      </w:r>
    </w:p>
    <w:p w14:paraId="1D884FE0">
      <w:pPr>
        <w:pStyle w:val="168"/>
        <w:keepLines/>
      </w:pPr>
      <w:r>
        <w:t>标准答案：错误</w:t>
      </w:r>
    </w:p>
    <w:p w14:paraId="4E8B5192">
      <w:pPr>
        <w:pStyle w:val="167"/>
        <w:keepNext/>
        <w:keepLines/>
      </w:pPr>
      <w:r>
        <w:rPr>
          <w:color w:val="972A36"/>
        </w:rPr>
        <w:t xml:space="preserve">0733.  </w:t>
      </w:r>
      <w:r>
        <w:t>【判断题】 有机废液可以考虑中和处理。</w:t>
      </w:r>
      <w:r>
        <w:rPr>
          <w:b w:val="0"/>
          <w:color w:val="6C7784"/>
          <w:sz w:val="15"/>
        </w:rPr>
        <w:t xml:space="preserve">   [原题号 207937]</w:t>
      </w:r>
    </w:p>
    <w:p w14:paraId="6E6F0EC2">
      <w:pPr>
        <w:pStyle w:val="168"/>
        <w:keepLines/>
      </w:pPr>
      <w:r>
        <w:t>标准答案：错误</w:t>
      </w:r>
    </w:p>
    <w:p w14:paraId="07F3BF68">
      <w:pPr>
        <w:pStyle w:val="167"/>
        <w:keepNext/>
        <w:keepLines/>
      </w:pPr>
      <w:r>
        <w:rPr>
          <w:color w:val="972A36"/>
        </w:rPr>
        <w:t xml:space="preserve">0734.  </w:t>
      </w:r>
      <w:r>
        <w:t>【判断题】 实验室废弃物可以掩埋处理。</w:t>
      </w:r>
      <w:r>
        <w:rPr>
          <w:b w:val="0"/>
          <w:color w:val="6C7784"/>
          <w:sz w:val="15"/>
        </w:rPr>
        <w:t xml:space="preserve">   [原题号 207935]</w:t>
      </w:r>
    </w:p>
    <w:p w14:paraId="6A7D3452">
      <w:pPr>
        <w:pStyle w:val="168"/>
        <w:keepLines/>
      </w:pPr>
      <w:r>
        <w:t>标准答案：错误</w:t>
      </w:r>
    </w:p>
    <w:p w14:paraId="4E21FAAB">
      <w:pPr>
        <w:pStyle w:val="167"/>
        <w:keepNext/>
        <w:keepLines/>
      </w:pPr>
      <w:r>
        <w:rPr>
          <w:color w:val="972A36"/>
        </w:rPr>
        <w:t xml:space="preserve">0735.  </w:t>
      </w:r>
      <w:r>
        <w:t>【判断题】 废液或废物要丢弃在远离人群的地方。</w:t>
      </w:r>
      <w:r>
        <w:rPr>
          <w:b w:val="0"/>
          <w:color w:val="6C7784"/>
          <w:sz w:val="15"/>
        </w:rPr>
        <w:t xml:space="preserve">   [原题号 207934]</w:t>
      </w:r>
    </w:p>
    <w:p w14:paraId="387F2375">
      <w:pPr>
        <w:pStyle w:val="168"/>
        <w:keepLines/>
      </w:pPr>
      <w:r>
        <w:t>标准答案：错误</w:t>
      </w:r>
    </w:p>
    <w:p w14:paraId="569F41E7">
      <w:pPr>
        <w:pStyle w:val="167"/>
        <w:keepNext/>
        <w:keepLines/>
      </w:pPr>
      <w:r>
        <w:rPr>
          <w:color w:val="972A36"/>
        </w:rPr>
        <w:t xml:space="preserve">0736.  </w:t>
      </w:r>
      <w:r>
        <w:t>【判断题】 存放强氧化剂时环境温度不宜过高，通风良好，并不要与有机物或还原性物质共同存放。</w:t>
      </w:r>
      <w:r>
        <w:rPr>
          <w:b w:val="0"/>
          <w:color w:val="6C7784"/>
          <w:sz w:val="15"/>
        </w:rPr>
        <w:t xml:space="preserve">   [原题号 207933]</w:t>
      </w:r>
    </w:p>
    <w:p w14:paraId="38F57C33">
      <w:pPr>
        <w:pStyle w:val="168"/>
        <w:keepLines/>
      </w:pPr>
      <w:r>
        <w:t>标准答案：正确</w:t>
      </w:r>
    </w:p>
    <w:p w14:paraId="558CD51A">
      <w:pPr>
        <w:pStyle w:val="167"/>
        <w:keepNext/>
        <w:keepLines/>
      </w:pPr>
      <w:r>
        <w:rPr>
          <w:color w:val="972A36"/>
        </w:rPr>
        <w:t xml:space="preserve">0737.  </w:t>
      </w:r>
      <w:r>
        <w:t>【判断题】 存有易燃易爆物品的实验室禁止使用明火。</w:t>
      </w:r>
      <w:r>
        <w:rPr>
          <w:b w:val="0"/>
          <w:color w:val="6C7784"/>
          <w:sz w:val="15"/>
        </w:rPr>
        <w:t xml:space="preserve">   [原题号 207932]</w:t>
      </w:r>
    </w:p>
    <w:p w14:paraId="266758D4">
      <w:pPr>
        <w:pStyle w:val="168"/>
        <w:keepLines/>
      </w:pPr>
      <w:r>
        <w:t>标准答案：正确</w:t>
      </w:r>
    </w:p>
    <w:p w14:paraId="1723E2A1">
      <w:pPr>
        <w:pStyle w:val="167"/>
        <w:keepNext/>
        <w:keepLines/>
      </w:pPr>
      <w:r>
        <w:rPr>
          <w:color w:val="972A36"/>
        </w:rPr>
        <w:t xml:space="preserve">0738.  </w:t>
      </w:r>
      <w:r>
        <w:t>【判断题】 装有易燃液体的器皿不能日光直射。</w:t>
      </w:r>
      <w:r>
        <w:rPr>
          <w:b w:val="0"/>
          <w:color w:val="6C7784"/>
          <w:sz w:val="15"/>
        </w:rPr>
        <w:t xml:space="preserve">   [原题号 207931]</w:t>
      </w:r>
    </w:p>
    <w:p w14:paraId="4577002F">
      <w:pPr>
        <w:pStyle w:val="168"/>
        <w:keepLines/>
      </w:pPr>
      <w:r>
        <w:t>标准答案：正确</w:t>
      </w:r>
    </w:p>
    <w:p w14:paraId="385108AC">
      <w:pPr>
        <w:pStyle w:val="167"/>
        <w:keepNext/>
        <w:keepLines/>
      </w:pPr>
      <w:r>
        <w:rPr>
          <w:color w:val="972A36"/>
        </w:rPr>
        <w:t xml:space="preserve">0739.  </w:t>
      </w:r>
      <w:r>
        <w:t>【判断题】 在实验室中发生少量强碱液溅洒事故时，应用大量水冲洗，然后用固体硼酸粉撒盖溅洒区，扫净并报告有关工作人员。</w:t>
      </w:r>
      <w:r>
        <w:rPr>
          <w:b w:val="0"/>
          <w:color w:val="6C7784"/>
          <w:sz w:val="15"/>
        </w:rPr>
        <w:t xml:space="preserve">   [原题号 207929]</w:t>
      </w:r>
    </w:p>
    <w:p w14:paraId="1345A8C3">
      <w:pPr>
        <w:pStyle w:val="168"/>
        <w:keepLines/>
      </w:pPr>
      <w:r>
        <w:t>标准答案：正确</w:t>
      </w:r>
    </w:p>
    <w:p w14:paraId="7E3CD263">
      <w:pPr>
        <w:pStyle w:val="167"/>
        <w:keepNext/>
        <w:keepLines/>
      </w:pPr>
      <w:r>
        <w:rPr>
          <w:color w:val="972A36"/>
        </w:rPr>
        <w:t xml:space="preserve">0740.  </w:t>
      </w:r>
      <w:r>
        <w:t>【判断题】 可以用嘴、鼻和手直接接触试剂。</w:t>
      </w:r>
      <w:r>
        <w:rPr>
          <w:b w:val="0"/>
          <w:color w:val="6C7784"/>
          <w:sz w:val="15"/>
        </w:rPr>
        <w:t xml:space="preserve">   [原题号 207924]</w:t>
      </w:r>
    </w:p>
    <w:p w14:paraId="4F27BCC6">
      <w:pPr>
        <w:pStyle w:val="168"/>
        <w:keepLines/>
      </w:pPr>
      <w:r>
        <w:t>标准答案：错误</w:t>
      </w:r>
    </w:p>
    <w:p w14:paraId="11B9578C">
      <w:pPr>
        <w:pStyle w:val="167"/>
        <w:keepNext/>
        <w:keepLines/>
      </w:pPr>
      <w:r>
        <w:rPr>
          <w:color w:val="972A36"/>
        </w:rPr>
        <w:t xml:space="preserve">0741.  </w:t>
      </w:r>
      <w:r>
        <w:t>【判断题】 使用危险化学品的地方应备有相应的防护用品和急救器材，人员须具备消防、急救知识，并有定期检查和培训制度。</w:t>
      </w:r>
      <w:r>
        <w:rPr>
          <w:b w:val="0"/>
          <w:color w:val="6C7784"/>
          <w:sz w:val="15"/>
        </w:rPr>
        <w:t xml:space="preserve">   [原题号 207922]</w:t>
      </w:r>
    </w:p>
    <w:p w14:paraId="494F48B3">
      <w:pPr>
        <w:pStyle w:val="168"/>
        <w:keepLines/>
      </w:pPr>
      <w:r>
        <w:t>标准答案：正确</w:t>
      </w:r>
    </w:p>
    <w:p w14:paraId="1561C8C7">
      <w:pPr>
        <w:pStyle w:val="167"/>
        <w:keepNext/>
        <w:keepLines/>
      </w:pPr>
      <w:r>
        <w:rPr>
          <w:color w:val="972A36"/>
        </w:rPr>
        <w:t xml:space="preserve">0742.  </w:t>
      </w:r>
      <w:r>
        <w:t>【判断题】 室温较高时，开启易挥发溶剂瓶盖时，应先将试剂瓶在冷水中浸泡一段时间。</w:t>
      </w:r>
      <w:r>
        <w:rPr>
          <w:b w:val="0"/>
          <w:color w:val="6C7784"/>
          <w:sz w:val="15"/>
        </w:rPr>
        <w:t xml:space="preserve">   [原题号 207920]</w:t>
      </w:r>
    </w:p>
    <w:p w14:paraId="6DDCEBB0">
      <w:pPr>
        <w:pStyle w:val="168"/>
        <w:keepLines/>
      </w:pPr>
      <w:r>
        <w:t>标准答案：正确</w:t>
      </w:r>
    </w:p>
    <w:p w14:paraId="264EA61F">
      <w:pPr>
        <w:pStyle w:val="167"/>
        <w:keepNext/>
        <w:keepLines/>
      </w:pPr>
      <w:r>
        <w:rPr>
          <w:color w:val="972A36"/>
        </w:rPr>
        <w:t xml:space="preserve">0743.  </w:t>
      </w:r>
      <w:r>
        <w:t>【判断题】 学生在使用剧毒物品时，必须由教师在场指导。</w:t>
      </w:r>
      <w:r>
        <w:rPr>
          <w:b w:val="0"/>
          <w:color w:val="6C7784"/>
          <w:sz w:val="15"/>
        </w:rPr>
        <w:t xml:space="preserve">   [原题号 207918]</w:t>
      </w:r>
    </w:p>
    <w:p w14:paraId="4627A56D">
      <w:pPr>
        <w:pStyle w:val="168"/>
        <w:keepLines/>
      </w:pPr>
      <w:r>
        <w:t>标准答案：正确</w:t>
      </w:r>
    </w:p>
    <w:p w14:paraId="1362DF86">
      <w:pPr>
        <w:pStyle w:val="167"/>
        <w:keepNext/>
        <w:keepLines/>
      </w:pPr>
      <w:r>
        <w:rPr>
          <w:color w:val="972A36"/>
        </w:rPr>
        <w:t xml:space="preserve">0744.  </w:t>
      </w:r>
      <w:r>
        <w:t>【判断题】 化学试剂空瓶不可与生活垃圾桶一起堆放，也应同化学废液一起交专业部门统一处理。</w:t>
      </w:r>
      <w:r>
        <w:rPr>
          <w:b w:val="0"/>
          <w:color w:val="6C7784"/>
          <w:sz w:val="15"/>
        </w:rPr>
        <w:t xml:space="preserve">   [原题号 207917]</w:t>
      </w:r>
    </w:p>
    <w:p w14:paraId="66D180BB">
      <w:pPr>
        <w:pStyle w:val="168"/>
        <w:keepLines/>
      </w:pPr>
      <w:r>
        <w:t>标准答案：正确</w:t>
      </w:r>
    </w:p>
    <w:p w14:paraId="17FBA336">
      <w:pPr>
        <w:pStyle w:val="167"/>
        <w:keepNext/>
        <w:keepLines/>
      </w:pPr>
      <w:r>
        <w:rPr>
          <w:color w:val="972A36"/>
        </w:rPr>
        <w:t xml:space="preserve">0745.  </w:t>
      </w:r>
      <w:r>
        <w:t>【判断题】 万一发生化学品泄漏事故，逃生时可用防毒面具、防毒口罩和捂湿毛巾等方法防止通过呼吸道造成伤害。</w:t>
      </w:r>
      <w:r>
        <w:rPr>
          <w:b w:val="0"/>
          <w:color w:val="6C7784"/>
          <w:sz w:val="15"/>
        </w:rPr>
        <w:t xml:space="preserve">   [原题号 207916]</w:t>
      </w:r>
    </w:p>
    <w:p w14:paraId="07C3EE77">
      <w:pPr>
        <w:pStyle w:val="168"/>
        <w:keepLines/>
      </w:pPr>
      <w:r>
        <w:t>标准答案：正确</w:t>
      </w:r>
    </w:p>
    <w:p w14:paraId="32078E1F">
      <w:pPr>
        <w:pStyle w:val="167"/>
        <w:keepNext/>
        <w:keepLines/>
      </w:pPr>
      <w:r>
        <w:rPr>
          <w:color w:val="972A36"/>
        </w:rPr>
        <w:t xml:space="preserve">0746.  </w:t>
      </w:r>
      <w:r>
        <w:t>【判断题】 误服强酸导致消化道烧灼痛，为防止进一步加重损伤，不能催吐，可口服牛奶、鸡蛋清、植物油等。</w:t>
      </w:r>
      <w:r>
        <w:rPr>
          <w:b w:val="0"/>
          <w:color w:val="6C7784"/>
          <w:sz w:val="15"/>
        </w:rPr>
        <w:t xml:space="preserve">   [原题号 207911]</w:t>
      </w:r>
    </w:p>
    <w:p w14:paraId="05EADA08">
      <w:pPr>
        <w:pStyle w:val="168"/>
        <w:keepLines/>
      </w:pPr>
      <w:r>
        <w:t>标准答案：正确</w:t>
      </w:r>
    </w:p>
    <w:p w14:paraId="6CE753F0">
      <w:pPr>
        <w:pStyle w:val="167"/>
        <w:keepNext/>
        <w:keepLines/>
      </w:pPr>
      <w:r>
        <w:rPr>
          <w:color w:val="972A36"/>
        </w:rPr>
        <w:t xml:space="preserve">0747.  </w:t>
      </w:r>
      <w:r>
        <w:t>【判断题】 剧毒物品管理应严格遵守“五双”制度，即“双人保管、双人收发、双人使用、双人运输、双人双锁”，精确计量和记录剧毒物品的使用情况，防止被盗、丢失、误领、误用。如发现问题应立即报告本单位保卫处和资产管理处，以及当地政府公安部门。</w:t>
      </w:r>
      <w:r>
        <w:rPr>
          <w:b w:val="0"/>
          <w:color w:val="6C7784"/>
          <w:sz w:val="15"/>
        </w:rPr>
        <w:t xml:space="preserve">   [原题号 207910]</w:t>
      </w:r>
    </w:p>
    <w:p w14:paraId="6DBEB79B">
      <w:pPr>
        <w:pStyle w:val="168"/>
        <w:keepLines/>
      </w:pPr>
      <w:r>
        <w:t>标准答案：正确</w:t>
      </w:r>
    </w:p>
    <w:p w14:paraId="3ABE9F3A">
      <w:pPr>
        <w:pStyle w:val="167"/>
        <w:keepNext/>
        <w:keepLines/>
      </w:pPr>
      <w:r>
        <w:rPr>
          <w:color w:val="972A36"/>
        </w:rPr>
        <w:t xml:space="preserve">0748.  </w:t>
      </w:r>
      <w:r>
        <w:t>【判断题】 危险性废液应按照有机和无机进行分类，严禁将不同类别的废液混装在同一个容器中。装有危废的容器必须具有明显的标识，标识上应注明该危废的名称和组成。</w:t>
      </w:r>
      <w:r>
        <w:rPr>
          <w:b w:val="0"/>
          <w:color w:val="6C7784"/>
          <w:sz w:val="15"/>
        </w:rPr>
        <w:t xml:space="preserve">   [原题号 207909]</w:t>
      </w:r>
    </w:p>
    <w:p w14:paraId="5D421741">
      <w:pPr>
        <w:pStyle w:val="168"/>
        <w:keepLines/>
      </w:pPr>
      <w:r>
        <w:t>标准答案：正确</w:t>
      </w:r>
    </w:p>
    <w:p w14:paraId="21135E36">
      <w:pPr>
        <w:pStyle w:val="167"/>
        <w:keepNext/>
        <w:keepLines/>
      </w:pPr>
      <w:r>
        <w:rPr>
          <w:color w:val="972A36"/>
        </w:rPr>
        <w:t xml:space="preserve">0749.  </w:t>
      </w:r>
      <w:r>
        <w:t>【判断题】 实验室冰箱内不得混放容易相互反应的化学品。</w:t>
      </w:r>
      <w:r>
        <w:rPr>
          <w:b w:val="0"/>
          <w:color w:val="6C7784"/>
          <w:sz w:val="15"/>
        </w:rPr>
        <w:t xml:space="preserve">   [原题号 207907]</w:t>
      </w:r>
    </w:p>
    <w:p w14:paraId="61F00DD6">
      <w:pPr>
        <w:pStyle w:val="168"/>
        <w:keepLines/>
      </w:pPr>
      <w:r>
        <w:t>标准答案：正确</w:t>
      </w:r>
    </w:p>
    <w:p w14:paraId="7D198827">
      <w:pPr>
        <w:pStyle w:val="167"/>
        <w:keepNext/>
        <w:keepLines/>
      </w:pPr>
      <w:r>
        <w:rPr>
          <w:color w:val="972A36"/>
        </w:rPr>
        <w:t xml:space="preserve">0750.  </w:t>
      </w:r>
      <w:r>
        <w:t>【判断题】 可互相发生作用的药品不能混放，必须隔离存放。易燃物、易爆物及强氧化剂只能少量存放。</w:t>
      </w:r>
      <w:r>
        <w:rPr>
          <w:b w:val="0"/>
          <w:color w:val="6C7784"/>
          <w:sz w:val="15"/>
        </w:rPr>
        <w:t xml:space="preserve">   [原题号 207906]</w:t>
      </w:r>
    </w:p>
    <w:p w14:paraId="395F2E93">
      <w:pPr>
        <w:pStyle w:val="168"/>
        <w:keepLines/>
      </w:pPr>
      <w:r>
        <w:t>标准答案：正确</w:t>
      </w:r>
    </w:p>
    <w:p w14:paraId="1904601A">
      <w:pPr>
        <w:pStyle w:val="167"/>
        <w:keepNext/>
        <w:keepLines/>
      </w:pPr>
      <w:r>
        <w:rPr>
          <w:color w:val="972A36"/>
        </w:rPr>
        <w:t xml:space="preserve">0751.  </w:t>
      </w:r>
      <w:r>
        <w:t>【判断题】 乙醚、酒精、丙酮、二硫化碳、苯等有机溶剂易燃，实验室不得存放过多，切不可倒入下水道，以免集聚引起火灾。</w:t>
      </w:r>
      <w:r>
        <w:rPr>
          <w:b w:val="0"/>
          <w:color w:val="6C7784"/>
          <w:sz w:val="15"/>
        </w:rPr>
        <w:t xml:space="preserve">   [原题号 207904]</w:t>
      </w:r>
    </w:p>
    <w:p w14:paraId="1583FE60">
      <w:pPr>
        <w:pStyle w:val="168"/>
        <w:keepLines/>
      </w:pPr>
      <w:r>
        <w:t>标准答案：正确</w:t>
      </w:r>
    </w:p>
    <w:p w14:paraId="3DFEBA4B">
      <w:pPr>
        <w:pStyle w:val="167"/>
        <w:keepNext/>
        <w:keepLines/>
      </w:pPr>
      <w:r>
        <w:rPr>
          <w:color w:val="972A36"/>
        </w:rPr>
        <w:t xml:space="preserve">0752.  </w:t>
      </w:r>
      <w:r>
        <w:t>【判断题】 浓硫酸易侵蚀玻璃而影响纯度，应保存在塑料瓶或者涂石蜡的玻璃瓶中。</w:t>
      </w:r>
      <w:r>
        <w:rPr>
          <w:b w:val="0"/>
          <w:color w:val="6C7784"/>
          <w:sz w:val="15"/>
        </w:rPr>
        <w:t xml:space="preserve">   [原题号 207903]</w:t>
      </w:r>
    </w:p>
    <w:p w14:paraId="6CD41EB6">
      <w:pPr>
        <w:pStyle w:val="168"/>
        <w:keepLines/>
      </w:pPr>
      <w:r>
        <w:t>标准答案：错误</w:t>
      </w:r>
    </w:p>
    <w:p w14:paraId="0B7D9059">
      <w:pPr>
        <w:pStyle w:val="167"/>
        <w:keepNext/>
        <w:keepLines/>
      </w:pPr>
      <w:r>
        <w:rPr>
          <w:color w:val="972A36"/>
        </w:rPr>
        <w:t xml:space="preserve">0753.  </w:t>
      </w:r>
      <w:r>
        <w:t>【判断题】 《中华人民共和国固体废弃物污染环境防治法》对危险废物产生、收集、运输、贮存、处置、管理、处罚等方面作出了明确规定，产生固体废物的单位和个人，应当采取措施，防止或者减少固体废物对环境的污染。</w:t>
      </w:r>
      <w:r>
        <w:rPr>
          <w:b w:val="0"/>
          <w:color w:val="6C7784"/>
          <w:sz w:val="15"/>
        </w:rPr>
        <w:t xml:space="preserve">   [原题号 207902]</w:t>
      </w:r>
    </w:p>
    <w:p w14:paraId="641AD206">
      <w:pPr>
        <w:pStyle w:val="168"/>
        <w:keepLines/>
      </w:pPr>
      <w:r>
        <w:t>标准答案：正确</w:t>
      </w:r>
    </w:p>
    <w:p w14:paraId="02D081EB">
      <w:pPr>
        <w:pStyle w:val="167"/>
        <w:keepNext/>
        <w:keepLines/>
      </w:pPr>
      <w:r>
        <w:rPr>
          <w:color w:val="972A36"/>
        </w:rPr>
        <w:t xml:space="preserve">0754.  </w:t>
      </w:r>
      <w:r>
        <w:t>【判断题】 收集、贮存、运输、利用、处置固体废物的单位和个人，必须采取防扬散、防流失、防渗漏或者其他防止污染环境的措施；不得擅自倾倒、堆放、丢弃、遗撒固体废物。</w:t>
      </w:r>
      <w:r>
        <w:rPr>
          <w:b w:val="0"/>
          <w:color w:val="6C7784"/>
          <w:sz w:val="15"/>
        </w:rPr>
        <w:t xml:space="preserve">   [原题号 207901]</w:t>
      </w:r>
    </w:p>
    <w:p w14:paraId="1D15C39F">
      <w:pPr>
        <w:pStyle w:val="168"/>
        <w:keepLines/>
      </w:pPr>
      <w:r>
        <w:t>标准答案：正确</w:t>
      </w:r>
    </w:p>
    <w:p w14:paraId="0F139F11">
      <w:pPr>
        <w:pStyle w:val="167"/>
        <w:keepNext/>
        <w:keepLines/>
      </w:pPr>
      <w:r>
        <w:rPr>
          <w:color w:val="972A36"/>
        </w:rPr>
        <w:t xml:space="preserve">0755.  </w:t>
      </w:r>
      <w:r>
        <w:t>【判断题】 对危险废物的容器和包装物以及收集、贮存、运输、处置危险废物的设施、场所，必须设置危险废物识别标志。</w:t>
      </w:r>
      <w:r>
        <w:rPr>
          <w:b w:val="0"/>
          <w:color w:val="6C7784"/>
          <w:sz w:val="15"/>
        </w:rPr>
        <w:t xml:space="preserve">   [原题号 207899]</w:t>
      </w:r>
    </w:p>
    <w:p w14:paraId="3986B70A">
      <w:pPr>
        <w:pStyle w:val="168"/>
        <w:keepLines/>
      </w:pPr>
      <w:r>
        <w:t>标准答案：正确</w:t>
      </w:r>
    </w:p>
    <w:p w14:paraId="0321F3CB">
      <w:pPr>
        <w:pStyle w:val="167"/>
        <w:keepNext/>
        <w:keepLines/>
      </w:pPr>
      <w:r>
        <w:rPr>
          <w:color w:val="972A36"/>
        </w:rPr>
        <w:t xml:space="preserve">0756.  </w:t>
      </w:r>
      <w:r>
        <w:t>【判断题】 产生危险废物的单位，必须按照国家有关规定申报登记，按照国家有关规定处置。</w:t>
      </w:r>
      <w:r>
        <w:rPr>
          <w:b w:val="0"/>
          <w:color w:val="6C7784"/>
          <w:sz w:val="15"/>
        </w:rPr>
        <w:t xml:space="preserve">   [原题号 207898]</w:t>
      </w:r>
    </w:p>
    <w:p w14:paraId="5EAE15B9">
      <w:pPr>
        <w:pStyle w:val="168"/>
        <w:keepLines/>
      </w:pPr>
      <w:r>
        <w:t>标准答案：正确</w:t>
      </w:r>
    </w:p>
    <w:p w14:paraId="11DB0A02">
      <w:pPr>
        <w:pStyle w:val="167"/>
        <w:keepNext/>
        <w:keepLines/>
      </w:pPr>
      <w:r>
        <w:rPr>
          <w:color w:val="972A36"/>
        </w:rPr>
        <w:t xml:space="preserve">0757.  </w:t>
      </w:r>
      <w:r>
        <w:t>【判断题】 实验室产生的危险性废液必须回收，交学校统一处理。由专门机构负责无害化处理，使其变为无害物质，尽量减少对环境的污染。</w:t>
      </w:r>
      <w:r>
        <w:rPr>
          <w:b w:val="0"/>
          <w:color w:val="6C7784"/>
          <w:sz w:val="15"/>
        </w:rPr>
        <w:t xml:space="preserve">   [原题号 207896]</w:t>
      </w:r>
    </w:p>
    <w:p w14:paraId="1DF68A06">
      <w:pPr>
        <w:pStyle w:val="168"/>
        <w:keepLines/>
      </w:pPr>
      <w:r>
        <w:t>标准答案：正确</w:t>
      </w:r>
    </w:p>
    <w:p w14:paraId="24B89A59">
      <w:pPr>
        <w:pStyle w:val="167"/>
        <w:keepNext/>
        <w:keepLines/>
      </w:pPr>
      <w:r>
        <w:rPr>
          <w:color w:val="972A36"/>
        </w:rPr>
        <w:t xml:space="preserve">0758.  </w:t>
      </w:r>
      <w:r>
        <w:t>【判断题】 当强酸溅入口中并已下咽时，应先饮用大量水，再服用氢氧化铝膏、鸡蛋清，并及时就医。</w:t>
      </w:r>
      <w:r>
        <w:rPr>
          <w:b w:val="0"/>
          <w:color w:val="6C7784"/>
          <w:sz w:val="15"/>
        </w:rPr>
        <w:t xml:space="preserve">   [原题号 207891]</w:t>
      </w:r>
    </w:p>
    <w:p w14:paraId="11525073">
      <w:pPr>
        <w:pStyle w:val="168"/>
        <w:keepLines/>
      </w:pPr>
      <w:r>
        <w:t>标准答案：正确</w:t>
      </w:r>
    </w:p>
    <w:p w14:paraId="5663C4DE">
      <w:pPr>
        <w:pStyle w:val="167"/>
        <w:keepNext/>
        <w:keepLines/>
      </w:pPr>
      <w:r>
        <w:rPr>
          <w:color w:val="972A36"/>
        </w:rPr>
        <w:t xml:space="preserve">0759.  </w:t>
      </w:r>
      <w:r>
        <w:t>【判断题】 若毒物已入口但未下咽，应立即吐出来，并用水冲洗口腔；如已咽下，应设法促使呕吐，并根据毒物的性质服用解毒剂，并及时就医。</w:t>
      </w:r>
      <w:r>
        <w:rPr>
          <w:b w:val="0"/>
          <w:color w:val="6C7784"/>
          <w:sz w:val="15"/>
        </w:rPr>
        <w:t xml:space="preserve">   [原题号 207889]</w:t>
      </w:r>
    </w:p>
    <w:p w14:paraId="1042E0ED">
      <w:pPr>
        <w:pStyle w:val="168"/>
        <w:keepLines/>
      </w:pPr>
      <w:r>
        <w:t>标准答案：正确</w:t>
      </w:r>
    </w:p>
    <w:p w14:paraId="09AF9D45">
      <w:pPr>
        <w:pStyle w:val="167"/>
        <w:keepNext/>
        <w:keepLines/>
      </w:pPr>
      <w:r>
        <w:rPr>
          <w:color w:val="972A36"/>
        </w:rPr>
        <w:t xml:space="preserve">0760.  </w:t>
      </w:r>
      <w:r>
        <w:t>【判断题】 误食了有毒化学品，应吃适量催吐剂尽快将其吐出来。</w:t>
      </w:r>
      <w:r>
        <w:rPr>
          <w:b w:val="0"/>
          <w:color w:val="6C7784"/>
          <w:sz w:val="15"/>
        </w:rPr>
        <w:t xml:space="preserve">   [原题号 207888]</w:t>
      </w:r>
    </w:p>
    <w:p w14:paraId="418FEA73">
      <w:pPr>
        <w:pStyle w:val="168"/>
        <w:keepLines/>
      </w:pPr>
      <w:r>
        <w:t>标准答案：错误</w:t>
      </w:r>
    </w:p>
    <w:p w14:paraId="595857BA">
      <w:pPr>
        <w:pStyle w:val="167"/>
        <w:keepNext/>
        <w:keepLines/>
      </w:pPr>
      <w:r>
        <w:rPr>
          <w:color w:val="972A36"/>
        </w:rPr>
        <w:t xml:space="preserve">0761.  </w:t>
      </w:r>
      <w:r>
        <w:t>【判断题】 发生化学事故后，现场人员应向上风或侧上风方向迅速撤离现场。</w:t>
      </w:r>
      <w:r>
        <w:rPr>
          <w:b w:val="0"/>
          <w:color w:val="6C7784"/>
          <w:sz w:val="15"/>
        </w:rPr>
        <w:t xml:space="preserve">   [原题号 207887]</w:t>
      </w:r>
    </w:p>
    <w:p w14:paraId="7B55CB6E">
      <w:pPr>
        <w:pStyle w:val="168"/>
        <w:keepLines/>
      </w:pPr>
      <w:r>
        <w:t>标准答案：正确</w:t>
      </w:r>
    </w:p>
    <w:p w14:paraId="288B72A0">
      <w:pPr>
        <w:pStyle w:val="167"/>
        <w:keepNext/>
        <w:keepLines/>
      </w:pPr>
      <w:r>
        <w:rPr>
          <w:color w:val="972A36"/>
        </w:rPr>
        <w:t xml:space="preserve">0762.  </w:t>
      </w:r>
      <w:r>
        <w:t>【判断题】 误吸入溴蒸气、氯气等有毒气体后，可立即吸入少量酒精和乙醚的混合蒸气，以便解毒，同时应到室外呼吸新鲜空气，再送医院。</w:t>
      </w:r>
      <w:r>
        <w:rPr>
          <w:b w:val="0"/>
          <w:color w:val="6C7784"/>
          <w:sz w:val="15"/>
        </w:rPr>
        <w:t xml:space="preserve">   [原题号 207885]</w:t>
      </w:r>
    </w:p>
    <w:p w14:paraId="19E71251">
      <w:pPr>
        <w:pStyle w:val="168"/>
        <w:keepLines/>
      </w:pPr>
      <w:r>
        <w:t>标准答案：正确</w:t>
      </w:r>
    </w:p>
    <w:p w14:paraId="5884FD92">
      <w:pPr>
        <w:pStyle w:val="167"/>
        <w:keepNext/>
        <w:keepLines/>
      </w:pPr>
      <w:r>
        <w:rPr>
          <w:color w:val="972A36"/>
        </w:rPr>
        <w:t xml:space="preserve">0763.  </w:t>
      </w:r>
      <w:r>
        <w:t>【判断题】 若吸入硫化氢而感到不适或头晕时，应立即到室外呼吸新鲜空气。</w:t>
      </w:r>
      <w:r>
        <w:rPr>
          <w:b w:val="0"/>
          <w:color w:val="6C7784"/>
          <w:sz w:val="15"/>
        </w:rPr>
        <w:t xml:space="preserve">   [原题号 207884]</w:t>
      </w:r>
    </w:p>
    <w:p w14:paraId="776AF015">
      <w:pPr>
        <w:pStyle w:val="168"/>
        <w:keepLines/>
      </w:pPr>
      <w:r>
        <w:t>标准答案：正确</w:t>
      </w:r>
    </w:p>
    <w:p w14:paraId="1F949E33">
      <w:pPr>
        <w:pStyle w:val="167"/>
        <w:keepNext/>
        <w:keepLines/>
      </w:pPr>
      <w:r>
        <w:rPr>
          <w:color w:val="972A36"/>
        </w:rPr>
        <w:t xml:space="preserve">0764.  </w:t>
      </w:r>
      <w:r>
        <w:t>【判断题】 爆炸性混合物的危险性是由它的爆炸极限、传爆能力、引燃温度和最小点燃能量决定的。</w:t>
      </w:r>
      <w:r>
        <w:rPr>
          <w:b w:val="0"/>
          <w:color w:val="6C7784"/>
          <w:sz w:val="15"/>
        </w:rPr>
        <w:t xml:space="preserve">   [原题号 207883]</w:t>
      </w:r>
    </w:p>
    <w:p w14:paraId="02449907">
      <w:pPr>
        <w:pStyle w:val="168"/>
        <w:keepLines/>
      </w:pPr>
      <w:r>
        <w:t>标准答案：正确</w:t>
      </w:r>
    </w:p>
    <w:p w14:paraId="61158A8D">
      <w:pPr>
        <w:pStyle w:val="167"/>
        <w:keepNext/>
        <w:keepLines/>
      </w:pPr>
      <w:r>
        <w:rPr>
          <w:color w:val="972A36"/>
        </w:rPr>
        <w:t xml:space="preserve">0765.  </w:t>
      </w:r>
      <w:r>
        <w:t>【判断题】 使用强氧化剂时，环境温度不宜过高，必须通风良好，并不要与有机物或还原性物质共同使用。</w:t>
      </w:r>
      <w:r>
        <w:rPr>
          <w:b w:val="0"/>
          <w:color w:val="6C7784"/>
          <w:sz w:val="15"/>
        </w:rPr>
        <w:t xml:space="preserve">   [原题号 207874]</w:t>
      </w:r>
    </w:p>
    <w:p w14:paraId="2B04704B">
      <w:pPr>
        <w:pStyle w:val="168"/>
        <w:keepLines/>
      </w:pPr>
      <w:r>
        <w:t>标准答案：正确</w:t>
      </w:r>
    </w:p>
    <w:p w14:paraId="23C2CC53">
      <w:pPr>
        <w:pStyle w:val="167"/>
        <w:keepNext/>
        <w:keepLines/>
      </w:pPr>
      <w:r>
        <w:rPr>
          <w:color w:val="972A36"/>
        </w:rPr>
        <w:t xml:space="preserve">0766.  </w:t>
      </w:r>
      <w:r>
        <w:t>【判断题】 水银温度计破了以后，正确的处理是：洒落出来的汞必须立即用滴管、毛刷收集起来，并用水覆盖（最好用甘油），然后在污染处撒上硫磺粉，无液体后（一般约一周时间）方可清扫。</w:t>
      </w:r>
      <w:r>
        <w:rPr>
          <w:b w:val="0"/>
          <w:color w:val="6C7784"/>
          <w:sz w:val="15"/>
        </w:rPr>
        <w:t xml:space="preserve">   [原题号 207872]</w:t>
      </w:r>
    </w:p>
    <w:p w14:paraId="2B4D9FD7">
      <w:pPr>
        <w:pStyle w:val="168"/>
        <w:keepLines/>
      </w:pPr>
      <w:r>
        <w:t>标准答案：正确</w:t>
      </w:r>
    </w:p>
    <w:p w14:paraId="471B038C">
      <w:pPr>
        <w:pStyle w:val="167"/>
        <w:keepNext/>
        <w:keepLines/>
      </w:pPr>
      <w:r>
        <w:rPr>
          <w:color w:val="972A36"/>
        </w:rPr>
        <w:t xml:space="preserve">0767.  </w:t>
      </w:r>
      <w:r>
        <w:t>【单选题】 实验室中常用的氧气钢瓶颜色为（）。</w:t>
      </w:r>
      <w:r>
        <w:rPr>
          <w:b w:val="0"/>
          <w:color w:val="6C7784"/>
          <w:sz w:val="15"/>
        </w:rPr>
        <w:t xml:space="preserve">   [原题号 207867]</w:t>
      </w:r>
    </w:p>
    <w:p w14:paraId="4119817E">
      <w:pPr>
        <w:pStyle w:val="169"/>
        <w:keepNext/>
        <w:keepLines/>
        <w:ind w:left="259" w:hanging="259"/>
      </w:pPr>
      <w:r>
        <w:rPr>
          <w:b/>
        </w:rPr>
        <w:t xml:space="preserve">A.  </w:t>
      </w:r>
      <w:r>
        <w:t>蓝色</w:t>
      </w:r>
    </w:p>
    <w:p w14:paraId="4AE8118B">
      <w:pPr>
        <w:pStyle w:val="169"/>
        <w:keepNext/>
        <w:keepLines/>
        <w:ind w:left="259" w:hanging="259"/>
      </w:pPr>
      <w:r>
        <w:rPr>
          <w:b/>
        </w:rPr>
        <w:t xml:space="preserve">B.  </w:t>
      </w:r>
      <w:r>
        <w:t>黑色</w:t>
      </w:r>
    </w:p>
    <w:p w14:paraId="77731031">
      <w:pPr>
        <w:pStyle w:val="169"/>
        <w:keepNext/>
        <w:keepLines/>
        <w:ind w:left="259" w:hanging="259"/>
      </w:pPr>
      <w:r>
        <w:rPr>
          <w:b/>
        </w:rPr>
        <w:t xml:space="preserve">C.  </w:t>
      </w:r>
      <w:r>
        <w:t>红色</w:t>
      </w:r>
    </w:p>
    <w:p w14:paraId="392EABF0">
      <w:pPr>
        <w:pStyle w:val="169"/>
        <w:keepNext/>
        <w:keepLines/>
        <w:ind w:left="259" w:hanging="259"/>
      </w:pPr>
      <w:r>
        <w:rPr>
          <w:b/>
        </w:rPr>
        <w:t xml:space="preserve">D.  </w:t>
      </w:r>
      <w:r>
        <w:t>灰色</w:t>
      </w:r>
    </w:p>
    <w:p w14:paraId="79501041">
      <w:pPr>
        <w:pStyle w:val="168"/>
        <w:keepLines/>
      </w:pPr>
      <w:r>
        <w:t>标准答案：C</w:t>
      </w:r>
    </w:p>
    <w:p w14:paraId="4E2A9B8A">
      <w:pPr>
        <w:pStyle w:val="167"/>
        <w:keepNext/>
        <w:keepLines/>
      </w:pPr>
      <w:r>
        <w:rPr>
          <w:color w:val="972A36"/>
        </w:rPr>
        <w:t xml:space="preserve">0768.  </w:t>
      </w:r>
      <w:r>
        <w:t>【单选题】 我国气体钢瓶常用的颜色标记中，氮气的瓶身和标字颜色分别为（）。</w:t>
      </w:r>
      <w:r>
        <w:rPr>
          <w:b w:val="0"/>
          <w:color w:val="6C7784"/>
          <w:sz w:val="15"/>
        </w:rPr>
        <w:t xml:space="preserve">   [原题号 207865]</w:t>
      </w:r>
    </w:p>
    <w:p w14:paraId="031AC175">
      <w:pPr>
        <w:pStyle w:val="169"/>
        <w:keepNext/>
        <w:keepLines/>
        <w:ind w:left="259" w:hanging="259"/>
      </w:pPr>
      <w:r>
        <w:rPr>
          <w:b/>
        </w:rPr>
        <w:t xml:space="preserve">A.  </w:t>
      </w:r>
      <w:r>
        <w:t>黑蓝</w:t>
      </w:r>
    </w:p>
    <w:p w14:paraId="0ABB578F">
      <w:pPr>
        <w:pStyle w:val="169"/>
        <w:keepNext/>
        <w:keepLines/>
        <w:ind w:left="259" w:hanging="259"/>
      </w:pPr>
      <w:r>
        <w:rPr>
          <w:b/>
        </w:rPr>
        <w:t xml:space="preserve">B.  </w:t>
      </w:r>
      <w:r>
        <w:t>黄黑</w:t>
      </w:r>
    </w:p>
    <w:p w14:paraId="4E7749DD">
      <w:pPr>
        <w:pStyle w:val="169"/>
        <w:keepNext/>
        <w:keepLines/>
        <w:ind w:left="259" w:hanging="259"/>
      </w:pPr>
      <w:r>
        <w:rPr>
          <w:b/>
        </w:rPr>
        <w:t xml:space="preserve">C.  </w:t>
      </w:r>
      <w:r>
        <w:t>黑黄</w:t>
      </w:r>
    </w:p>
    <w:p w14:paraId="30B70547">
      <w:pPr>
        <w:pStyle w:val="169"/>
        <w:keepNext/>
        <w:keepLines/>
        <w:ind w:left="259" w:hanging="259"/>
      </w:pPr>
      <w:r>
        <w:rPr>
          <w:b/>
        </w:rPr>
        <w:t xml:space="preserve">D.  </w:t>
      </w:r>
      <w:r>
        <w:t>蓝黑</w:t>
      </w:r>
    </w:p>
    <w:p w14:paraId="577F5D48">
      <w:pPr>
        <w:pStyle w:val="168"/>
        <w:keepLines/>
      </w:pPr>
      <w:r>
        <w:t>标准答案：C</w:t>
      </w:r>
    </w:p>
    <w:p w14:paraId="1EB0D2C3">
      <w:pPr>
        <w:pStyle w:val="167"/>
        <w:keepNext/>
        <w:keepLines/>
      </w:pPr>
      <w:r>
        <w:rPr>
          <w:color w:val="972A36"/>
        </w:rPr>
        <w:t xml:space="preserve">0769.  </w:t>
      </w:r>
      <w:r>
        <w:t>【单选题】 实验室高压气瓶摆放应（）。</w:t>
      </w:r>
      <w:r>
        <w:rPr>
          <w:b w:val="0"/>
          <w:color w:val="6C7784"/>
          <w:sz w:val="15"/>
        </w:rPr>
        <w:t xml:space="preserve">   [原题号 207864]</w:t>
      </w:r>
    </w:p>
    <w:p w14:paraId="5E2ADC46">
      <w:pPr>
        <w:pStyle w:val="169"/>
        <w:keepNext/>
        <w:keepLines/>
        <w:ind w:left="259" w:hanging="259"/>
      </w:pPr>
      <w:r>
        <w:rPr>
          <w:b/>
        </w:rPr>
        <w:t xml:space="preserve">A.  </w:t>
      </w:r>
      <w:r>
        <w:t>气瓶直立</w:t>
      </w:r>
    </w:p>
    <w:p w14:paraId="2FC34C14">
      <w:pPr>
        <w:pStyle w:val="169"/>
        <w:keepNext/>
        <w:keepLines/>
        <w:ind w:left="259" w:hanging="259"/>
      </w:pPr>
      <w:r>
        <w:rPr>
          <w:b/>
        </w:rPr>
        <w:t xml:space="preserve">B.  </w:t>
      </w:r>
      <w:r>
        <w:t>气瓶直立固定</w:t>
      </w:r>
    </w:p>
    <w:p w14:paraId="2FDE1E95">
      <w:pPr>
        <w:pStyle w:val="169"/>
        <w:keepNext/>
        <w:keepLines/>
        <w:ind w:left="259" w:hanging="259"/>
      </w:pPr>
      <w:r>
        <w:rPr>
          <w:b/>
        </w:rPr>
        <w:t xml:space="preserve">C.  </w:t>
      </w:r>
      <w:r>
        <w:t>气瓶平放</w:t>
      </w:r>
    </w:p>
    <w:p w14:paraId="0CBBB1ED">
      <w:pPr>
        <w:pStyle w:val="169"/>
        <w:keepNext/>
        <w:keepLines/>
        <w:ind w:left="259" w:hanging="259"/>
      </w:pPr>
      <w:r>
        <w:rPr>
          <w:b/>
        </w:rPr>
        <w:t xml:space="preserve">D.  </w:t>
      </w:r>
      <w:r>
        <w:t>气瓶平放固定</w:t>
      </w:r>
    </w:p>
    <w:p w14:paraId="3CA5CFC2">
      <w:pPr>
        <w:pStyle w:val="168"/>
        <w:keepLines/>
      </w:pPr>
      <w:r>
        <w:t>标准答案：B</w:t>
      </w:r>
    </w:p>
    <w:p w14:paraId="65AAFA7F">
      <w:pPr>
        <w:pStyle w:val="167"/>
        <w:keepNext/>
        <w:keepLines/>
      </w:pPr>
      <w:r>
        <w:rPr>
          <w:color w:val="972A36"/>
        </w:rPr>
        <w:t xml:space="preserve">0770.  </w:t>
      </w:r>
      <w:r>
        <w:t>【单选题】 易燃化学试剂理想存放温度是多少？允许存放最高室温不得超过多少？</w:t>
      </w:r>
      <w:r>
        <w:rPr>
          <w:b w:val="0"/>
          <w:color w:val="6C7784"/>
          <w:sz w:val="15"/>
        </w:rPr>
        <w:t xml:space="preserve">   [原题号 207863]</w:t>
      </w:r>
    </w:p>
    <w:p w14:paraId="2B9BF7DA">
      <w:pPr>
        <w:pStyle w:val="169"/>
        <w:keepNext/>
        <w:keepLines/>
        <w:ind w:left="259" w:hanging="259"/>
      </w:pPr>
      <w:r>
        <w:rPr>
          <w:b/>
        </w:rPr>
        <w:t xml:space="preserve">A.  </w:t>
      </w:r>
      <w:r>
        <w:t>0～10℃，30℃</w:t>
      </w:r>
    </w:p>
    <w:p w14:paraId="3BDC2246">
      <w:pPr>
        <w:pStyle w:val="169"/>
        <w:keepNext/>
        <w:keepLines/>
        <w:ind w:left="259" w:hanging="259"/>
      </w:pPr>
      <w:r>
        <w:rPr>
          <w:b/>
        </w:rPr>
        <w:t xml:space="preserve">B.  </w:t>
      </w:r>
      <w:r>
        <w:t>-4～4℃；30℃</w:t>
      </w:r>
    </w:p>
    <w:p w14:paraId="6D09A6E3">
      <w:pPr>
        <w:pStyle w:val="169"/>
        <w:keepNext/>
        <w:keepLines/>
        <w:ind w:left="259" w:hanging="259"/>
      </w:pPr>
      <w:r>
        <w:rPr>
          <w:b/>
        </w:rPr>
        <w:t xml:space="preserve">C.  </w:t>
      </w:r>
      <w:r>
        <w:t>？0～5℃，20℃</w:t>
      </w:r>
    </w:p>
    <w:p w14:paraId="59CF10F9">
      <w:pPr>
        <w:pStyle w:val="169"/>
        <w:keepNext/>
        <w:keepLines/>
        <w:ind w:left="259" w:hanging="259"/>
      </w:pPr>
      <w:r>
        <w:rPr>
          <w:b/>
        </w:rPr>
        <w:t xml:space="preserve">D.  </w:t>
      </w:r>
      <w:r>
        <w:t>-4～4℃，40℃</w:t>
      </w:r>
    </w:p>
    <w:p w14:paraId="3EE92D69">
      <w:pPr>
        <w:pStyle w:val="168"/>
        <w:keepLines/>
      </w:pPr>
      <w:r>
        <w:t>标准答案：B</w:t>
      </w:r>
    </w:p>
    <w:p w14:paraId="2F25F651">
      <w:pPr>
        <w:pStyle w:val="167"/>
        <w:keepNext/>
        <w:keepLines/>
      </w:pPr>
      <w:r>
        <w:rPr>
          <w:color w:val="972A36"/>
        </w:rPr>
        <w:t xml:space="preserve">0771.  </w:t>
      </w:r>
      <w:r>
        <w:t>【单选题】 严禁在化验室内存放总量大于（）体积的瓶装易燃液体。</w:t>
      </w:r>
      <w:r>
        <w:rPr>
          <w:b w:val="0"/>
          <w:color w:val="6C7784"/>
          <w:sz w:val="15"/>
        </w:rPr>
        <w:t xml:space="preserve">   [原题号 207862]</w:t>
      </w:r>
    </w:p>
    <w:p w14:paraId="30B40659">
      <w:pPr>
        <w:pStyle w:val="169"/>
        <w:keepNext/>
        <w:keepLines/>
        <w:ind w:left="259" w:hanging="259"/>
      </w:pPr>
      <w:r>
        <w:rPr>
          <w:b/>
        </w:rPr>
        <w:t xml:space="preserve">A.  </w:t>
      </w:r>
      <w:r>
        <w:t>10L</w:t>
      </w:r>
    </w:p>
    <w:p w14:paraId="2D2F93DE">
      <w:pPr>
        <w:pStyle w:val="169"/>
        <w:keepNext/>
        <w:keepLines/>
        <w:ind w:left="259" w:hanging="259"/>
      </w:pPr>
      <w:r>
        <w:rPr>
          <w:b/>
        </w:rPr>
        <w:t xml:space="preserve">B.  </w:t>
      </w:r>
      <w:r>
        <w:t>30L</w:t>
      </w:r>
    </w:p>
    <w:p w14:paraId="74816286">
      <w:pPr>
        <w:pStyle w:val="169"/>
        <w:keepNext/>
        <w:keepLines/>
        <w:ind w:left="259" w:hanging="259"/>
      </w:pPr>
      <w:r>
        <w:rPr>
          <w:b/>
        </w:rPr>
        <w:t xml:space="preserve">C.  </w:t>
      </w:r>
      <w:r>
        <w:t>20L</w:t>
      </w:r>
    </w:p>
    <w:p w14:paraId="589AAF97">
      <w:pPr>
        <w:pStyle w:val="169"/>
        <w:keepNext/>
        <w:keepLines/>
        <w:ind w:left="259" w:hanging="259"/>
      </w:pPr>
      <w:r>
        <w:rPr>
          <w:b/>
        </w:rPr>
        <w:t xml:space="preserve">D.  </w:t>
      </w:r>
      <w:r>
        <w:t>25L</w:t>
      </w:r>
    </w:p>
    <w:p w14:paraId="3AA0F918">
      <w:pPr>
        <w:pStyle w:val="168"/>
        <w:keepLines/>
      </w:pPr>
      <w:r>
        <w:t>标准答案：C</w:t>
      </w:r>
    </w:p>
    <w:p w14:paraId="43996790">
      <w:pPr>
        <w:pStyle w:val="167"/>
        <w:keepNext/>
        <w:keepLines/>
      </w:pPr>
      <w:r>
        <w:rPr>
          <w:color w:val="972A36"/>
        </w:rPr>
        <w:t xml:space="preserve">0772.  </w:t>
      </w:r>
      <w:r>
        <w:t>【单选题】 当油脂等有机物沾污氧气钢瓶时，应立即用（）洗净。</w:t>
      </w:r>
      <w:r>
        <w:rPr>
          <w:b w:val="0"/>
          <w:color w:val="6C7784"/>
          <w:sz w:val="15"/>
        </w:rPr>
        <w:t xml:space="preserve">   [原题号 207860]</w:t>
      </w:r>
    </w:p>
    <w:p w14:paraId="4AF4773B">
      <w:pPr>
        <w:pStyle w:val="169"/>
        <w:keepNext/>
        <w:keepLines/>
        <w:ind w:left="259" w:hanging="259"/>
      </w:pPr>
      <w:r>
        <w:rPr>
          <w:b/>
        </w:rPr>
        <w:t xml:space="preserve">A.  </w:t>
      </w:r>
      <w:r>
        <w:t>乙醇</w:t>
      </w:r>
    </w:p>
    <w:p w14:paraId="0A821524">
      <w:pPr>
        <w:pStyle w:val="169"/>
        <w:keepNext/>
        <w:keepLines/>
        <w:ind w:left="259" w:hanging="259"/>
      </w:pPr>
      <w:r>
        <w:rPr>
          <w:b/>
        </w:rPr>
        <w:t xml:space="preserve">B.  </w:t>
      </w:r>
      <w:r>
        <w:t>四氯化碳</w:t>
      </w:r>
    </w:p>
    <w:p w14:paraId="1AE01AF4">
      <w:pPr>
        <w:pStyle w:val="169"/>
        <w:keepNext/>
        <w:keepLines/>
        <w:ind w:left="259" w:hanging="259"/>
      </w:pPr>
      <w:r>
        <w:rPr>
          <w:b/>
        </w:rPr>
        <w:t xml:space="preserve">C.  </w:t>
      </w:r>
      <w:r>
        <w:t>水</w:t>
      </w:r>
    </w:p>
    <w:p w14:paraId="33A51A8D">
      <w:pPr>
        <w:pStyle w:val="169"/>
        <w:keepNext/>
        <w:keepLines/>
        <w:ind w:left="259" w:hanging="259"/>
      </w:pPr>
      <w:r>
        <w:rPr>
          <w:b/>
        </w:rPr>
        <w:t xml:space="preserve">D.  </w:t>
      </w:r>
      <w:r>
        <w:t>汽油</w:t>
      </w:r>
    </w:p>
    <w:p w14:paraId="557DFE81">
      <w:pPr>
        <w:pStyle w:val="168"/>
        <w:keepLines/>
      </w:pPr>
      <w:r>
        <w:t>标准答案：B</w:t>
      </w:r>
    </w:p>
    <w:p w14:paraId="51940D3B">
      <w:pPr>
        <w:pStyle w:val="167"/>
        <w:keepNext/>
        <w:keepLines/>
      </w:pPr>
      <w:r>
        <w:rPr>
          <w:color w:val="972A36"/>
        </w:rPr>
        <w:t xml:space="preserve">0773.  </w:t>
      </w:r>
      <w:r>
        <w:t>【单选题】 移液时，当有生物污染性物质溅出，为防止扩散应（）。</w:t>
      </w:r>
      <w:r>
        <w:rPr>
          <w:b w:val="0"/>
          <w:color w:val="6C7784"/>
          <w:sz w:val="15"/>
        </w:rPr>
        <w:t xml:space="preserve">   [原题号 207858]</w:t>
      </w:r>
    </w:p>
    <w:p w14:paraId="31B9EA21">
      <w:pPr>
        <w:pStyle w:val="169"/>
        <w:keepNext/>
        <w:keepLines/>
        <w:ind w:left="259" w:hanging="259"/>
      </w:pPr>
      <w:r>
        <w:rPr>
          <w:b/>
        </w:rPr>
        <w:t xml:space="preserve">A.  </w:t>
      </w:r>
      <w:r>
        <w:t>立即用浸过消毒剂的布或纸处理，然后将被污染的容器进行高压消毒</w:t>
      </w:r>
    </w:p>
    <w:p w14:paraId="48E1A76A">
      <w:pPr>
        <w:pStyle w:val="169"/>
        <w:keepNext/>
        <w:keepLines/>
        <w:ind w:left="259" w:hanging="259"/>
      </w:pPr>
      <w:r>
        <w:rPr>
          <w:b/>
        </w:rPr>
        <w:t xml:space="preserve">B.  </w:t>
      </w:r>
      <w:r>
        <w:t>立即用布或纸处理</w:t>
      </w:r>
    </w:p>
    <w:p w14:paraId="74130D77">
      <w:pPr>
        <w:pStyle w:val="169"/>
        <w:keepNext/>
        <w:keepLines/>
        <w:ind w:left="259" w:hanging="259"/>
      </w:pPr>
      <w:r>
        <w:rPr>
          <w:b/>
        </w:rPr>
        <w:t xml:space="preserve">C.  </w:t>
      </w:r>
      <w:r>
        <w:t>立即采用高压消毒</w:t>
      </w:r>
    </w:p>
    <w:p w14:paraId="635A0CD5">
      <w:pPr>
        <w:pStyle w:val="168"/>
        <w:keepLines/>
      </w:pPr>
      <w:r>
        <w:t>标准答案：A</w:t>
      </w:r>
    </w:p>
    <w:p w14:paraId="0206A6A7">
      <w:pPr>
        <w:pStyle w:val="167"/>
        <w:keepNext/>
        <w:keepLines/>
      </w:pPr>
      <w:r>
        <w:rPr>
          <w:color w:val="972A36"/>
        </w:rPr>
        <w:t xml:space="preserve">0774.  </w:t>
      </w:r>
      <w:r>
        <w:t>【单选题】 塑料、有机玻璃制品的加热温度不能超过（）。</w:t>
      </w:r>
      <w:r>
        <w:rPr>
          <w:b w:val="0"/>
          <w:color w:val="6C7784"/>
          <w:sz w:val="15"/>
        </w:rPr>
        <w:t xml:space="preserve">   [原题号 207853]</w:t>
      </w:r>
    </w:p>
    <w:p w14:paraId="7B08F7FE">
      <w:pPr>
        <w:pStyle w:val="169"/>
        <w:keepNext/>
        <w:keepLines/>
        <w:ind w:left="259" w:hanging="259"/>
      </w:pPr>
      <w:r>
        <w:rPr>
          <w:b/>
        </w:rPr>
        <w:t xml:space="preserve">A.  </w:t>
      </w:r>
      <w:r>
        <w:t>40℃</w:t>
      </w:r>
    </w:p>
    <w:p w14:paraId="1664DE59">
      <w:pPr>
        <w:pStyle w:val="169"/>
        <w:keepNext/>
        <w:keepLines/>
        <w:ind w:left="259" w:hanging="259"/>
      </w:pPr>
      <w:r>
        <w:rPr>
          <w:b/>
        </w:rPr>
        <w:t xml:space="preserve">B.  </w:t>
      </w:r>
      <w:r>
        <w:t>60℃</w:t>
      </w:r>
    </w:p>
    <w:p w14:paraId="25B04DEF">
      <w:pPr>
        <w:pStyle w:val="169"/>
        <w:keepNext/>
        <w:keepLines/>
        <w:ind w:left="259" w:hanging="259"/>
      </w:pPr>
      <w:r>
        <w:rPr>
          <w:b/>
        </w:rPr>
        <w:t xml:space="preserve">C.  </w:t>
      </w:r>
      <w:r>
        <w:t>80℃</w:t>
      </w:r>
    </w:p>
    <w:p w14:paraId="04711300">
      <w:pPr>
        <w:pStyle w:val="168"/>
        <w:keepLines/>
      </w:pPr>
      <w:r>
        <w:t>标准答案：B</w:t>
      </w:r>
    </w:p>
    <w:p w14:paraId="3E32CF30">
      <w:pPr>
        <w:pStyle w:val="167"/>
        <w:keepNext/>
        <w:keepLines/>
      </w:pPr>
      <w:r>
        <w:rPr>
          <w:color w:val="972A36"/>
        </w:rPr>
        <w:t xml:space="preserve">0775.  </w:t>
      </w:r>
      <w:r>
        <w:t>【单选题】 普通玻璃制品的加热温度不能超过（）。</w:t>
      </w:r>
      <w:r>
        <w:rPr>
          <w:b w:val="0"/>
          <w:color w:val="6C7784"/>
          <w:sz w:val="15"/>
        </w:rPr>
        <w:t xml:space="preserve">   [原题号 207850]</w:t>
      </w:r>
    </w:p>
    <w:p w14:paraId="22A2600E">
      <w:pPr>
        <w:pStyle w:val="169"/>
        <w:keepNext/>
        <w:keepLines/>
        <w:ind w:left="259" w:hanging="259"/>
      </w:pPr>
      <w:r>
        <w:rPr>
          <w:b/>
        </w:rPr>
        <w:t xml:space="preserve">A.  </w:t>
      </w:r>
      <w:r>
        <w:t>180℃</w:t>
      </w:r>
    </w:p>
    <w:p w14:paraId="199767CA">
      <w:pPr>
        <w:pStyle w:val="169"/>
        <w:keepNext/>
        <w:keepLines/>
        <w:ind w:left="259" w:hanging="259"/>
      </w:pPr>
      <w:r>
        <w:rPr>
          <w:b/>
        </w:rPr>
        <w:t xml:space="preserve">B.  </w:t>
      </w:r>
      <w:r>
        <w:t>250℃</w:t>
      </w:r>
    </w:p>
    <w:p w14:paraId="2DD38F27">
      <w:pPr>
        <w:pStyle w:val="169"/>
        <w:keepNext/>
        <w:keepLines/>
        <w:ind w:left="259" w:hanging="259"/>
      </w:pPr>
      <w:r>
        <w:rPr>
          <w:b/>
        </w:rPr>
        <w:t xml:space="preserve">C.  </w:t>
      </w:r>
      <w:r>
        <w:t>140℃</w:t>
      </w:r>
    </w:p>
    <w:p w14:paraId="290260DC">
      <w:pPr>
        <w:pStyle w:val="168"/>
        <w:keepLines/>
      </w:pPr>
      <w:r>
        <w:t>标准答案：A</w:t>
      </w:r>
    </w:p>
    <w:p w14:paraId="51BEFA24">
      <w:pPr>
        <w:pStyle w:val="167"/>
        <w:keepNext/>
        <w:keepLines/>
      </w:pPr>
      <w:r>
        <w:rPr>
          <w:color w:val="972A36"/>
        </w:rPr>
        <w:t xml:space="preserve">0776.  </w:t>
      </w:r>
      <w:r>
        <w:t>【单选题】 在普通冰箱中不可以存放（）。</w:t>
      </w:r>
      <w:r>
        <w:rPr>
          <w:b w:val="0"/>
          <w:color w:val="6C7784"/>
          <w:sz w:val="15"/>
        </w:rPr>
        <w:t xml:space="preserve">   [原题号 207849]</w:t>
      </w:r>
    </w:p>
    <w:p w14:paraId="22B72CE8">
      <w:pPr>
        <w:pStyle w:val="169"/>
        <w:keepNext/>
        <w:keepLines/>
        <w:ind w:left="259" w:hanging="259"/>
      </w:pPr>
      <w:r>
        <w:rPr>
          <w:b/>
        </w:rPr>
        <w:t xml:space="preserve">A.  </w:t>
      </w:r>
      <w:r>
        <w:t>普通化学试剂</w:t>
      </w:r>
    </w:p>
    <w:p w14:paraId="7FB4D3D4">
      <w:pPr>
        <w:pStyle w:val="169"/>
        <w:keepNext/>
        <w:keepLines/>
        <w:ind w:left="259" w:hanging="259"/>
      </w:pPr>
      <w:r>
        <w:rPr>
          <w:b/>
        </w:rPr>
        <w:t xml:space="preserve">B.  </w:t>
      </w:r>
      <w:r>
        <w:t>酶溶液</w:t>
      </w:r>
    </w:p>
    <w:p w14:paraId="3C388F9E">
      <w:pPr>
        <w:pStyle w:val="169"/>
        <w:keepNext/>
        <w:keepLines/>
        <w:ind w:left="259" w:hanging="259"/>
      </w:pPr>
      <w:r>
        <w:rPr>
          <w:b/>
        </w:rPr>
        <w:t xml:space="preserve">C.  </w:t>
      </w:r>
      <w:r>
        <w:t>菌体</w:t>
      </w:r>
    </w:p>
    <w:p w14:paraId="72D74664">
      <w:pPr>
        <w:pStyle w:val="169"/>
        <w:keepNext/>
        <w:keepLines/>
        <w:ind w:left="259" w:hanging="259"/>
      </w:pPr>
      <w:r>
        <w:rPr>
          <w:b/>
        </w:rPr>
        <w:t xml:space="preserve">D.  </w:t>
      </w:r>
      <w:r>
        <w:t>有机溶剂</w:t>
      </w:r>
    </w:p>
    <w:p w14:paraId="4E907AC2">
      <w:pPr>
        <w:pStyle w:val="168"/>
        <w:keepLines/>
      </w:pPr>
      <w:r>
        <w:t>标准答案：D</w:t>
      </w:r>
    </w:p>
    <w:p w14:paraId="184A566F">
      <w:pPr>
        <w:pStyle w:val="167"/>
        <w:keepNext/>
        <w:keepLines/>
      </w:pPr>
      <w:r>
        <w:rPr>
          <w:color w:val="972A36"/>
        </w:rPr>
        <w:t xml:space="preserve">0777.  </w:t>
      </w:r>
      <w:r>
        <w:t>【单选题】 下列描述中，能够简单辨认有味的化学药品的是（）。</w:t>
      </w:r>
      <w:r>
        <w:rPr>
          <w:b w:val="0"/>
          <w:color w:val="6C7784"/>
          <w:sz w:val="15"/>
        </w:rPr>
        <w:t xml:space="preserve">   [原题号 207848]</w:t>
      </w:r>
    </w:p>
    <w:p w14:paraId="5D214ED7">
      <w:pPr>
        <w:pStyle w:val="169"/>
        <w:keepNext/>
        <w:keepLines/>
        <w:ind w:left="259" w:hanging="259"/>
      </w:pPr>
      <w:r>
        <w:rPr>
          <w:b/>
        </w:rPr>
        <w:t xml:space="preserve">A.  </w:t>
      </w:r>
      <w:r>
        <w:t>用鼻子对着瓶口去辨认气味</w:t>
      </w:r>
    </w:p>
    <w:p w14:paraId="3213BE39">
      <w:pPr>
        <w:pStyle w:val="169"/>
        <w:keepNext/>
        <w:keepLines/>
        <w:ind w:left="259" w:hanging="259"/>
      </w:pPr>
      <w:r>
        <w:rPr>
          <w:b/>
        </w:rPr>
        <w:t xml:space="preserve">B.  </w:t>
      </w:r>
      <w:r>
        <w:t>用舌头品尝试剂</w:t>
      </w:r>
    </w:p>
    <w:p w14:paraId="6A74AE47">
      <w:pPr>
        <w:pStyle w:val="169"/>
        <w:keepNext/>
        <w:keepLines/>
        <w:ind w:left="259" w:hanging="259"/>
      </w:pPr>
      <w:r>
        <w:rPr>
          <w:b/>
        </w:rPr>
        <w:t xml:space="preserve">C.  </w:t>
      </w:r>
      <w:r>
        <w:t>将瓶口远离鼻子，用手在瓶口上方扇动，稍闻其味即可</w:t>
      </w:r>
    </w:p>
    <w:p w14:paraId="266CBFB3">
      <w:pPr>
        <w:pStyle w:val="168"/>
        <w:keepLines/>
      </w:pPr>
      <w:r>
        <w:t>标准答案：C</w:t>
      </w:r>
    </w:p>
    <w:p w14:paraId="6EC244E8">
      <w:pPr>
        <w:pStyle w:val="167"/>
        <w:keepNext/>
        <w:keepLines/>
      </w:pPr>
      <w:r>
        <w:rPr>
          <w:color w:val="972A36"/>
        </w:rPr>
        <w:t xml:space="preserve">0778.  </w:t>
      </w:r>
      <w:r>
        <w:t>【单选题】 下列不可以放入105℃干燥箱干燥的是（）。</w:t>
      </w:r>
      <w:r>
        <w:rPr>
          <w:b w:val="0"/>
          <w:color w:val="6C7784"/>
          <w:sz w:val="15"/>
        </w:rPr>
        <w:t xml:space="preserve">   [原题号 207845]</w:t>
      </w:r>
    </w:p>
    <w:p w14:paraId="42437B92">
      <w:pPr>
        <w:pStyle w:val="169"/>
        <w:keepNext/>
        <w:keepLines/>
        <w:ind w:left="259" w:hanging="259"/>
      </w:pPr>
      <w:r>
        <w:rPr>
          <w:b/>
        </w:rPr>
        <w:t xml:space="preserve">A.  </w:t>
      </w:r>
      <w:r>
        <w:t>烧杯</w:t>
      </w:r>
    </w:p>
    <w:p w14:paraId="312F420D">
      <w:pPr>
        <w:pStyle w:val="169"/>
        <w:keepNext/>
        <w:keepLines/>
        <w:ind w:left="259" w:hanging="259"/>
      </w:pPr>
      <w:r>
        <w:rPr>
          <w:b/>
        </w:rPr>
        <w:t xml:space="preserve">B.  </w:t>
      </w:r>
      <w:r>
        <w:t>锥形瓶</w:t>
      </w:r>
    </w:p>
    <w:p w14:paraId="2A2B4F83">
      <w:pPr>
        <w:pStyle w:val="169"/>
        <w:keepNext/>
        <w:keepLines/>
        <w:ind w:left="259" w:hanging="259"/>
      </w:pPr>
      <w:r>
        <w:rPr>
          <w:b/>
        </w:rPr>
        <w:t xml:space="preserve">C.  </w:t>
      </w:r>
      <w:r>
        <w:t>量筒</w:t>
      </w:r>
    </w:p>
    <w:p w14:paraId="6C63957C">
      <w:pPr>
        <w:pStyle w:val="169"/>
        <w:keepNext/>
        <w:keepLines/>
        <w:ind w:left="259" w:hanging="259"/>
      </w:pPr>
      <w:r>
        <w:rPr>
          <w:b/>
        </w:rPr>
        <w:t xml:space="preserve">D.  </w:t>
      </w:r>
      <w:r>
        <w:t>培养皿</w:t>
      </w:r>
    </w:p>
    <w:p w14:paraId="4A1CD67B">
      <w:pPr>
        <w:pStyle w:val="168"/>
        <w:keepLines/>
      </w:pPr>
      <w:r>
        <w:t>标准答案：C</w:t>
      </w:r>
    </w:p>
    <w:p w14:paraId="3B2A1AFA">
      <w:pPr>
        <w:pStyle w:val="167"/>
        <w:keepNext/>
        <w:keepLines/>
      </w:pPr>
      <w:r>
        <w:rPr>
          <w:color w:val="972A36"/>
        </w:rPr>
        <w:t xml:space="preserve">0779.  </w:t>
      </w:r>
      <w:r>
        <w:t>【单选题】 对于洁净室的工作服是帽子、衣服、裤子和袜套分开的，正确的穿着是（）。</w:t>
      </w:r>
      <w:r>
        <w:rPr>
          <w:b w:val="0"/>
          <w:color w:val="6C7784"/>
          <w:sz w:val="15"/>
        </w:rPr>
        <w:t xml:space="preserve">   [原题号 207837]</w:t>
      </w:r>
    </w:p>
    <w:p w14:paraId="02F46F28">
      <w:pPr>
        <w:pStyle w:val="169"/>
        <w:keepNext/>
        <w:keepLines/>
        <w:ind w:left="259" w:hanging="259"/>
      </w:pPr>
      <w:r>
        <w:rPr>
          <w:b/>
        </w:rPr>
        <w:t xml:space="preserve">A.  </w:t>
      </w:r>
      <w:r>
        <w:t>帽子的披肩在衣服领子外面、衣服下摆在裤子外面、裤腿在袜套外面</w:t>
      </w:r>
    </w:p>
    <w:p w14:paraId="5D4721D3">
      <w:pPr>
        <w:pStyle w:val="169"/>
        <w:keepNext/>
        <w:keepLines/>
        <w:ind w:left="259" w:hanging="259"/>
      </w:pPr>
      <w:r>
        <w:rPr>
          <w:b/>
        </w:rPr>
        <w:t xml:space="preserve">B.  </w:t>
      </w:r>
      <w:r>
        <w:t>帽子的披肩在衣服领子里面、衣服下摆在裤子里面、裤腿在袜套里面</w:t>
      </w:r>
    </w:p>
    <w:p w14:paraId="7941EEDD">
      <w:pPr>
        <w:pStyle w:val="169"/>
        <w:keepNext/>
        <w:keepLines/>
        <w:ind w:left="259" w:hanging="259"/>
      </w:pPr>
      <w:r>
        <w:rPr>
          <w:b/>
        </w:rPr>
        <w:t xml:space="preserve">C.  </w:t>
      </w:r>
      <w:r>
        <w:t>帽子的披肩在衣服领子外面、衣服下摆在裤子里面、裤腿在袜套外面</w:t>
      </w:r>
    </w:p>
    <w:p w14:paraId="50273CC2">
      <w:pPr>
        <w:pStyle w:val="169"/>
        <w:keepNext/>
        <w:keepLines/>
        <w:ind w:left="259" w:hanging="259"/>
      </w:pPr>
      <w:r>
        <w:rPr>
          <w:b/>
        </w:rPr>
        <w:t xml:space="preserve">D.  </w:t>
      </w:r>
      <w:r>
        <w:t>帽子的披肩在衣服领子里面、衣服下摆在裤子外面、裤腿在袜套里面</w:t>
      </w:r>
    </w:p>
    <w:p w14:paraId="666EB33B">
      <w:pPr>
        <w:pStyle w:val="168"/>
        <w:keepLines/>
      </w:pPr>
      <w:r>
        <w:t>标准答案：B</w:t>
      </w:r>
    </w:p>
    <w:p w14:paraId="3BED6889">
      <w:pPr>
        <w:pStyle w:val="167"/>
        <w:keepNext/>
        <w:keepLines/>
      </w:pPr>
      <w:r>
        <w:rPr>
          <w:color w:val="972A36"/>
        </w:rPr>
        <w:t xml:space="preserve">0780.  </w:t>
      </w:r>
      <w:r>
        <w:t>【单选题】 关于氢氟酸的下列描述错误的是（）。</w:t>
      </w:r>
      <w:r>
        <w:rPr>
          <w:b w:val="0"/>
          <w:color w:val="6C7784"/>
          <w:sz w:val="15"/>
        </w:rPr>
        <w:t xml:space="preserve">   [原题号 207833]</w:t>
      </w:r>
    </w:p>
    <w:p w14:paraId="5E438242">
      <w:pPr>
        <w:pStyle w:val="169"/>
        <w:keepNext/>
        <w:keepLines/>
        <w:ind w:left="259" w:hanging="259"/>
      </w:pPr>
      <w:r>
        <w:rPr>
          <w:b/>
        </w:rPr>
        <w:t xml:space="preserve">A.  </w:t>
      </w:r>
      <w:r>
        <w:t>氢氟酸有强烈的腐蚀性和危害性，皮肤接触氢氟酸后可出现疼痛及灼伤，随时间疼痛渐剧，皮肤下组织被破坏，这种破坏会传播到骨骼；稀的氢氟酸危害性很低，不会产生严重烧伤</w:t>
      </w:r>
    </w:p>
    <w:p w14:paraId="184D29DE">
      <w:pPr>
        <w:pStyle w:val="169"/>
        <w:keepNext/>
        <w:keepLines/>
        <w:ind w:left="259" w:hanging="259"/>
      </w:pPr>
      <w:r>
        <w:rPr>
          <w:b/>
        </w:rPr>
        <w:t xml:space="preserve">B.  </w:t>
      </w:r>
      <w:r>
        <w:t>氢氟酸蒸气溶于眼球内的液体中会对人的视力造成永久损害</w:t>
      </w:r>
    </w:p>
    <w:p w14:paraId="4957821A">
      <w:pPr>
        <w:pStyle w:val="169"/>
        <w:keepNext/>
        <w:keepLines/>
        <w:ind w:left="259" w:hanging="259"/>
      </w:pPr>
      <w:r>
        <w:rPr>
          <w:b/>
        </w:rPr>
        <w:t xml:space="preserve">C.  </w:t>
      </w:r>
      <w:r>
        <w:t>使用氢氟酸一定要戴防护手套，工作中注意不要接触氢氟酸蒸汽</w:t>
      </w:r>
    </w:p>
    <w:p w14:paraId="50059709">
      <w:pPr>
        <w:pStyle w:val="169"/>
        <w:keepNext/>
        <w:keepLines/>
        <w:ind w:left="259" w:hanging="259"/>
      </w:pPr>
      <w:r>
        <w:rPr>
          <w:b/>
        </w:rPr>
        <w:t xml:space="preserve">D.  </w:t>
      </w:r>
      <w:r>
        <w:t>工作结束后要注意用水冲洗手套、器皿等，不能有任何残余留下</w:t>
      </w:r>
    </w:p>
    <w:p w14:paraId="0B3AB082">
      <w:pPr>
        <w:pStyle w:val="168"/>
        <w:keepLines/>
      </w:pPr>
      <w:r>
        <w:t>标准答案：A</w:t>
      </w:r>
    </w:p>
    <w:p w14:paraId="5CC26151">
      <w:pPr>
        <w:pStyle w:val="167"/>
        <w:keepNext/>
        <w:keepLines/>
      </w:pPr>
      <w:r>
        <w:rPr>
          <w:color w:val="972A36"/>
        </w:rPr>
        <w:t xml:space="preserve">0781.  </w:t>
      </w:r>
      <w:r>
        <w:t>【单选题】 下列物质贮存于空气中易发生爆炸的是（）。</w:t>
      </w:r>
      <w:r>
        <w:rPr>
          <w:b w:val="0"/>
          <w:color w:val="6C7784"/>
          <w:sz w:val="15"/>
        </w:rPr>
        <w:t xml:space="preserve">   [原题号 207829]</w:t>
      </w:r>
    </w:p>
    <w:p w14:paraId="06D91488">
      <w:pPr>
        <w:pStyle w:val="169"/>
        <w:keepNext/>
        <w:keepLines/>
        <w:ind w:left="259" w:hanging="259"/>
      </w:pPr>
      <w:r>
        <w:rPr>
          <w:b/>
        </w:rPr>
        <w:t xml:space="preserve">A.  </w:t>
      </w:r>
      <w:r>
        <w:t>苯乙烯</w:t>
      </w:r>
    </w:p>
    <w:p w14:paraId="20EAB199">
      <w:pPr>
        <w:pStyle w:val="169"/>
        <w:keepNext/>
        <w:keepLines/>
        <w:ind w:left="259" w:hanging="259"/>
      </w:pPr>
      <w:r>
        <w:rPr>
          <w:b/>
        </w:rPr>
        <w:t xml:space="preserve">B.  </w:t>
      </w:r>
      <w:r>
        <w:t>对二甲苯</w:t>
      </w:r>
    </w:p>
    <w:p w14:paraId="5C6DF3EF">
      <w:pPr>
        <w:pStyle w:val="169"/>
        <w:keepNext/>
        <w:keepLines/>
        <w:ind w:left="259" w:hanging="259"/>
      </w:pPr>
      <w:r>
        <w:rPr>
          <w:b/>
        </w:rPr>
        <w:t xml:space="preserve">C.  </w:t>
      </w:r>
      <w:r>
        <w:t>苯</w:t>
      </w:r>
    </w:p>
    <w:p w14:paraId="3846866F">
      <w:pPr>
        <w:pStyle w:val="169"/>
        <w:keepNext/>
        <w:keepLines/>
        <w:ind w:left="259" w:hanging="259"/>
      </w:pPr>
      <w:r>
        <w:rPr>
          <w:b/>
        </w:rPr>
        <w:t xml:space="preserve">D.  </w:t>
      </w:r>
      <w:r>
        <w:t>甲苯</w:t>
      </w:r>
    </w:p>
    <w:p w14:paraId="45D1D597">
      <w:pPr>
        <w:pStyle w:val="168"/>
        <w:keepLines/>
      </w:pPr>
      <w:r>
        <w:t>标准答案：A</w:t>
      </w:r>
    </w:p>
    <w:p w14:paraId="31039060">
      <w:pPr>
        <w:pStyle w:val="167"/>
        <w:keepNext/>
        <w:keepLines/>
      </w:pPr>
      <w:r>
        <w:rPr>
          <w:color w:val="972A36"/>
        </w:rPr>
        <w:t xml:space="preserve">0782.  </w:t>
      </w:r>
      <w:r>
        <w:t>【单选题】 下列实验室操作及安全的叙述正确的是（）。</w:t>
      </w:r>
      <w:r>
        <w:rPr>
          <w:b w:val="0"/>
          <w:color w:val="6C7784"/>
          <w:sz w:val="15"/>
        </w:rPr>
        <w:t xml:space="preserve">   [原题号 207823]</w:t>
      </w:r>
    </w:p>
    <w:p w14:paraId="053094F5">
      <w:pPr>
        <w:pStyle w:val="169"/>
        <w:keepNext/>
        <w:keepLines/>
        <w:ind w:left="259" w:hanging="259"/>
      </w:pPr>
      <w:r>
        <w:rPr>
          <w:b/>
        </w:rPr>
        <w:t xml:space="preserve">A.  </w:t>
      </w:r>
      <w:r>
        <w:t>嗅闻气体的气味时，应将鼻子和容器保持20公分以上的距离，并且不可用手挥引其气体</w:t>
      </w:r>
    </w:p>
    <w:p w14:paraId="367BE17C">
      <w:pPr>
        <w:pStyle w:val="169"/>
        <w:keepNext/>
        <w:keepLines/>
        <w:ind w:left="259" w:hanging="259"/>
      </w:pPr>
      <w:r>
        <w:rPr>
          <w:b/>
        </w:rPr>
        <w:t xml:space="preserve">B.  </w:t>
      </w:r>
      <w:r>
        <w:t>当强碱溶液溅出时，可先用大量的水稀释后再处理</w:t>
      </w:r>
    </w:p>
    <w:p w14:paraId="70D2A8A8">
      <w:pPr>
        <w:pStyle w:val="169"/>
        <w:keepNext/>
        <w:keepLines/>
        <w:ind w:left="259" w:hanging="259"/>
      </w:pPr>
      <w:r>
        <w:rPr>
          <w:b/>
        </w:rPr>
        <w:t xml:space="preserve">C.  </w:t>
      </w:r>
      <w:r>
        <w:t>温度计破碎流出的汞，宜洒上盐酸使反应为氯化汞后再弃之</w:t>
      </w:r>
    </w:p>
    <w:p w14:paraId="61B77A62">
      <w:pPr>
        <w:pStyle w:val="169"/>
        <w:keepNext/>
        <w:keepLines/>
        <w:ind w:left="259" w:hanging="259"/>
      </w:pPr>
      <w:r>
        <w:rPr>
          <w:b/>
        </w:rPr>
        <w:t xml:space="preserve">D.  </w:t>
      </w:r>
      <w:r>
        <w:t>实验后所取用剩余的药品应小心倒回原容器，以免浪费</w:t>
      </w:r>
    </w:p>
    <w:p w14:paraId="1DFD98AF">
      <w:pPr>
        <w:pStyle w:val="168"/>
        <w:keepLines/>
      </w:pPr>
      <w:r>
        <w:t>标准答案：B</w:t>
      </w:r>
    </w:p>
    <w:p w14:paraId="7B3F0539">
      <w:pPr>
        <w:pStyle w:val="167"/>
        <w:keepNext/>
        <w:keepLines/>
      </w:pPr>
      <w:r>
        <w:rPr>
          <w:color w:val="972A36"/>
        </w:rPr>
        <w:t xml:space="preserve">0783.  </w:t>
      </w:r>
      <w:r>
        <w:t>【单选题】 为了防止在开启或关闭玻璃容器时发生危险，下列瓶塞中不适宜作为盛放具有爆炸危险性物质的玻璃容器的瓶塞的是（）。</w:t>
      </w:r>
      <w:r>
        <w:rPr>
          <w:b w:val="0"/>
          <w:color w:val="6C7784"/>
          <w:sz w:val="15"/>
        </w:rPr>
        <w:t xml:space="preserve">   [原题号 207822]</w:t>
      </w:r>
    </w:p>
    <w:p w14:paraId="2DCD0BEE">
      <w:pPr>
        <w:pStyle w:val="169"/>
        <w:keepNext/>
        <w:keepLines/>
        <w:ind w:left="259" w:hanging="259"/>
      </w:pPr>
      <w:r>
        <w:rPr>
          <w:b/>
        </w:rPr>
        <w:t xml:space="preserve">A.  </w:t>
      </w:r>
      <w:r>
        <w:t>软木塞</w:t>
      </w:r>
    </w:p>
    <w:p w14:paraId="58BE76A4">
      <w:pPr>
        <w:pStyle w:val="169"/>
        <w:keepNext/>
        <w:keepLines/>
        <w:ind w:left="259" w:hanging="259"/>
      </w:pPr>
      <w:r>
        <w:rPr>
          <w:b/>
        </w:rPr>
        <w:t xml:space="preserve">B.  </w:t>
      </w:r>
      <w:r>
        <w:t>磨口玻璃塞</w:t>
      </w:r>
    </w:p>
    <w:p w14:paraId="3F51FCA9">
      <w:pPr>
        <w:pStyle w:val="169"/>
        <w:keepNext/>
        <w:keepLines/>
        <w:ind w:left="259" w:hanging="259"/>
      </w:pPr>
      <w:r>
        <w:rPr>
          <w:b/>
        </w:rPr>
        <w:t xml:space="preserve">C.  </w:t>
      </w:r>
      <w:r>
        <w:t>胶皮塞</w:t>
      </w:r>
    </w:p>
    <w:p w14:paraId="7EC31228">
      <w:pPr>
        <w:pStyle w:val="169"/>
        <w:keepNext/>
        <w:keepLines/>
        <w:ind w:left="259" w:hanging="259"/>
      </w:pPr>
      <w:r>
        <w:rPr>
          <w:b/>
        </w:rPr>
        <w:t xml:space="preserve">D.  </w:t>
      </w:r>
      <w:r>
        <w:t>橡胶塞</w:t>
      </w:r>
    </w:p>
    <w:p w14:paraId="22344FD4">
      <w:pPr>
        <w:pStyle w:val="168"/>
        <w:keepLines/>
      </w:pPr>
      <w:r>
        <w:t>标准答案：B</w:t>
      </w:r>
    </w:p>
    <w:p w14:paraId="34567CE1">
      <w:pPr>
        <w:pStyle w:val="167"/>
        <w:keepNext/>
        <w:keepLines/>
      </w:pPr>
      <w:r>
        <w:rPr>
          <w:color w:val="972A36"/>
        </w:rPr>
        <w:t xml:space="preserve">0784.  </w:t>
      </w:r>
      <w:r>
        <w:t>【单选题】 加热、回流易燃液体，为防止暴沸、喷溅，蒸馏中途（）。</w:t>
      </w:r>
      <w:r>
        <w:rPr>
          <w:b w:val="0"/>
          <w:color w:val="6C7784"/>
          <w:sz w:val="15"/>
        </w:rPr>
        <w:t xml:space="preserve">   [原题号 207817]</w:t>
      </w:r>
    </w:p>
    <w:p w14:paraId="0946DB98">
      <w:pPr>
        <w:pStyle w:val="169"/>
        <w:keepNext/>
        <w:keepLines/>
        <w:ind w:left="259" w:hanging="259"/>
      </w:pPr>
      <w:r>
        <w:rPr>
          <w:b/>
        </w:rPr>
        <w:t xml:space="preserve">A.  </w:t>
      </w:r>
      <w:r>
        <w:t>应添加适量沸石</w:t>
      </w:r>
    </w:p>
    <w:p w14:paraId="335EFDEE">
      <w:pPr>
        <w:pStyle w:val="169"/>
        <w:keepNext/>
        <w:keepLines/>
        <w:ind w:left="259" w:hanging="259"/>
      </w:pPr>
      <w:r>
        <w:rPr>
          <w:b/>
        </w:rPr>
        <w:t xml:space="preserve">B.  </w:t>
      </w:r>
      <w:r>
        <w:t>不能添加沸石</w:t>
      </w:r>
    </w:p>
    <w:p w14:paraId="3535CC4B">
      <w:pPr>
        <w:pStyle w:val="168"/>
        <w:keepLines/>
      </w:pPr>
      <w:r>
        <w:t>标准答案：B</w:t>
      </w:r>
    </w:p>
    <w:p w14:paraId="615B09C1">
      <w:pPr>
        <w:pStyle w:val="167"/>
        <w:keepNext/>
        <w:keepLines/>
      </w:pPr>
      <w:r>
        <w:rPr>
          <w:color w:val="972A36"/>
        </w:rPr>
        <w:t xml:space="preserve">0785.  </w:t>
      </w:r>
      <w:r>
        <w:t>【单选题】 CO呈（）。</w:t>
      </w:r>
      <w:r>
        <w:rPr>
          <w:b w:val="0"/>
          <w:color w:val="6C7784"/>
          <w:sz w:val="15"/>
        </w:rPr>
        <w:t xml:space="preserve">   [原题号 207815]</w:t>
      </w:r>
    </w:p>
    <w:p w14:paraId="6DD20C49">
      <w:pPr>
        <w:pStyle w:val="169"/>
        <w:keepNext/>
        <w:keepLines/>
        <w:ind w:left="259" w:hanging="259"/>
      </w:pPr>
      <w:r>
        <w:rPr>
          <w:b/>
        </w:rPr>
        <w:t xml:space="preserve">A.  </w:t>
      </w:r>
      <w:r>
        <w:t>酸味</w:t>
      </w:r>
    </w:p>
    <w:p w14:paraId="29BA08D3">
      <w:pPr>
        <w:pStyle w:val="169"/>
        <w:keepNext/>
        <w:keepLines/>
        <w:ind w:left="259" w:hanging="259"/>
      </w:pPr>
      <w:r>
        <w:rPr>
          <w:b/>
        </w:rPr>
        <w:t xml:space="preserve">B.  </w:t>
      </w:r>
      <w:r>
        <w:t>烂苹果味</w:t>
      </w:r>
    </w:p>
    <w:p w14:paraId="50521B64">
      <w:pPr>
        <w:pStyle w:val="169"/>
        <w:keepNext/>
        <w:keepLines/>
        <w:ind w:left="259" w:hanging="259"/>
      </w:pPr>
      <w:r>
        <w:rPr>
          <w:b/>
        </w:rPr>
        <w:t xml:space="preserve">C.  </w:t>
      </w:r>
      <w:r>
        <w:t>无味</w:t>
      </w:r>
    </w:p>
    <w:p w14:paraId="3373A74B">
      <w:pPr>
        <w:pStyle w:val="168"/>
        <w:keepLines/>
      </w:pPr>
      <w:r>
        <w:t>标准答案：C</w:t>
      </w:r>
    </w:p>
    <w:p w14:paraId="7CAE0721">
      <w:pPr>
        <w:pStyle w:val="167"/>
        <w:keepNext/>
        <w:keepLines/>
      </w:pPr>
      <w:r>
        <w:rPr>
          <w:color w:val="972A36"/>
        </w:rPr>
        <w:t xml:space="preserve">0786.  </w:t>
      </w:r>
      <w:r>
        <w:t>【单选题】 氯仿的毒性级别是（）。</w:t>
      </w:r>
      <w:r>
        <w:rPr>
          <w:b w:val="0"/>
          <w:color w:val="6C7784"/>
          <w:sz w:val="15"/>
        </w:rPr>
        <w:t xml:space="preserve">   [原题号 207814]</w:t>
      </w:r>
    </w:p>
    <w:p w14:paraId="6A9869EE">
      <w:pPr>
        <w:pStyle w:val="169"/>
        <w:keepNext/>
        <w:keepLines/>
        <w:ind w:left="259" w:hanging="259"/>
      </w:pPr>
      <w:r>
        <w:rPr>
          <w:b/>
        </w:rPr>
        <w:t xml:space="preserve">A.  </w:t>
      </w:r>
      <w:r>
        <w:t>剧毒</w:t>
      </w:r>
    </w:p>
    <w:p w14:paraId="62EF3E15">
      <w:pPr>
        <w:pStyle w:val="169"/>
        <w:keepNext/>
        <w:keepLines/>
        <w:ind w:left="259" w:hanging="259"/>
      </w:pPr>
      <w:r>
        <w:rPr>
          <w:b/>
        </w:rPr>
        <w:t xml:space="preserve">B.  </w:t>
      </w:r>
      <w:r>
        <w:t>高毒</w:t>
      </w:r>
    </w:p>
    <w:p w14:paraId="358A1E52">
      <w:pPr>
        <w:pStyle w:val="169"/>
        <w:keepNext/>
        <w:keepLines/>
        <w:ind w:left="259" w:hanging="259"/>
      </w:pPr>
      <w:r>
        <w:rPr>
          <w:b/>
        </w:rPr>
        <w:t xml:space="preserve">C.  </w:t>
      </w:r>
      <w:r>
        <w:t>中等毒性</w:t>
      </w:r>
    </w:p>
    <w:p w14:paraId="779BEE88">
      <w:pPr>
        <w:pStyle w:val="169"/>
        <w:keepNext/>
        <w:keepLines/>
        <w:ind w:left="259" w:hanging="259"/>
      </w:pPr>
      <w:r>
        <w:rPr>
          <w:b/>
        </w:rPr>
        <w:t xml:space="preserve">D.  </w:t>
      </w:r>
      <w:r>
        <w:t>低毒</w:t>
      </w:r>
    </w:p>
    <w:p w14:paraId="27280D2E">
      <w:pPr>
        <w:pStyle w:val="168"/>
        <w:keepLines/>
      </w:pPr>
      <w:r>
        <w:t>标准答案：C</w:t>
      </w:r>
    </w:p>
    <w:p w14:paraId="3D2680DF">
      <w:pPr>
        <w:pStyle w:val="167"/>
        <w:keepNext/>
        <w:keepLines/>
      </w:pPr>
      <w:r>
        <w:rPr>
          <w:color w:val="972A36"/>
        </w:rPr>
        <w:t xml:space="preserve">0787.  </w:t>
      </w:r>
      <w:r>
        <w:t>【单选题】 甲醛的毒性级别是（）。</w:t>
      </w:r>
      <w:r>
        <w:rPr>
          <w:b w:val="0"/>
          <w:color w:val="6C7784"/>
          <w:sz w:val="15"/>
        </w:rPr>
        <w:t xml:space="preserve">   [原题号 207813]</w:t>
      </w:r>
    </w:p>
    <w:p w14:paraId="54F2885F">
      <w:pPr>
        <w:pStyle w:val="169"/>
        <w:keepNext/>
        <w:keepLines/>
        <w:ind w:left="259" w:hanging="259"/>
      </w:pPr>
      <w:r>
        <w:rPr>
          <w:b/>
        </w:rPr>
        <w:t xml:space="preserve">A.  </w:t>
      </w:r>
      <w:r>
        <w:t>剧毒</w:t>
      </w:r>
    </w:p>
    <w:p w14:paraId="7D902EBE">
      <w:pPr>
        <w:pStyle w:val="169"/>
        <w:keepNext/>
        <w:keepLines/>
        <w:ind w:left="259" w:hanging="259"/>
      </w:pPr>
      <w:r>
        <w:rPr>
          <w:b/>
        </w:rPr>
        <w:t xml:space="preserve">B.  </w:t>
      </w:r>
      <w:r>
        <w:t>高毒</w:t>
      </w:r>
    </w:p>
    <w:p w14:paraId="61C009FC">
      <w:pPr>
        <w:pStyle w:val="169"/>
        <w:keepNext/>
        <w:keepLines/>
        <w:ind w:left="259" w:hanging="259"/>
      </w:pPr>
      <w:r>
        <w:rPr>
          <w:b/>
        </w:rPr>
        <w:t xml:space="preserve">C.  </w:t>
      </w:r>
      <w:r>
        <w:t>中等毒性</w:t>
      </w:r>
    </w:p>
    <w:p w14:paraId="2EE260E7">
      <w:pPr>
        <w:pStyle w:val="169"/>
        <w:keepNext/>
        <w:keepLines/>
        <w:ind w:left="259" w:hanging="259"/>
      </w:pPr>
      <w:r>
        <w:rPr>
          <w:b/>
        </w:rPr>
        <w:t xml:space="preserve">D.  </w:t>
      </w:r>
      <w:r>
        <w:t>低毒</w:t>
      </w:r>
    </w:p>
    <w:p w14:paraId="43061FA4">
      <w:pPr>
        <w:pStyle w:val="168"/>
        <w:keepLines/>
      </w:pPr>
      <w:r>
        <w:t>标准答案：C</w:t>
      </w:r>
    </w:p>
    <w:p w14:paraId="08629423">
      <w:pPr>
        <w:pStyle w:val="167"/>
        <w:keepNext/>
        <w:keepLines/>
      </w:pPr>
      <w:r>
        <w:rPr>
          <w:color w:val="972A36"/>
        </w:rPr>
        <w:t xml:space="preserve">0788.  </w:t>
      </w:r>
      <w:r>
        <w:t>【单选题】 甲醇的毒性级别是（）。</w:t>
      </w:r>
      <w:r>
        <w:rPr>
          <w:b w:val="0"/>
          <w:color w:val="6C7784"/>
          <w:sz w:val="15"/>
        </w:rPr>
        <w:t xml:space="preserve">   [原题号 207811]</w:t>
      </w:r>
    </w:p>
    <w:p w14:paraId="0DABDF91">
      <w:pPr>
        <w:pStyle w:val="169"/>
        <w:keepNext/>
        <w:keepLines/>
        <w:ind w:left="259" w:hanging="259"/>
      </w:pPr>
      <w:r>
        <w:rPr>
          <w:b/>
        </w:rPr>
        <w:t xml:space="preserve">A.  </w:t>
      </w:r>
      <w:r>
        <w:t>高毒</w:t>
      </w:r>
    </w:p>
    <w:p w14:paraId="236E667A">
      <w:pPr>
        <w:pStyle w:val="169"/>
        <w:keepNext/>
        <w:keepLines/>
        <w:ind w:left="259" w:hanging="259"/>
      </w:pPr>
      <w:r>
        <w:rPr>
          <w:b/>
        </w:rPr>
        <w:t xml:space="preserve">B.  </w:t>
      </w:r>
      <w:r>
        <w:t>中等毒性</w:t>
      </w:r>
    </w:p>
    <w:p w14:paraId="6020812A">
      <w:pPr>
        <w:pStyle w:val="169"/>
        <w:keepNext/>
        <w:keepLines/>
        <w:ind w:left="259" w:hanging="259"/>
      </w:pPr>
      <w:r>
        <w:rPr>
          <w:b/>
        </w:rPr>
        <w:t xml:space="preserve">C.  </w:t>
      </w:r>
      <w:r>
        <w:t>低毒</w:t>
      </w:r>
    </w:p>
    <w:p w14:paraId="68FBBB24">
      <w:pPr>
        <w:pStyle w:val="169"/>
        <w:keepNext/>
        <w:keepLines/>
        <w:ind w:left="259" w:hanging="259"/>
      </w:pPr>
      <w:r>
        <w:rPr>
          <w:b/>
        </w:rPr>
        <w:t xml:space="preserve">D.  </w:t>
      </w:r>
      <w:r>
        <w:t>微毒</w:t>
      </w:r>
    </w:p>
    <w:p w14:paraId="5298128D">
      <w:pPr>
        <w:pStyle w:val="168"/>
        <w:keepLines/>
      </w:pPr>
      <w:r>
        <w:t>标准答案：C</w:t>
      </w:r>
    </w:p>
    <w:p w14:paraId="012A3467">
      <w:pPr>
        <w:pStyle w:val="167"/>
        <w:keepNext/>
        <w:keepLines/>
      </w:pPr>
      <w:r>
        <w:rPr>
          <w:color w:val="972A36"/>
        </w:rPr>
        <w:t xml:space="preserve">0789.  </w:t>
      </w:r>
      <w:r>
        <w:t>【单选题】 苯的毒性级别是（）。</w:t>
      </w:r>
      <w:r>
        <w:rPr>
          <w:b w:val="0"/>
          <w:color w:val="6C7784"/>
          <w:sz w:val="15"/>
        </w:rPr>
        <w:t xml:space="preserve">   [原题号 207809]</w:t>
      </w:r>
    </w:p>
    <w:p w14:paraId="461ECD3F">
      <w:pPr>
        <w:pStyle w:val="169"/>
        <w:keepNext/>
        <w:keepLines/>
        <w:ind w:left="259" w:hanging="259"/>
      </w:pPr>
      <w:r>
        <w:rPr>
          <w:b/>
        </w:rPr>
        <w:t xml:space="preserve">A.  </w:t>
      </w:r>
      <w:r>
        <w:t>剧毒</w:t>
      </w:r>
    </w:p>
    <w:p w14:paraId="021F3BD5">
      <w:pPr>
        <w:pStyle w:val="169"/>
        <w:keepNext/>
        <w:keepLines/>
        <w:ind w:left="259" w:hanging="259"/>
      </w:pPr>
      <w:r>
        <w:rPr>
          <w:b/>
        </w:rPr>
        <w:t xml:space="preserve">B.  </w:t>
      </w:r>
      <w:r>
        <w:t>高毒</w:t>
      </w:r>
    </w:p>
    <w:p w14:paraId="7080A08A">
      <w:pPr>
        <w:pStyle w:val="169"/>
        <w:keepNext/>
        <w:keepLines/>
        <w:ind w:left="259" w:hanging="259"/>
      </w:pPr>
      <w:r>
        <w:rPr>
          <w:b/>
        </w:rPr>
        <w:t xml:space="preserve">C.  </w:t>
      </w:r>
      <w:r>
        <w:t>低毒</w:t>
      </w:r>
    </w:p>
    <w:p w14:paraId="1A21064B">
      <w:pPr>
        <w:pStyle w:val="169"/>
        <w:keepNext/>
        <w:keepLines/>
        <w:ind w:left="259" w:hanging="259"/>
      </w:pPr>
      <w:r>
        <w:rPr>
          <w:b/>
        </w:rPr>
        <w:t xml:space="preserve">D.  </w:t>
      </w:r>
      <w:r>
        <w:t>低毒</w:t>
      </w:r>
    </w:p>
    <w:p w14:paraId="1AD86A36">
      <w:pPr>
        <w:pStyle w:val="168"/>
        <w:keepLines/>
      </w:pPr>
      <w:r>
        <w:t>标准答案：B</w:t>
      </w:r>
    </w:p>
    <w:p w14:paraId="66DF165E">
      <w:pPr>
        <w:pStyle w:val="167"/>
        <w:keepNext/>
        <w:keepLines/>
      </w:pPr>
      <w:r>
        <w:rPr>
          <w:color w:val="972A36"/>
        </w:rPr>
        <w:t xml:space="preserve">0790.  </w:t>
      </w:r>
      <w:r>
        <w:t>【单选题】 甲苯的毒性级别是（）。</w:t>
      </w:r>
      <w:r>
        <w:rPr>
          <w:b w:val="0"/>
          <w:color w:val="6C7784"/>
          <w:sz w:val="15"/>
        </w:rPr>
        <w:t xml:space="preserve">   [原题号 207808]</w:t>
      </w:r>
    </w:p>
    <w:p w14:paraId="05D84484">
      <w:pPr>
        <w:pStyle w:val="169"/>
        <w:keepNext/>
        <w:keepLines/>
        <w:ind w:left="259" w:hanging="259"/>
      </w:pPr>
      <w:r>
        <w:rPr>
          <w:b/>
        </w:rPr>
        <w:t xml:space="preserve">A.  </w:t>
      </w:r>
      <w:r>
        <w:t>剧毒</w:t>
      </w:r>
    </w:p>
    <w:p w14:paraId="366DC8F8">
      <w:pPr>
        <w:pStyle w:val="169"/>
        <w:keepNext/>
        <w:keepLines/>
        <w:ind w:left="259" w:hanging="259"/>
      </w:pPr>
      <w:r>
        <w:rPr>
          <w:b/>
        </w:rPr>
        <w:t xml:space="preserve">B.  </w:t>
      </w:r>
      <w:r>
        <w:t>高毒</w:t>
      </w:r>
    </w:p>
    <w:p w14:paraId="5024E053">
      <w:pPr>
        <w:pStyle w:val="169"/>
        <w:keepNext/>
        <w:keepLines/>
        <w:ind w:left="259" w:hanging="259"/>
      </w:pPr>
      <w:r>
        <w:rPr>
          <w:b/>
        </w:rPr>
        <w:t xml:space="preserve">C.  </w:t>
      </w:r>
      <w:r>
        <w:t>低毒</w:t>
      </w:r>
    </w:p>
    <w:p w14:paraId="7FA6D2E5">
      <w:pPr>
        <w:pStyle w:val="169"/>
        <w:keepNext/>
        <w:keepLines/>
        <w:ind w:left="259" w:hanging="259"/>
      </w:pPr>
      <w:r>
        <w:rPr>
          <w:b/>
        </w:rPr>
        <w:t xml:space="preserve">D.  </w:t>
      </w:r>
      <w:r>
        <w:t>微毒</w:t>
      </w:r>
    </w:p>
    <w:p w14:paraId="6E3B75FF">
      <w:pPr>
        <w:pStyle w:val="168"/>
        <w:keepLines/>
      </w:pPr>
      <w:r>
        <w:t>标准答案：C</w:t>
      </w:r>
    </w:p>
    <w:p w14:paraId="1A99029B">
      <w:pPr>
        <w:pStyle w:val="167"/>
        <w:keepNext/>
        <w:keepLines/>
      </w:pPr>
      <w:r>
        <w:rPr>
          <w:color w:val="972A36"/>
        </w:rPr>
        <w:t xml:space="preserve">0791.  </w:t>
      </w:r>
      <w:r>
        <w:t>【单选题】 以下药品（试剂）中应放在防爆冰箱里保存的是（）。</w:t>
      </w:r>
      <w:r>
        <w:rPr>
          <w:b w:val="0"/>
          <w:color w:val="6C7784"/>
          <w:sz w:val="15"/>
        </w:rPr>
        <w:t xml:space="preserve">   [原题号 207804]</w:t>
      </w:r>
    </w:p>
    <w:p w14:paraId="19285242">
      <w:pPr>
        <w:pStyle w:val="169"/>
        <w:keepNext/>
        <w:keepLines/>
        <w:ind w:left="259" w:hanging="259"/>
      </w:pPr>
      <w:r>
        <w:rPr>
          <w:b/>
        </w:rPr>
        <w:t xml:space="preserve">A.  </w:t>
      </w:r>
      <w:r>
        <w:t>甲基丙烯酸甲酯</w:t>
      </w:r>
    </w:p>
    <w:p w14:paraId="3723C5ED">
      <w:pPr>
        <w:pStyle w:val="169"/>
        <w:keepNext/>
        <w:keepLines/>
        <w:ind w:left="259" w:hanging="259"/>
      </w:pPr>
      <w:r>
        <w:rPr>
          <w:b/>
        </w:rPr>
        <w:t xml:space="preserve">B.  </w:t>
      </w:r>
      <w:r>
        <w:t>乙醚</w:t>
      </w:r>
    </w:p>
    <w:p w14:paraId="74DE1BA5">
      <w:pPr>
        <w:pStyle w:val="169"/>
        <w:keepNext/>
        <w:keepLines/>
        <w:ind w:left="259" w:hanging="259"/>
      </w:pPr>
      <w:r>
        <w:rPr>
          <w:b/>
        </w:rPr>
        <w:t xml:space="preserve">C.  </w:t>
      </w:r>
      <w:r>
        <w:t>苯</w:t>
      </w:r>
    </w:p>
    <w:p w14:paraId="0D9A8A4E">
      <w:pPr>
        <w:pStyle w:val="168"/>
        <w:keepLines/>
      </w:pPr>
      <w:r>
        <w:t>标准答案：A</w:t>
      </w:r>
    </w:p>
    <w:p w14:paraId="28390D03">
      <w:pPr>
        <w:pStyle w:val="167"/>
        <w:keepNext/>
        <w:keepLines/>
      </w:pPr>
      <w:r>
        <w:rPr>
          <w:color w:val="972A36"/>
        </w:rPr>
        <w:t xml:space="preserve">0792.  </w:t>
      </w:r>
      <w:r>
        <w:t>【单选题】 盐酸、甲醛溶液、乙醚等易挥发试剂存放时应（）。</w:t>
      </w:r>
      <w:r>
        <w:rPr>
          <w:b w:val="0"/>
          <w:color w:val="6C7784"/>
          <w:sz w:val="15"/>
        </w:rPr>
        <w:t xml:space="preserve">   [原题号 207802]</w:t>
      </w:r>
    </w:p>
    <w:p w14:paraId="6BE9461A">
      <w:pPr>
        <w:pStyle w:val="169"/>
        <w:keepNext/>
        <w:keepLines/>
        <w:ind w:left="259" w:hanging="259"/>
      </w:pPr>
      <w:r>
        <w:rPr>
          <w:b/>
        </w:rPr>
        <w:t xml:space="preserve">A.  </w:t>
      </w:r>
      <w:r>
        <w:t>和其它试剂混放</w:t>
      </w:r>
    </w:p>
    <w:p w14:paraId="7E411C0F">
      <w:pPr>
        <w:pStyle w:val="169"/>
        <w:keepNext/>
        <w:keepLines/>
        <w:ind w:left="259" w:hanging="259"/>
      </w:pPr>
      <w:r>
        <w:rPr>
          <w:b/>
        </w:rPr>
        <w:t xml:space="preserve">B.  </w:t>
      </w:r>
      <w:r>
        <w:t>放在冰箱中</w:t>
      </w:r>
    </w:p>
    <w:p w14:paraId="2BDAEFCC">
      <w:pPr>
        <w:pStyle w:val="169"/>
        <w:keepNext/>
        <w:keepLines/>
        <w:ind w:left="259" w:hanging="259"/>
      </w:pPr>
      <w:r>
        <w:rPr>
          <w:b/>
        </w:rPr>
        <w:t xml:space="preserve">C.  </w:t>
      </w:r>
      <w:r>
        <w:t>放在干燥通风处且瓶口进行蜡封</w:t>
      </w:r>
    </w:p>
    <w:p w14:paraId="29674A97">
      <w:pPr>
        <w:pStyle w:val="168"/>
        <w:keepLines/>
      </w:pPr>
      <w:r>
        <w:t>标准答案：C</w:t>
      </w:r>
    </w:p>
    <w:p w14:paraId="5F9599D2">
      <w:pPr>
        <w:pStyle w:val="167"/>
        <w:keepNext/>
        <w:keepLines/>
      </w:pPr>
      <w:r>
        <w:rPr>
          <w:color w:val="972A36"/>
        </w:rPr>
        <w:t xml:space="preserve">0793.  </w:t>
      </w:r>
      <w:r>
        <w:t>【单选题】 分光光度计的比色皿盛样品液应为（）。</w:t>
      </w:r>
      <w:r>
        <w:rPr>
          <w:b w:val="0"/>
          <w:color w:val="6C7784"/>
          <w:sz w:val="15"/>
        </w:rPr>
        <w:t xml:space="preserve">   [原题号 207800]</w:t>
      </w:r>
    </w:p>
    <w:p w14:paraId="058A4D2B">
      <w:pPr>
        <w:pStyle w:val="169"/>
        <w:keepNext/>
        <w:keepLines/>
        <w:ind w:left="259" w:hanging="259"/>
      </w:pPr>
      <w:r>
        <w:rPr>
          <w:b/>
        </w:rPr>
        <w:t xml:space="preserve">A.  </w:t>
      </w:r>
      <w:r>
        <w:t>2/3左右</w:t>
      </w:r>
    </w:p>
    <w:p w14:paraId="17DDC7F1">
      <w:pPr>
        <w:pStyle w:val="169"/>
        <w:keepNext/>
        <w:keepLines/>
        <w:ind w:left="259" w:hanging="259"/>
      </w:pPr>
      <w:r>
        <w:rPr>
          <w:b/>
        </w:rPr>
        <w:t xml:space="preserve">B.  </w:t>
      </w:r>
      <w:r>
        <w:t>1/2左右</w:t>
      </w:r>
    </w:p>
    <w:p w14:paraId="4AA3246B">
      <w:pPr>
        <w:pStyle w:val="169"/>
        <w:keepNext/>
        <w:keepLines/>
        <w:ind w:left="259" w:hanging="259"/>
      </w:pPr>
      <w:r>
        <w:rPr>
          <w:b/>
        </w:rPr>
        <w:t xml:space="preserve">C.  </w:t>
      </w:r>
      <w:r>
        <w:t>装满</w:t>
      </w:r>
    </w:p>
    <w:p w14:paraId="2648FA34">
      <w:pPr>
        <w:pStyle w:val="168"/>
        <w:keepLines/>
      </w:pPr>
      <w:r>
        <w:t>标准答案：A</w:t>
      </w:r>
    </w:p>
    <w:p w14:paraId="0A7E923B">
      <w:pPr>
        <w:pStyle w:val="167"/>
        <w:keepNext/>
        <w:keepLines/>
      </w:pPr>
      <w:r>
        <w:rPr>
          <w:color w:val="972A36"/>
        </w:rPr>
        <w:t xml:space="preserve">0794.  </w:t>
      </w:r>
      <w:r>
        <w:t>【单选题】 恒温培养箱的使用最高温度为（）。</w:t>
      </w:r>
      <w:r>
        <w:rPr>
          <w:b w:val="0"/>
          <w:color w:val="6C7784"/>
          <w:sz w:val="15"/>
        </w:rPr>
        <w:t xml:space="preserve">   [原题号 207798]</w:t>
      </w:r>
    </w:p>
    <w:p w14:paraId="6354105A">
      <w:pPr>
        <w:pStyle w:val="169"/>
        <w:keepNext/>
        <w:keepLines/>
        <w:ind w:left="259" w:hanging="259"/>
      </w:pPr>
      <w:r>
        <w:rPr>
          <w:b/>
        </w:rPr>
        <w:t xml:space="preserve">A.  </w:t>
      </w:r>
      <w:r>
        <w:t>60℃</w:t>
      </w:r>
    </w:p>
    <w:p w14:paraId="378C3239">
      <w:pPr>
        <w:pStyle w:val="169"/>
        <w:keepNext/>
        <w:keepLines/>
        <w:ind w:left="259" w:hanging="259"/>
      </w:pPr>
      <w:r>
        <w:rPr>
          <w:b/>
        </w:rPr>
        <w:t xml:space="preserve">B.  </w:t>
      </w:r>
      <w:r>
        <w:t>100℃</w:t>
      </w:r>
    </w:p>
    <w:p w14:paraId="2CE97920">
      <w:pPr>
        <w:pStyle w:val="169"/>
        <w:keepNext/>
        <w:keepLines/>
        <w:ind w:left="259" w:hanging="259"/>
      </w:pPr>
      <w:r>
        <w:rPr>
          <w:b/>
        </w:rPr>
        <w:t xml:space="preserve">C.  </w:t>
      </w:r>
      <w:r>
        <w:t>45℃</w:t>
      </w:r>
    </w:p>
    <w:p w14:paraId="719E589D">
      <w:pPr>
        <w:pStyle w:val="168"/>
        <w:keepLines/>
      </w:pPr>
      <w:r>
        <w:t>标准答案：A</w:t>
      </w:r>
    </w:p>
    <w:p w14:paraId="40D443F2">
      <w:pPr>
        <w:pStyle w:val="167"/>
        <w:keepNext/>
        <w:keepLines/>
      </w:pPr>
      <w:r>
        <w:rPr>
          <w:color w:val="972A36"/>
        </w:rPr>
        <w:t xml:space="preserve">0795.  </w:t>
      </w:r>
      <w:r>
        <w:t>【单选题】 配制稀硫酸时，应（）。</w:t>
      </w:r>
      <w:r>
        <w:rPr>
          <w:b w:val="0"/>
          <w:color w:val="6C7784"/>
          <w:sz w:val="15"/>
        </w:rPr>
        <w:t xml:space="preserve">   [原题号 207793]</w:t>
      </w:r>
    </w:p>
    <w:p w14:paraId="5F2D0E70">
      <w:pPr>
        <w:pStyle w:val="169"/>
        <w:keepNext/>
        <w:keepLines/>
        <w:ind w:left="259" w:hanging="259"/>
      </w:pPr>
      <w:r>
        <w:rPr>
          <w:b/>
        </w:rPr>
        <w:t xml:space="preserve">A.  </w:t>
      </w:r>
      <w:r>
        <w:t>将水慢慢分批倒入酸中，并不时搅拌</w:t>
      </w:r>
    </w:p>
    <w:p w14:paraId="518F0A21">
      <w:pPr>
        <w:pStyle w:val="169"/>
        <w:keepNext/>
        <w:keepLines/>
        <w:ind w:left="259" w:hanging="259"/>
      </w:pPr>
      <w:r>
        <w:rPr>
          <w:b/>
        </w:rPr>
        <w:t xml:space="preserve">B.  </w:t>
      </w:r>
      <w:r>
        <w:t>将浓硫酸慢慢分批加入水中，并不时搅拌</w:t>
      </w:r>
    </w:p>
    <w:p w14:paraId="2945C18A">
      <w:pPr>
        <w:pStyle w:val="169"/>
        <w:keepNext/>
        <w:keepLines/>
        <w:ind w:left="259" w:hanging="259"/>
      </w:pPr>
      <w:r>
        <w:rPr>
          <w:b/>
        </w:rPr>
        <w:t xml:space="preserve">C.  </w:t>
      </w:r>
      <w:r>
        <w:t>将水和浓硫酸同时倒入容器中，并不时搅拌</w:t>
      </w:r>
    </w:p>
    <w:p w14:paraId="7814B90E">
      <w:pPr>
        <w:pStyle w:val="169"/>
        <w:keepNext/>
        <w:keepLines/>
        <w:ind w:left="259" w:hanging="259"/>
      </w:pPr>
      <w:r>
        <w:rPr>
          <w:b/>
        </w:rPr>
        <w:t xml:space="preserve">D.  </w:t>
      </w:r>
      <w:r>
        <w:t>将浓硫酸快速加入水中，并迅速搅拌</w:t>
      </w:r>
    </w:p>
    <w:p w14:paraId="6D979E53">
      <w:pPr>
        <w:pStyle w:val="168"/>
        <w:keepLines/>
      </w:pPr>
      <w:r>
        <w:t>标准答案：B</w:t>
      </w:r>
    </w:p>
    <w:p w14:paraId="14BDB1CC">
      <w:pPr>
        <w:pStyle w:val="167"/>
        <w:keepNext/>
        <w:keepLines/>
      </w:pPr>
      <w:r>
        <w:rPr>
          <w:color w:val="972A36"/>
        </w:rPr>
        <w:t xml:space="preserve">0796.  </w:t>
      </w:r>
      <w:r>
        <w:t>【单选题】 下列药品按毒性从大到小排序，正确的是（）。</w:t>
      </w:r>
      <w:r>
        <w:rPr>
          <w:b w:val="0"/>
          <w:color w:val="6C7784"/>
          <w:sz w:val="15"/>
        </w:rPr>
        <w:t xml:space="preserve">   [原题号 207791]</w:t>
      </w:r>
    </w:p>
    <w:p w14:paraId="66232807">
      <w:pPr>
        <w:pStyle w:val="169"/>
        <w:keepNext/>
        <w:keepLines/>
        <w:ind w:left="259" w:hanging="259"/>
      </w:pPr>
      <w:r>
        <w:rPr>
          <w:b/>
        </w:rPr>
        <w:t xml:space="preserve">A.  </w:t>
      </w:r>
      <w:r>
        <w:t>甲醛、苯、甲苯、丙酮</w:t>
      </w:r>
    </w:p>
    <w:p w14:paraId="0FE2FD86">
      <w:pPr>
        <w:pStyle w:val="169"/>
        <w:keepNext/>
        <w:keepLines/>
        <w:ind w:left="259" w:hanging="259"/>
      </w:pPr>
      <w:r>
        <w:rPr>
          <w:b/>
        </w:rPr>
        <w:t xml:space="preserve">B.  </w:t>
      </w:r>
      <w:r>
        <w:t>苯、甲醛、甲苯、丙酮</w:t>
      </w:r>
    </w:p>
    <w:p w14:paraId="35F12C1B">
      <w:pPr>
        <w:pStyle w:val="169"/>
        <w:keepNext/>
        <w:keepLines/>
        <w:ind w:left="259" w:hanging="259"/>
      </w:pPr>
      <w:r>
        <w:rPr>
          <w:b/>
        </w:rPr>
        <w:t xml:space="preserve">C.  </w:t>
      </w:r>
      <w:r>
        <w:t>甲苯、甲醛、苯、丙酮</w:t>
      </w:r>
    </w:p>
    <w:p w14:paraId="77EA3614">
      <w:pPr>
        <w:pStyle w:val="168"/>
        <w:keepLines/>
      </w:pPr>
      <w:r>
        <w:t>标准答案：B</w:t>
      </w:r>
    </w:p>
    <w:p w14:paraId="28A07442">
      <w:pPr>
        <w:pStyle w:val="167"/>
        <w:keepNext/>
        <w:keepLines/>
      </w:pPr>
      <w:r>
        <w:rPr>
          <w:color w:val="972A36"/>
        </w:rPr>
        <w:t xml:space="preserve">0797.  </w:t>
      </w:r>
      <w:r>
        <w:t>【单选题】 下列气体中，有毒的气体为（）。</w:t>
      </w:r>
      <w:r>
        <w:rPr>
          <w:b w:val="0"/>
          <w:color w:val="6C7784"/>
          <w:sz w:val="15"/>
        </w:rPr>
        <w:t xml:space="preserve">   [原题号 207790]</w:t>
      </w:r>
    </w:p>
    <w:p w14:paraId="4DA35C52">
      <w:pPr>
        <w:pStyle w:val="169"/>
        <w:keepNext/>
        <w:keepLines/>
        <w:ind w:left="259" w:hanging="259"/>
      </w:pPr>
      <w:r>
        <w:rPr>
          <w:b/>
        </w:rPr>
        <w:t xml:space="preserve">A.  </w:t>
      </w:r>
      <w:r>
        <w:t>氧气</w:t>
      </w:r>
    </w:p>
    <w:p w14:paraId="55D9EA15">
      <w:pPr>
        <w:pStyle w:val="169"/>
        <w:keepNext/>
        <w:keepLines/>
        <w:ind w:left="259" w:hanging="259"/>
      </w:pPr>
      <w:r>
        <w:rPr>
          <w:b/>
        </w:rPr>
        <w:t xml:space="preserve">B.  </w:t>
      </w:r>
      <w:r>
        <w:t>氮气</w:t>
      </w:r>
    </w:p>
    <w:p w14:paraId="1E30B810">
      <w:pPr>
        <w:pStyle w:val="169"/>
        <w:keepNext/>
        <w:keepLines/>
        <w:ind w:left="259" w:hanging="259"/>
      </w:pPr>
      <w:r>
        <w:rPr>
          <w:b/>
        </w:rPr>
        <w:t xml:space="preserve">C.  </w:t>
      </w:r>
      <w:r>
        <w:t>氯气</w:t>
      </w:r>
    </w:p>
    <w:p w14:paraId="42A3B349">
      <w:pPr>
        <w:pStyle w:val="169"/>
        <w:keepNext/>
        <w:keepLines/>
        <w:ind w:left="259" w:hanging="259"/>
      </w:pPr>
      <w:r>
        <w:rPr>
          <w:b/>
        </w:rPr>
        <w:t xml:space="preserve">D.  </w:t>
      </w:r>
      <w:r>
        <w:t>二氧化碳</w:t>
      </w:r>
    </w:p>
    <w:p w14:paraId="685E2FE0">
      <w:pPr>
        <w:pStyle w:val="168"/>
        <w:keepLines/>
      </w:pPr>
      <w:r>
        <w:t>标准答案：C</w:t>
      </w:r>
    </w:p>
    <w:p w14:paraId="12411DC6">
      <w:pPr>
        <w:pStyle w:val="167"/>
        <w:keepNext/>
        <w:keepLines/>
      </w:pPr>
      <w:r>
        <w:rPr>
          <w:color w:val="972A36"/>
        </w:rPr>
        <w:t xml:space="preserve">0798.  </w:t>
      </w:r>
      <w:r>
        <w:t>【单选题】 实验完成后，废液应（）。</w:t>
      </w:r>
      <w:r>
        <w:rPr>
          <w:b w:val="0"/>
          <w:color w:val="6C7784"/>
          <w:sz w:val="15"/>
        </w:rPr>
        <w:t xml:space="preserve">   [原题号 207788]</w:t>
      </w:r>
    </w:p>
    <w:p w14:paraId="72694D4D">
      <w:pPr>
        <w:pStyle w:val="169"/>
        <w:keepNext/>
        <w:keepLines/>
        <w:ind w:left="259" w:hanging="259"/>
      </w:pPr>
      <w:r>
        <w:rPr>
          <w:b/>
        </w:rPr>
        <w:t xml:space="preserve">A.  </w:t>
      </w:r>
      <w:r>
        <w:t>倒入水槽中</w:t>
      </w:r>
    </w:p>
    <w:p w14:paraId="148FB637">
      <w:pPr>
        <w:pStyle w:val="169"/>
        <w:keepNext/>
        <w:keepLines/>
        <w:ind w:left="259" w:hanging="259"/>
      </w:pPr>
      <w:r>
        <w:rPr>
          <w:b/>
        </w:rPr>
        <w:t xml:space="preserve">B.  </w:t>
      </w:r>
      <w:r>
        <w:t>分类收集后交专业回收单位处理</w:t>
      </w:r>
    </w:p>
    <w:p w14:paraId="5805C82C">
      <w:pPr>
        <w:pStyle w:val="169"/>
        <w:keepNext/>
        <w:keepLines/>
        <w:ind w:left="259" w:hanging="259"/>
      </w:pPr>
      <w:r>
        <w:rPr>
          <w:b/>
        </w:rPr>
        <w:t xml:space="preserve">C.  </w:t>
      </w:r>
      <w:r>
        <w:t>倒入垃圾桶中</w:t>
      </w:r>
    </w:p>
    <w:p w14:paraId="3B6E112F">
      <w:pPr>
        <w:pStyle w:val="169"/>
        <w:keepNext/>
        <w:keepLines/>
        <w:ind w:left="259" w:hanging="259"/>
      </w:pPr>
      <w:r>
        <w:rPr>
          <w:b/>
        </w:rPr>
        <w:t xml:space="preserve">D.  </w:t>
      </w:r>
      <w:r>
        <w:t>任意弃置</w:t>
      </w:r>
    </w:p>
    <w:p w14:paraId="2E298246">
      <w:pPr>
        <w:pStyle w:val="168"/>
        <w:keepLines/>
      </w:pPr>
      <w:r>
        <w:t>标准答案：B</w:t>
      </w:r>
    </w:p>
    <w:p w14:paraId="67A13120">
      <w:pPr>
        <w:pStyle w:val="167"/>
        <w:keepNext/>
        <w:keepLines/>
      </w:pPr>
      <w:r>
        <w:rPr>
          <w:color w:val="972A36"/>
        </w:rPr>
        <w:t xml:space="preserve">0799.  </w:t>
      </w:r>
      <w:r>
        <w:t>【单选题】 白（黄）磷接触空气即能发生强烈氧化作用，保存时应（）。</w:t>
      </w:r>
      <w:r>
        <w:rPr>
          <w:b w:val="0"/>
          <w:color w:val="6C7784"/>
          <w:sz w:val="15"/>
        </w:rPr>
        <w:t xml:space="preserve">   [原题号 207784]</w:t>
      </w:r>
    </w:p>
    <w:p w14:paraId="49C109E9">
      <w:pPr>
        <w:pStyle w:val="169"/>
        <w:keepNext/>
        <w:keepLines/>
        <w:ind w:left="259" w:hanging="259"/>
      </w:pPr>
      <w:r>
        <w:rPr>
          <w:b/>
        </w:rPr>
        <w:t xml:space="preserve">A.  </w:t>
      </w:r>
      <w:r>
        <w:t>要保存在水中</w:t>
      </w:r>
    </w:p>
    <w:p w14:paraId="53D82A25">
      <w:pPr>
        <w:pStyle w:val="169"/>
        <w:keepNext/>
        <w:keepLines/>
        <w:ind w:left="259" w:hanging="259"/>
      </w:pPr>
      <w:r>
        <w:rPr>
          <w:b/>
        </w:rPr>
        <w:t xml:space="preserve">B.  </w:t>
      </w:r>
      <w:r>
        <w:t>放在试剂瓶中保存</w:t>
      </w:r>
    </w:p>
    <w:p w14:paraId="68EB9E87">
      <w:pPr>
        <w:pStyle w:val="169"/>
        <w:keepNext/>
        <w:keepLines/>
        <w:ind w:left="259" w:hanging="259"/>
      </w:pPr>
      <w:r>
        <w:rPr>
          <w:b/>
        </w:rPr>
        <w:t xml:space="preserve">C.  </w:t>
      </w:r>
      <w:r>
        <w:t>用纸包裹存放</w:t>
      </w:r>
    </w:p>
    <w:p w14:paraId="4F507833">
      <w:pPr>
        <w:pStyle w:val="168"/>
        <w:keepLines/>
      </w:pPr>
      <w:r>
        <w:t>标准答案：A</w:t>
      </w:r>
    </w:p>
    <w:p w14:paraId="0AF2BD0D">
      <w:pPr>
        <w:pStyle w:val="167"/>
        <w:keepNext/>
        <w:keepLines/>
      </w:pPr>
      <w:r>
        <w:rPr>
          <w:color w:val="972A36"/>
        </w:rPr>
        <w:t xml:space="preserve">0800.  </w:t>
      </w:r>
      <w:r>
        <w:t>【单选题】 室温较高时，开启易挥发溶剂瓶盖时，应先（）。</w:t>
      </w:r>
      <w:r>
        <w:rPr>
          <w:b w:val="0"/>
          <w:color w:val="6C7784"/>
          <w:sz w:val="15"/>
        </w:rPr>
        <w:t xml:space="preserve">   [原题号 207783]</w:t>
      </w:r>
    </w:p>
    <w:p w14:paraId="6DE18ED1">
      <w:pPr>
        <w:pStyle w:val="169"/>
        <w:keepNext/>
        <w:keepLines/>
        <w:ind w:left="259" w:hanging="259"/>
      </w:pPr>
      <w:r>
        <w:rPr>
          <w:b/>
        </w:rPr>
        <w:t xml:space="preserve">A.  </w:t>
      </w:r>
      <w:r>
        <w:t>先将试剂瓶在热水中浸泡一段时间</w:t>
      </w:r>
    </w:p>
    <w:p w14:paraId="71F97705">
      <w:pPr>
        <w:pStyle w:val="169"/>
        <w:keepNext/>
        <w:keepLines/>
        <w:ind w:left="259" w:hanging="259"/>
      </w:pPr>
      <w:r>
        <w:rPr>
          <w:b/>
        </w:rPr>
        <w:t xml:space="preserve">B.  </w:t>
      </w:r>
      <w:r>
        <w:t>振荡一段时间</w:t>
      </w:r>
    </w:p>
    <w:p w14:paraId="34924813">
      <w:pPr>
        <w:pStyle w:val="169"/>
        <w:keepNext/>
        <w:keepLines/>
        <w:ind w:left="259" w:hanging="259"/>
      </w:pPr>
      <w:r>
        <w:rPr>
          <w:b/>
        </w:rPr>
        <w:t xml:space="preserve">C.  </w:t>
      </w:r>
      <w:r>
        <w:t>先将试剂瓶在冷水中浸泡一段时间</w:t>
      </w:r>
    </w:p>
    <w:p w14:paraId="738134E6">
      <w:pPr>
        <w:pStyle w:val="168"/>
        <w:keepLines/>
      </w:pPr>
      <w:r>
        <w:t>标准答案：C</w:t>
      </w:r>
    </w:p>
    <w:p w14:paraId="251A43B2">
      <w:pPr>
        <w:pStyle w:val="167"/>
        <w:keepNext/>
        <w:keepLines/>
      </w:pPr>
      <w:r>
        <w:rPr>
          <w:color w:val="972A36"/>
        </w:rPr>
        <w:t xml:space="preserve">0801.  </w:t>
      </w:r>
      <w:r>
        <w:t>【单选题】 打开腐蚀性液体瓶盖，应该（）。</w:t>
      </w:r>
      <w:r>
        <w:rPr>
          <w:b w:val="0"/>
          <w:color w:val="6C7784"/>
          <w:sz w:val="15"/>
        </w:rPr>
        <w:t xml:space="preserve">   [原题号 207778]</w:t>
      </w:r>
    </w:p>
    <w:p w14:paraId="60CFA7B6">
      <w:pPr>
        <w:pStyle w:val="169"/>
        <w:keepNext/>
        <w:keepLines/>
        <w:ind w:left="259" w:hanging="259"/>
      </w:pPr>
      <w:r>
        <w:rPr>
          <w:b/>
        </w:rPr>
        <w:t xml:space="preserve">A.  </w:t>
      </w:r>
      <w:r>
        <w:t>直接用手</w:t>
      </w:r>
    </w:p>
    <w:p w14:paraId="3699E623">
      <w:pPr>
        <w:pStyle w:val="169"/>
        <w:keepNext/>
        <w:keepLines/>
        <w:ind w:left="259" w:hanging="259"/>
      </w:pPr>
      <w:r>
        <w:rPr>
          <w:b/>
        </w:rPr>
        <w:t xml:space="preserve">B.  </w:t>
      </w:r>
      <w:r>
        <w:t>用毛巾包住塞子</w:t>
      </w:r>
    </w:p>
    <w:p w14:paraId="3362CB7B">
      <w:pPr>
        <w:pStyle w:val="169"/>
        <w:keepNext/>
        <w:keepLines/>
        <w:ind w:left="259" w:hanging="259"/>
      </w:pPr>
      <w:r>
        <w:rPr>
          <w:b/>
        </w:rPr>
        <w:t xml:space="preserve">C.  </w:t>
      </w:r>
      <w:r>
        <w:t>戴橡胶手套</w:t>
      </w:r>
    </w:p>
    <w:p w14:paraId="6804292A">
      <w:pPr>
        <w:pStyle w:val="168"/>
        <w:keepLines/>
      </w:pPr>
      <w:r>
        <w:t>标准答案：C</w:t>
      </w:r>
    </w:p>
    <w:p w14:paraId="54725D4A">
      <w:pPr>
        <w:pStyle w:val="167"/>
        <w:keepNext/>
        <w:keepLines/>
      </w:pPr>
      <w:r>
        <w:rPr>
          <w:color w:val="972A36"/>
        </w:rPr>
        <w:t xml:space="preserve">0802.  </w:t>
      </w:r>
      <w:r>
        <w:t>【单选题】 有毒化学品可以通过皮肤、消化道及呼吸系统等三种主要方式对人体健康产生危害，下列防护措施中不正确的是（）。</w:t>
      </w:r>
      <w:r>
        <w:rPr>
          <w:b w:val="0"/>
          <w:color w:val="6C7784"/>
          <w:sz w:val="15"/>
        </w:rPr>
        <w:t xml:space="preserve">   [原题号 207777]</w:t>
      </w:r>
    </w:p>
    <w:p w14:paraId="773440AA">
      <w:pPr>
        <w:pStyle w:val="169"/>
        <w:keepNext/>
        <w:keepLines/>
        <w:ind w:left="259" w:hanging="259"/>
      </w:pPr>
      <w:r>
        <w:rPr>
          <w:b/>
        </w:rPr>
        <w:t xml:space="preserve">A.  </w:t>
      </w:r>
      <w:r>
        <w:t>实验过程中使用三氯甲烷时戴防尘口罩</w:t>
      </w:r>
    </w:p>
    <w:p w14:paraId="791B6F5B">
      <w:pPr>
        <w:pStyle w:val="169"/>
        <w:keepNext/>
        <w:keepLines/>
        <w:ind w:left="259" w:hanging="259"/>
      </w:pPr>
      <w:r>
        <w:rPr>
          <w:b/>
        </w:rPr>
        <w:t xml:space="preserve">B.  </w:t>
      </w:r>
      <w:r>
        <w:t>实验过程中移取强酸、强碱溶液应带防酸碱手套</w:t>
      </w:r>
    </w:p>
    <w:p w14:paraId="2329C477">
      <w:pPr>
        <w:pStyle w:val="169"/>
        <w:keepNext/>
        <w:keepLines/>
        <w:ind w:left="259" w:hanging="259"/>
      </w:pPr>
      <w:r>
        <w:rPr>
          <w:b/>
        </w:rPr>
        <w:t xml:space="preserve">C.  </w:t>
      </w:r>
      <w:r>
        <w:t>实验场所严禁携带食物；禁止用饮料瓶装化学药品，防止误食</w:t>
      </w:r>
    </w:p>
    <w:p w14:paraId="5039F42D">
      <w:pPr>
        <w:pStyle w:val="169"/>
        <w:keepNext/>
        <w:keepLines/>
        <w:ind w:left="259" w:hanging="259"/>
      </w:pPr>
      <w:r>
        <w:rPr>
          <w:b/>
        </w:rPr>
        <w:t xml:space="preserve">D.  </w:t>
      </w:r>
      <w:r>
        <w:t>称取粉末状的药品时，要带过滤式防尘口罩防止吸入</w:t>
      </w:r>
    </w:p>
    <w:p w14:paraId="6F01A0EB">
      <w:pPr>
        <w:pStyle w:val="168"/>
        <w:keepLines/>
      </w:pPr>
      <w:r>
        <w:t>标准答案：A</w:t>
      </w:r>
    </w:p>
    <w:p w14:paraId="69A90235">
      <w:pPr>
        <w:pStyle w:val="167"/>
        <w:keepNext/>
        <w:keepLines/>
      </w:pPr>
      <w:r>
        <w:rPr>
          <w:color w:val="972A36"/>
        </w:rPr>
        <w:t xml:space="preserve">0803.  </w:t>
      </w:r>
      <w:r>
        <w:t>【单选题】 把玻璃管或温度计插入橡皮塞或软木塞时，常常会折断而使人受伤。下列操作方法不正确的是（）。</w:t>
      </w:r>
      <w:r>
        <w:rPr>
          <w:b w:val="0"/>
          <w:color w:val="6C7784"/>
          <w:sz w:val="15"/>
        </w:rPr>
        <w:t xml:space="preserve">   [原题号 207774]</w:t>
      </w:r>
    </w:p>
    <w:p w14:paraId="02A1B67A">
      <w:pPr>
        <w:pStyle w:val="169"/>
        <w:keepNext/>
        <w:keepLines/>
        <w:ind w:left="259" w:hanging="259"/>
      </w:pPr>
      <w:r>
        <w:rPr>
          <w:b/>
        </w:rPr>
        <w:t xml:space="preserve">A.  </w:t>
      </w:r>
      <w:r>
        <w:t>可在玻璃管上沾些肥皂水或甘油等作润滑剂</w:t>
      </w:r>
    </w:p>
    <w:p w14:paraId="5430B408">
      <w:pPr>
        <w:pStyle w:val="169"/>
        <w:keepNext/>
        <w:keepLines/>
        <w:ind w:left="259" w:hanging="259"/>
      </w:pPr>
      <w:r>
        <w:rPr>
          <w:b/>
        </w:rPr>
        <w:t xml:space="preserve">B.  </w:t>
      </w:r>
      <w:r>
        <w:t>橡皮塞等钻孔时，打出的孔比管径略小，可用圆锉把孔锉一下，适当扩大孔径</w:t>
      </w:r>
    </w:p>
    <w:p w14:paraId="5F564913">
      <w:pPr>
        <w:pStyle w:val="169"/>
        <w:keepNext/>
        <w:keepLines/>
        <w:ind w:left="259" w:hanging="259"/>
      </w:pPr>
      <w:r>
        <w:rPr>
          <w:b/>
        </w:rPr>
        <w:t xml:space="preserve">C.  </w:t>
      </w:r>
      <w:r>
        <w:t>一手拿着塞子，一手拿着玻璃管，边旋转边慢慢地把玻璃管插入塞子中</w:t>
      </w:r>
    </w:p>
    <w:p w14:paraId="3210D798">
      <w:pPr>
        <w:pStyle w:val="169"/>
        <w:keepNext/>
        <w:keepLines/>
        <w:ind w:left="259" w:hanging="259"/>
      </w:pPr>
      <w:r>
        <w:rPr>
          <w:b/>
        </w:rPr>
        <w:t xml:space="preserve">D.  </w:t>
      </w:r>
      <w:r>
        <w:t>操作时双手距离较远</w:t>
      </w:r>
    </w:p>
    <w:p w14:paraId="13F2615C">
      <w:pPr>
        <w:pStyle w:val="168"/>
        <w:keepLines/>
      </w:pPr>
      <w:r>
        <w:t>标准答案：D</w:t>
      </w:r>
    </w:p>
    <w:p w14:paraId="46F2D8D0">
      <w:pPr>
        <w:pStyle w:val="167"/>
        <w:keepNext/>
        <w:keepLines/>
      </w:pPr>
      <w:r>
        <w:rPr>
          <w:color w:val="972A36"/>
        </w:rPr>
        <w:t xml:space="preserve">0804.  </w:t>
      </w:r>
      <w:r>
        <w:t>【单选题】 进行危险性实验时，应（）。</w:t>
      </w:r>
      <w:r>
        <w:rPr>
          <w:b w:val="0"/>
          <w:color w:val="6C7784"/>
          <w:sz w:val="15"/>
        </w:rPr>
        <w:t xml:space="preserve">   [原题号 207768]</w:t>
      </w:r>
    </w:p>
    <w:p w14:paraId="5805F133">
      <w:pPr>
        <w:pStyle w:val="169"/>
        <w:keepNext/>
        <w:keepLines/>
        <w:ind w:left="259" w:hanging="259"/>
      </w:pPr>
      <w:r>
        <w:rPr>
          <w:b/>
        </w:rPr>
        <w:t xml:space="preserve">A.  </w:t>
      </w:r>
      <w:r>
        <w:t>单人操作</w:t>
      </w:r>
    </w:p>
    <w:p w14:paraId="79376693">
      <w:pPr>
        <w:pStyle w:val="169"/>
        <w:keepNext/>
        <w:keepLines/>
        <w:ind w:left="259" w:hanging="259"/>
      </w:pPr>
      <w:r>
        <w:rPr>
          <w:b/>
        </w:rPr>
        <w:t xml:space="preserve">B.  </w:t>
      </w:r>
      <w:r>
        <w:t>至少要有两人以上</w:t>
      </w:r>
    </w:p>
    <w:p w14:paraId="7B87504B">
      <w:pPr>
        <w:pStyle w:val="169"/>
        <w:keepNext/>
        <w:keepLines/>
        <w:ind w:left="259" w:hanging="259"/>
      </w:pPr>
      <w:r>
        <w:rPr>
          <w:b/>
        </w:rPr>
        <w:t xml:space="preserve">C.  </w:t>
      </w:r>
      <w:r>
        <w:t>必须要有三人</w:t>
      </w:r>
    </w:p>
    <w:p w14:paraId="642894C8">
      <w:pPr>
        <w:pStyle w:val="168"/>
        <w:keepLines/>
      </w:pPr>
      <w:r>
        <w:t>标准答案：B</w:t>
      </w:r>
    </w:p>
    <w:p w14:paraId="023CA7D6">
      <w:pPr>
        <w:pStyle w:val="167"/>
        <w:keepNext/>
        <w:keepLines/>
      </w:pPr>
      <w:r>
        <w:rPr>
          <w:color w:val="972A36"/>
        </w:rPr>
        <w:t xml:space="preserve">0805.  </w:t>
      </w:r>
      <w:r>
        <w:t>【单选题】 处理废弃的有害固体药品时，应（）。</w:t>
      </w:r>
      <w:r>
        <w:rPr>
          <w:b w:val="0"/>
          <w:color w:val="6C7784"/>
          <w:sz w:val="15"/>
        </w:rPr>
        <w:t xml:space="preserve">   [原题号 207767]</w:t>
      </w:r>
    </w:p>
    <w:p w14:paraId="7AE69C93">
      <w:pPr>
        <w:pStyle w:val="169"/>
        <w:keepNext/>
        <w:keepLines/>
        <w:ind w:left="259" w:hanging="259"/>
      </w:pPr>
      <w:r>
        <w:rPr>
          <w:b/>
        </w:rPr>
        <w:t xml:space="preserve">A.  </w:t>
      </w:r>
      <w:r>
        <w:t>不经处理解毒后就丢弃在生活垃圾处</w:t>
      </w:r>
    </w:p>
    <w:p w14:paraId="291CE118">
      <w:pPr>
        <w:pStyle w:val="169"/>
        <w:keepNext/>
        <w:keepLines/>
        <w:ind w:left="259" w:hanging="259"/>
      </w:pPr>
      <w:r>
        <w:rPr>
          <w:b/>
        </w:rPr>
        <w:t xml:space="preserve">B.  </w:t>
      </w:r>
      <w:r>
        <w:t>经处理解毒后，才可丢弃在生活垃圾处</w:t>
      </w:r>
    </w:p>
    <w:p w14:paraId="429B77A4">
      <w:pPr>
        <w:pStyle w:val="169"/>
        <w:keepNext/>
        <w:keepLines/>
        <w:ind w:left="259" w:hanging="259"/>
      </w:pPr>
      <w:r>
        <w:rPr>
          <w:b/>
        </w:rPr>
        <w:t xml:space="preserve">C.  </w:t>
      </w:r>
      <w:r>
        <w:t>收集起来由专业公司处理</w:t>
      </w:r>
    </w:p>
    <w:p w14:paraId="65B311B7">
      <w:pPr>
        <w:pStyle w:val="168"/>
        <w:keepLines/>
      </w:pPr>
      <w:r>
        <w:t>标准答案：C</w:t>
      </w:r>
    </w:p>
    <w:p w14:paraId="3B1C87BF">
      <w:pPr>
        <w:pStyle w:val="167"/>
        <w:keepNext/>
        <w:keepLines/>
      </w:pPr>
      <w:r>
        <w:rPr>
          <w:color w:val="972A36"/>
        </w:rPr>
        <w:t xml:space="preserve">0806.  </w:t>
      </w:r>
      <w:r>
        <w:t>【单选题】 易燃低沸点液体加热时可以（）。</w:t>
      </w:r>
      <w:r>
        <w:rPr>
          <w:b w:val="0"/>
          <w:color w:val="6C7784"/>
          <w:sz w:val="15"/>
        </w:rPr>
        <w:t xml:space="preserve">   [原题号 207766]</w:t>
      </w:r>
    </w:p>
    <w:p w14:paraId="46A168DA">
      <w:pPr>
        <w:pStyle w:val="169"/>
        <w:keepNext/>
        <w:keepLines/>
        <w:ind w:left="259" w:hanging="259"/>
      </w:pPr>
      <w:r>
        <w:rPr>
          <w:b/>
        </w:rPr>
        <w:t xml:space="preserve">A.  </w:t>
      </w:r>
      <w:r>
        <w:t>用电炉加热，有人看管</w:t>
      </w:r>
    </w:p>
    <w:p w14:paraId="0CB22C63">
      <w:pPr>
        <w:pStyle w:val="169"/>
        <w:keepNext/>
        <w:keepLines/>
        <w:ind w:left="259" w:hanging="259"/>
      </w:pPr>
      <w:r>
        <w:rPr>
          <w:b/>
        </w:rPr>
        <w:t xml:space="preserve">B.  </w:t>
      </w:r>
      <w:r>
        <w:t>用电热套加热可不用人看管</w:t>
      </w:r>
    </w:p>
    <w:p w14:paraId="1959FBE5">
      <w:pPr>
        <w:pStyle w:val="169"/>
        <w:keepNext/>
        <w:keepLines/>
        <w:ind w:left="259" w:hanging="259"/>
      </w:pPr>
      <w:r>
        <w:rPr>
          <w:b/>
        </w:rPr>
        <w:t xml:space="preserve">C.  </w:t>
      </w:r>
      <w:r>
        <w:t>用水浴加热，并有人看管</w:t>
      </w:r>
    </w:p>
    <w:p w14:paraId="3BC1B2BC">
      <w:pPr>
        <w:pStyle w:val="168"/>
        <w:keepLines/>
      </w:pPr>
      <w:r>
        <w:t>标准答案：C</w:t>
      </w:r>
    </w:p>
    <w:p w14:paraId="7040C17F">
      <w:pPr>
        <w:pStyle w:val="167"/>
        <w:keepNext/>
        <w:keepLines/>
      </w:pPr>
      <w:r>
        <w:rPr>
          <w:color w:val="972A36"/>
        </w:rPr>
        <w:t xml:space="preserve">0807.  </w:t>
      </w:r>
      <w:r>
        <w:t>【单选题】 发现燃气泄漏，正确做法是（）。</w:t>
      </w:r>
      <w:r>
        <w:rPr>
          <w:b w:val="0"/>
          <w:color w:val="6C7784"/>
          <w:sz w:val="15"/>
        </w:rPr>
        <w:t xml:space="preserve">   [原题号 207765]</w:t>
      </w:r>
    </w:p>
    <w:p w14:paraId="0328F4EB">
      <w:pPr>
        <w:pStyle w:val="169"/>
        <w:keepNext/>
        <w:keepLines/>
        <w:ind w:left="259" w:hanging="259"/>
      </w:pPr>
      <w:r>
        <w:rPr>
          <w:b/>
        </w:rPr>
        <w:t xml:space="preserve">A.  </w:t>
      </w:r>
      <w:r>
        <w:t>触动电器开关或拨打电话</w:t>
      </w:r>
    </w:p>
    <w:p w14:paraId="235CDEDA">
      <w:pPr>
        <w:pStyle w:val="169"/>
        <w:keepNext/>
        <w:keepLines/>
        <w:ind w:left="259" w:hanging="259"/>
      </w:pPr>
      <w:r>
        <w:rPr>
          <w:b/>
        </w:rPr>
        <w:t xml:space="preserve">B.  </w:t>
      </w:r>
      <w:r>
        <w:t>使用明火</w:t>
      </w:r>
    </w:p>
    <w:p w14:paraId="10B56A89">
      <w:pPr>
        <w:pStyle w:val="169"/>
        <w:keepNext/>
        <w:keepLines/>
        <w:ind w:left="259" w:hanging="259"/>
      </w:pPr>
      <w:r>
        <w:rPr>
          <w:b/>
        </w:rPr>
        <w:t xml:space="preserve">C.  </w:t>
      </w:r>
      <w:r>
        <w:t>迅速关阀门，打开门窗</w:t>
      </w:r>
    </w:p>
    <w:p w14:paraId="16D0D450">
      <w:pPr>
        <w:pStyle w:val="168"/>
        <w:keepLines/>
      </w:pPr>
      <w:r>
        <w:t>标准答案：C</w:t>
      </w:r>
    </w:p>
    <w:p w14:paraId="4782DE4B">
      <w:pPr>
        <w:pStyle w:val="167"/>
        <w:keepNext/>
        <w:keepLines/>
      </w:pPr>
      <w:r>
        <w:rPr>
          <w:color w:val="972A36"/>
        </w:rPr>
        <w:t xml:space="preserve">0808.  </w:t>
      </w:r>
      <w:r>
        <w:t>【单选题】 下列加热热源在化学实验室中原则上不得使用的是（）。</w:t>
      </w:r>
      <w:r>
        <w:rPr>
          <w:b w:val="0"/>
          <w:color w:val="6C7784"/>
          <w:sz w:val="15"/>
        </w:rPr>
        <w:t xml:space="preserve">   [原题号 207764]</w:t>
      </w:r>
    </w:p>
    <w:p w14:paraId="0E19FC77">
      <w:pPr>
        <w:pStyle w:val="169"/>
        <w:keepNext/>
        <w:keepLines/>
        <w:ind w:left="259" w:hanging="259"/>
      </w:pPr>
      <w:r>
        <w:rPr>
          <w:b/>
        </w:rPr>
        <w:t xml:space="preserve">A.  </w:t>
      </w:r>
      <w:r>
        <w:t>明火电炉</w:t>
      </w:r>
    </w:p>
    <w:p w14:paraId="5CA9C1A2">
      <w:pPr>
        <w:pStyle w:val="169"/>
        <w:keepNext/>
        <w:keepLines/>
        <w:ind w:left="259" w:hanging="259"/>
      </w:pPr>
      <w:r>
        <w:rPr>
          <w:b/>
        </w:rPr>
        <w:t xml:space="preserve">B.  </w:t>
      </w:r>
      <w:r>
        <w:t>水浴、蒸汽浴</w:t>
      </w:r>
    </w:p>
    <w:p w14:paraId="6EC82015">
      <w:pPr>
        <w:pStyle w:val="169"/>
        <w:keepNext/>
        <w:keepLines/>
        <w:ind w:left="259" w:hanging="259"/>
      </w:pPr>
      <w:r>
        <w:rPr>
          <w:b/>
        </w:rPr>
        <w:t xml:space="preserve">C.  </w:t>
      </w:r>
      <w:r>
        <w:t>油浴、沙浴、盐浴</w:t>
      </w:r>
    </w:p>
    <w:p w14:paraId="59272FEF">
      <w:pPr>
        <w:pStyle w:val="169"/>
        <w:keepNext/>
        <w:keepLines/>
        <w:ind w:left="259" w:hanging="259"/>
      </w:pPr>
      <w:r>
        <w:rPr>
          <w:b/>
        </w:rPr>
        <w:t xml:space="preserve">D.  </w:t>
      </w:r>
      <w:r>
        <w:t>电热板、电热套</w:t>
      </w:r>
    </w:p>
    <w:p w14:paraId="39A39973">
      <w:pPr>
        <w:pStyle w:val="168"/>
        <w:keepLines/>
      </w:pPr>
      <w:r>
        <w:t>标准答案：A</w:t>
      </w:r>
    </w:p>
    <w:p w14:paraId="3CF48FB2">
      <w:pPr>
        <w:pStyle w:val="167"/>
        <w:keepNext/>
        <w:keepLines/>
      </w:pPr>
      <w:r>
        <w:rPr>
          <w:color w:val="972A36"/>
        </w:rPr>
        <w:t xml:space="preserve">0809.  </w:t>
      </w:r>
      <w:r>
        <w:t>【单选题】 一般少量酸、碱液不慎滴在皮肤上时，正确的处理方法是（）。</w:t>
      </w:r>
      <w:r>
        <w:rPr>
          <w:b w:val="0"/>
          <w:color w:val="6C7784"/>
          <w:sz w:val="15"/>
        </w:rPr>
        <w:t xml:space="preserve">   [原题号 207762]</w:t>
      </w:r>
    </w:p>
    <w:p w14:paraId="3F38C27D">
      <w:pPr>
        <w:pStyle w:val="169"/>
        <w:keepNext/>
        <w:keepLines/>
        <w:ind w:left="259" w:hanging="259"/>
      </w:pPr>
      <w:r>
        <w:rPr>
          <w:b/>
        </w:rPr>
        <w:t xml:space="preserve">A.  </w:t>
      </w:r>
      <w:r>
        <w:t>用酒精棉球擦</w:t>
      </w:r>
    </w:p>
    <w:p w14:paraId="5E5FA1CA">
      <w:pPr>
        <w:pStyle w:val="169"/>
        <w:keepNext/>
        <w:keepLines/>
        <w:ind w:left="259" w:hanging="259"/>
      </w:pPr>
      <w:r>
        <w:rPr>
          <w:b/>
        </w:rPr>
        <w:t xml:space="preserve">B.  </w:t>
      </w:r>
      <w:r>
        <w:t>不作处理，马上去医院</w:t>
      </w:r>
    </w:p>
    <w:p w14:paraId="1F25044C">
      <w:pPr>
        <w:pStyle w:val="169"/>
        <w:keepNext/>
        <w:keepLines/>
        <w:ind w:left="259" w:hanging="259"/>
      </w:pPr>
      <w:r>
        <w:rPr>
          <w:b/>
        </w:rPr>
        <w:t xml:space="preserve">C.  </w:t>
      </w:r>
      <w:r>
        <w:t>用水直接冲洗</w:t>
      </w:r>
    </w:p>
    <w:p w14:paraId="50435708">
      <w:pPr>
        <w:pStyle w:val="169"/>
        <w:keepNext/>
        <w:keepLines/>
        <w:ind w:left="259" w:hanging="259"/>
      </w:pPr>
      <w:r>
        <w:rPr>
          <w:b/>
        </w:rPr>
        <w:t xml:space="preserve">D.  </w:t>
      </w:r>
      <w:r>
        <w:t>用碱液中和后，用水冲洗</w:t>
      </w:r>
    </w:p>
    <w:p w14:paraId="62C1CF50">
      <w:pPr>
        <w:pStyle w:val="168"/>
        <w:keepLines/>
      </w:pPr>
      <w:r>
        <w:t>标准答案：C</w:t>
      </w:r>
    </w:p>
    <w:p w14:paraId="612534EF">
      <w:pPr>
        <w:pStyle w:val="167"/>
        <w:keepNext/>
        <w:keepLines/>
      </w:pPr>
      <w:r>
        <w:rPr>
          <w:color w:val="972A36"/>
        </w:rPr>
        <w:t xml:space="preserve">0810.  </w:t>
      </w:r>
      <w:r>
        <w:t>【单选题】 下列物质中具有强腐蚀性，使用时须做必要防护的是（）。</w:t>
      </w:r>
      <w:r>
        <w:rPr>
          <w:b w:val="0"/>
          <w:color w:val="6C7784"/>
          <w:sz w:val="15"/>
        </w:rPr>
        <w:t xml:space="preserve">   [原题号 207761]</w:t>
      </w:r>
    </w:p>
    <w:p w14:paraId="4E2E2727">
      <w:pPr>
        <w:pStyle w:val="169"/>
        <w:keepNext/>
        <w:keepLines/>
        <w:ind w:left="259" w:hanging="259"/>
      </w:pPr>
      <w:r>
        <w:rPr>
          <w:b/>
        </w:rPr>
        <w:t xml:space="preserve">A.  </w:t>
      </w:r>
      <w:r>
        <w:t>硝酸</w:t>
      </w:r>
    </w:p>
    <w:p w14:paraId="3CAA5067">
      <w:pPr>
        <w:pStyle w:val="169"/>
        <w:keepNext/>
        <w:keepLines/>
        <w:ind w:left="259" w:hanging="259"/>
      </w:pPr>
      <w:r>
        <w:rPr>
          <w:b/>
        </w:rPr>
        <w:t xml:space="preserve">B.  </w:t>
      </w:r>
      <w:r>
        <w:t>硼酸</w:t>
      </w:r>
    </w:p>
    <w:p w14:paraId="369F06CE">
      <w:pPr>
        <w:pStyle w:val="169"/>
        <w:keepNext/>
        <w:keepLines/>
        <w:ind w:left="259" w:hanging="259"/>
      </w:pPr>
      <w:r>
        <w:rPr>
          <w:b/>
        </w:rPr>
        <w:t xml:space="preserve">C.  </w:t>
      </w:r>
      <w:r>
        <w:t>稀醋酸</w:t>
      </w:r>
    </w:p>
    <w:p w14:paraId="55C0B91B">
      <w:pPr>
        <w:pStyle w:val="168"/>
        <w:keepLines/>
      </w:pPr>
      <w:r>
        <w:t>标准答案：A</w:t>
      </w:r>
    </w:p>
    <w:p w14:paraId="494612C0">
      <w:pPr>
        <w:pStyle w:val="167"/>
        <w:keepNext/>
        <w:keepLines/>
      </w:pPr>
      <w:r>
        <w:rPr>
          <w:color w:val="972A36"/>
        </w:rPr>
        <w:t xml:space="preserve">0811.  </w:t>
      </w:r>
      <w:r>
        <w:t>【单选题】 使用（）的钢瓶，操作者的双手、手套及工具等不得沾染油脂。</w:t>
      </w:r>
      <w:r>
        <w:rPr>
          <w:b w:val="0"/>
          <w:color w:val="6C7784"/>
          <w:sz w:val="15"/>
        </w:rPr>
        <w:t xml:space="preserve">   [原题号 207759]</w:t>
      </w:r>
    </w:p>
    <w:p w14:paraId="44098783">
      <w:pPr>
        <w:pStyle w:val="169"/>
        <w:keepNext/>
        <w:keepLines/>
        <w:ind w:left="259" w:hanging="259"/>
      </w:pPr>
      <w:r>
        <w:rPr>
          <w:b/>
        </w:rPr>
        <w:t xml:space="preserve">A.  </w:t>
      </w:r>
      <w:r>
        <w:t>氢气瓶</w:t>
      </w:r>
    </w:p>
    <w:p w14:paraId="05167135">
      <w:pPr>
        <w:pStyle w:val="169"/>
        <w:keepNext/>
        <w:keepLines/>
        <w:ind w:left="259" w:hanging="259"/>
      </w:pPr>
      <w:r>
        <w:rPr>
          <w:b/>
        </w:rPr>
        <w:t xml:space="preserve">B.  </w:t>
      </w:r>
      <w:r>
        <w:t>氧气瓶</w:t>
      </w:r>
    </w:p>
    <w:p w14:paraId="2333EDE7">
      <w:pPr>
        <w:pStyle w:val="169"/>
        <w:keepNext/>
        <w:keepLines/>
        <w:ind w:left="259" w:hanging="259"/>
      </w:pPr>
      <w:r>
        <w:rPr>
          <w:b/>
        </w:rPr>
        <w:t xml:space="preserve">C.  </w:t>
      </w:r>
      <w:r>
        <w:t>氮气瓶</w:t>
      </w:r>
    </w:p>
    <w:p w14:paraId="454C494D">
      <w:pPr>
        <w:pStyle w:val="169"/>
        <w:keepNext/>
        <w:keepLines/>
        <w:ind w:left="259" w:hanging="259"/>
      </w:pPr>
      <w:r>
        <w:rPr>
          <w:b/>
        </w:rPr>
        <w:t xml:space="preserve">D.  </w:t>
      </w:r>
      <w:r>
        <w:t>氩气瓶</w:t>
      </w:r>
    </w:p>
    <w:p w14:paraId="2B7AB7EF">
      <w:pPr>
        <w:pStyle w:val="168"/>
        <w:keepLines/>
      </w:pPr>
      <w:r>
        <w:t>标准答案：B</w:t>
      </w:r>
    </w:p>
    <w:p w14:paraId="43A8320E">
      <w:pPr>
        <w:pStyle w:val="167"/>
        <w:keepNext/>
        <w:keepLines/>
      </w:pPr>
      <w:r>
        <w:rPr>
          <w:color w:val="972A36"/>
        </w:rPr>
        <w:t xml:space="preserve">0812.  </w:t>
      </w:r>
      <w:r>
        <w:t>【单选题】 氢气是一种易燃易爆的气体，以下说法正确的是（）。</w:t>
      </w:r>
      <w:r>
        <w:rPr>
          <w:b w:val="0"/>
          <w:color w:val="6C7784"/>
          <w:sz w:val="15"/>
        </w:rPr>
        <w:t xml:space="preserve">   [原题号 207758]</w:t>
      </w:r>
    </w:p>
    <w:p w14:paraId="1E5AF5A7">
      <w:pPr>
        <w:pStyle w:val="169"/>
        <w:keepNext/>
        <w:keepLines/>
        <w:ind w:left="259" w:hanging="259"/>
      </w:pPr>
      <w:r>
        <w:rPr>
          <w:b/>
        </w:rPr>
        <w:t xml:space="preserve">A.  </w:t>
      </w:r>
      <w:r>
        <w:t>氢气易扩散，所以不忌烟火</w:t>
      </w:r>
    </w:p>
    <w:p w14:paraId="6D8F7207">
      <w:pPr>
        <w:pStyle w:val="169"/>
        <w:keepNext/>
        <w:keepLines/>
        <w:ind w:left="259" w:hanging="259"/>
      </w:pPr>
      <w:r>
        <w:rPr>
          <w:b/>
        </w:rPr>
        <w:t xml:space="preserve">B.  </w:t>
      </w:r>
      <w:r>
        <w:t>可以放在室内</w:t>
      </w:r>
    </w:p>
    <w:p w14:paraId="7F741D54">
      <w:pPr>
        <w:pStyle w:val="169"/>
        <w:keepNext/>
        <w:keepLines/>
        <w:ind w:left="259" w:hanging="259"/>
      </w:pPr>
      <w:r>
        <w:rPr>
          <w:b/>
        </w:rPr>
        <w:t xml:space="preserve">C.  </w:t>
      </w:r>
      <w:r>
        <w:t>只要通风好，可以放在室内</w:t>
      </w:r>
    </w:p>
    <w:p w14:paraId="0C04BDB6">
      <w:pPr>
        <w:pStyle w:val="169"/>
        <w:keepNext/>
        <w:keepLines/>
        <w:ind w:left="259" w:hanging="259"/>
      </w:pPr>
      <w:r>
        <w:rPr>
          <w:b/>
        </w:rPr>
        <w:t xml:space="preserve">D.  </w:t>
      </w:r>
      <w:r>
        <w:t>随意储存</w:t>
      </w:r>
    </w:p>
    <w:p w14:paraId="7372E790">
      <w:pPr>
        <w:pStyle w:val="168"/>
        <w:keepLines/>
      </w:pPr>
      <w:r>
        <w:t>标准答案：C</w:t>
      </w:r>
    </w:p>
    <w:p w14:paraId="6AD89DD3">
      <w:pPr>
        <w:pStyle w:val="167"/>
        <w:keepNext/>
        <w:keepLines/>
      </w:pPr>
      <w:r>
        <w:rPr>
          <w:color w:val="972A36"/>
        </w:rPr>
        <w:t xml:space="preserve">0813.  </w:t>
      </w:r>
      <w:r>
        <w:t>【单选题】 有关气体钢瓶的正确使用和操作，以下说法中不正确的是（）。</w:t>
      </w:r>
      <w:r>
        <w:rPr>
          <w:b w:val="0"/>
          <w:color w:val="6C7784"/>
          <w:sz w:val="15"/>
        </w:rPr>
        <w:t xml:space="preserve">   [原题号 207757]</w:t>
      </w:r>
    </w:p>
    <w:p w14:paraId="2D14C901">
      <w:pPr>
        <w:pStyle w:val="169"/>
        <w:keepNext/>
        <w:keepLines/>
        <w:ind w:left="259" w:hanging="259"/>
      </w:pPr>
      <w:r>
        <w:rPr>
          <w:b/>
        </w:rPr>
        <w:t xml:space="preserve">A.  </w:t>
      </w:r>
      <w:r>
        <w:t>不可把气瓶内气体用光，以防重新充气时发生危险</w:t>
      </w:r>
    </w:p>
    <w:p w14:paraId="35237A24">
      <w:pPr>
        <w:pStyle w:val="169"/>
        <w:keepNext/>
        <w:keepLines/>
        <w:ind w:left="259" w:hanging="259"/>
      </w:pPr>
      <w:r>
        <w:rPr>
          <w:b/>
        </w:rPr>
        <w:t xml:space="preserve">B.  </w:t>
      </w:r>
      <w:r>
        <w:t>各种压力表可通用</w:t>
      </w:r>
    </w:p>
    <w:p w14:paraId="504C297C">
      <w:pPr>
        <w:pStyle w:val="169"/>
        <w:keepNext/>
        <w:keepLines/>
        <w:ind w:left="259" w:hanging="259"/>
      </w:pPr>
      <w:r>
        <w:rPr>
          <w:b/>
        </w:rPr>
        <w:t xml:space="preserve">C.  </w:t>
      </w:r>
      <w:r>
        <w:t>可燃性气瓶（如H2、C2H2）应与氧气瓶分开存放</w:t>
      </w:r>
    </w:p>
    <w:p w14:paraId="4CCB5554">
      <w:pPr>
        <w:pStyle w:val="169"/>
        <w:keepNext/>
        <w:keepLines/>
        <w:ind w:left="259" w:hanging="259"/>
      </w:pPr>
      <w:r>
        <w:rPr>
          <w:b/>
        </w:rPr>
        <w:t xml:space="preserve">D.  </w:t>
      </w:r>
      <w:r>
        <w:t>检查减压阀是否关紧，方法是逆时针旋转调压手柄至螺杆松动为止</w:t>
      </w:r>
    </w:p>
    <w:p w14:paraId="52C37DAB">
      <w:pPr>
        <w:pStyle w:val="168"/>
        <w:keepLines/>
      </w:pPr>
      <w:r>
        <w:t>标准答案：B</w:t>
      </w:r>
    </w:p>
    <w:p w14:paraId="35837285">
      <w:pPr>
        <w:pStyle w:val="167"/>
        <w:keepNext/>
        <w:keepLines/>
      </w:pPr>
      <w:r>
        <w:rPr>
          <w:color w:val="972A36"/>
        </w:rPr>
        <w:t xml:space="preserve">0814.  </w:t>
      </w:r>
      <w:r>
        <w:t>【单选题】 以下是溴灼伤处理方法，正确的顺序为（）。①送医院。②立即用大量水洗。③用乙醇擦至灼伤处为白色。</w:t>
      </w:r>
      <w:r>
        <w:rPr>
          <w:b w:val="0"/>
          <w:color w:val="6C7784"/>
          <w:sz w:val="15"/>
        </w:rPr>
        <w:t xml:space="preserve">   [原题号 207756]</w:t>
      </w:r>
    </w:p>
    <w:p w14:paraId="02299479">
      <w:pPr>
        <w:pStyle w:val="169"/>
        <w:keepNext/>
        <w:keepLines/>
        <w:ind w:left="259" w:hanging="259"/>
      </w:pPr>
      <w:r>
        <w:rPr>
          <w:b/>
        </w:rPr>
        <w:t xml:space="preserve">A.  </w:t>
      </w:r>
      <w:r>
        <w:t>②③①</w:t>
      </w:r>
    </w:p>
    <w:p w14:paraId="3A88E0A9">
      <w:pPr>
        <w:pStyle w:val="169"/>
        <w:keepNext/>
        <w:keepLines/>
        <w:ind w:left="259" w:hanging="259"/>
      </w:pPr>
      <w:r>
        <w:rPr>
          <w:b/>
        </w:rPr>
        <w:t xml:space="preserve">B.  </w:t>
      </w:r>
      <w:r>
        <w:t>②①③</w:t>
      </w:r>
    </w:p>
    <w:p w14:paraId="19FC47CE">
      <w:pPr>
        <w:pStyle w:val="169"/>
        <w:keepNext/>
        <w:keepLines/>
        <w:ind w:left="259" w:hanging="259"/>
      </w:pPr>
      <w:r>
        <w:rPr>
          <w:b/>
        </w:rPr>
        <w:t xml:space="preserve">C.  </w:t>
      </w:r>
      <w:r>
        <w:t>③②①</w:t>
      </w:r>
    </w:p>
    <w:p w14:paraId="4D374E46">
      <w:pPr>
        <w:pStyle w:val="169"/>
        <w:keepNext/>
        <w:keepLines/>
        <w:ind w:left="259" w:hanging="259"/>
      </w:pPr>
      <w:r>
        <w:rPr>
          <w:b/>
        </w:rPr>
        <w:t xml:space="preserve">D.  </w:t>
      </w:r>
      <w:r>
        <w:t>①②③</w:t>
      </w:r>
    </w:p>
    <w:p w14:paraId="4F5F74B3">
      <w:pPr>
        <w:pStyle w:val="168"/>
        <w:keepLines/>
      </w:pPr>
      <w:r>
        <w:t>标准答案：A</w:t>
      </w:r>
    </w:p>
    <w:p w14:paraId="6A448B72">
      <w:pPr>
        <w:pStyle w:val="167"/>
        <w:keepNext/>
        <w:keepLines/>
      </w:pPr>
      <w:r>
        <w:rPr>
          <w:color w:val="972A36"/>
        </w:rPr>
        <w:t xml:space="preserve">0815.  </w:t>
      </w:r>
      <w:r>
        <w:t>【单选题】 酚灼伤的急救方法是（）。</w:t>
      </w:r>
      <w:r>
        <w:rPr>
          <w:b w:val="0"/>
          <w:color w:val="6C7784"/>
          <w:sz w:val="15"/>
        </w:rPr>
        <w:t xml:space="preserve">   [原题号 207755]</w:t>
      </w:r>
    </w:p>
    <w:p w14:paraId="68D11F3C">
      <w:pPr>
        <w:pStyle w:val="169"/>
        <w:keepNext/>
        <w:keepLines/>
        <w:ind w:left="259" w:hanging="259"/>
      </w:pPr>
      <w:r>
        <w:rPr>
          <w:b/>
        </w:rPr>
        <w:t xml:space="preserve">A.  </w:t>
      </w:r>
      <w:r>
        <w:t>用大量水洗至无酚味即可</w:t>
      </w:r>
    </w:p>
    <w:p w14:paraId="17DCB95A">
      <w:pPr>
        <w:pStyle w:val="169"/>
        <w:keepNext/>
        <w:keepLines/>
        <w:ind w:left="259" w:hanging="259"/>
      </w:pPr>
      <w:r>
        <w:rPr>
          <w:b/>
        </w:rPr>
        <w:t xml:space="preserve">B.  </w:t>
      </w:r>
      <w:r>
        <w:t>先用酒精洗，再用清水洗</w:t>
      </w:r>
    </w:p>
    <w:p w14:paraId="0DF2F617">
      <w:pPr>
        <w:pStyle w:val="169"/>
        <w:keepNext/>
        <w:keepLines/>
        <w:ind w:left="259" w:hanging="259"/>
      </w:pPr>
      <w:r>
        <w:rPr>
          <w:b/>
        </w:rPr>
        <w:t xml:space="preserve">C.  </w:t>
      </w:r>
      <w:r>
        <w:t>立即脱掉被污染衣物，用10%酒精反复擦拭，再用大量清水洗至无酚味，然后用薄荷硫酸钠湿敷</w:t>
      </w:r>
    </w:p>
    <w:p w14:paraId="19E2573B">
      <w:pPr>
        <w:pStyle w:val="169"/>
        <w:keepNext/>
        <w:keepLines/>
        <w:ind w:left="259" w:hanging="259"/>
      </w:pPr>
      <w:r>
        <w:rPr>
          <w:b/>
        </w:rPr>
        <w:t xml:space="preserve">D.  </w:t>
      </w:r>
      <w:r>
        <w:t>用醋酸或硼酸中和</w:t>
      </w:r>
    </w:p>
    <w:p w14:paraId="534D6262">
      <w:pPr>
        <w:pStyle w:val="168"/>
        <w:keepLines/>
      </w:pPr>
      <w:r>
        <w:t>标准答案：C</w:t>
      </w:r>
    </w:p>
    <w:p w14:paraId="20EE1BA0">
      <w:pPr>
        <w:pStyle w:val="167"/>
        <w:keepNext/>
        <w:keepLines/>
      </w:pPr>
      <w:r>
        <w:rPr>
          <w:color w:val="972A36"/>
        </w:rPr>
        <w:t xml:space="preserve">0816.  </w:t>
      </w:r>
      <w:r>
        <w:t>【单选题】 对于比水轻又不溶于水的易燃和可燃液体，如苯、甲苯、汽油、轻柴油等的火灾，不可以（）。</w:t>
      </w:r>
      <w:r>
        <w:rPr>
          <w:b w:val="0"/>
          <w:color w:val="6C7784"/>
          <w:sz w:val="15"/>
        </w:rPr>
        <w:t xml:space="preserve">   [原题号 207754]</w:t>
      </w:r>
    </w:p>
    <w:p w14:paraId="40388DC7">
      <w:pPr>
        <w:pStyle w:val="169"/>
        <w:keepNext/>
        <w:keepLines/>
        <w:ind w:left="259" w:hanging="259"/>
      </w:pPr>
      <w:r>
        <w:rPr>
          <w:b/>
        </w:rPr>
        <w:t xml:space="preserve">A.  </w:t>
      </w:r>
      <w:r>
        <w:t>用水灭火</w:t>
      </w:r>
    </w:p>
    <w:p w14:paraId="3760A05C">
      <w:pPr>
        <w:pStyle w:val="169"/>
        <w:keepNext/>
        <w:keepLines/>
        <w:ind w:left="259" w:hanging="259"/>
      </w:pPr>
      <w:r>
        <w:rPr>
          <w:b/>
        </w:rPr>
        <w:t xml:space="preserve">B.  </w:t>
      </w:r>
      <w:r>
        <w:t>用泡沫覆盖</w:t>
      </w:r>
    </w:p>
    <w:p w14:paraId="4E20CB4D">
      <w:pPr>
        <w:pStyle w:val="169"/>
        <w:keepNext/>
        <w:keepLines/>
        <w:ind w:left="259" w:hanging="259"/>
      </w:pPr>
      <w:r>
        <w:rPr>
          <w:b/>
        </w:rPr>
        <w:t xml:space="preserve">C.  </w:t>
      </w:r>
      <w:r>
        <w:t>用沙掩埋</w:t>
      </w:r>
    </w:p>
    <w:p w14:paraId="6BD4B45B">
      <w:pPr>
        <w:pStyle w:val="169"/>
        <w:keepNext/>
        <w:keepLines/>
        <w:ind w:left="259" w:hanging="259"/>
      </w:pPr>
      <w:r>
        <w:rPr>
          <w:b/>
        </w:rPr>
        <w:t xml:space="preserve">D.  </w:t>
      </w:r>
      <w:r>
        <w:t>用二氧化碳灭火剂</w:t>
      </w:r>
    </w:p>
    <w:p w14:paraId="556F8F82">
      <w:pPr>
        <w:pStyle w:val="168"/>
        <w:keepLines/>
      </w:pPr>
      <w:r>
        <w:t>标准答案：A</w:t>
      </w:r>
    </w:p>
    <w:p w14:paraId="0F2A3E7E">
      <w:pPr>
        <w:pStyle w:val="167"/>
        <w:keepNext/>
        <w:keepLines/>
      </w:pPr>
      <w:r>
        <w:rPr>
          <w:color w:val="972A36"/>
        </w:rPr>
        <w:t xml:space="preserve">0817.  </w:t>
      </w:r>
      <w:r>
        <w:t>【单选题】 易燃固体火灾扑救时一般都能用水、砂土、石棉毯、泡沫、二氧化碳、干粉等灭火器材扑救，但不正确的是（）。</w:t>
      </w:r>
      <w:r>
        <w:rPr>
          <w:b w:val="0"/>
          <w:color w:val="6C7784"/>
          <w:sz w:val="15"/>
        </w:rPr>
        <w:t xml:space="preserve">   [原题号 207753]</w:t>
      </w:r>
    </w:p>
    <w:p w14:paraId="236679D7">
      <w:pPr>
        <w:pStyle w:val="169"/>
        <w:keepNext/>
        <w:keepLines/>
        <w:ind w:left="259" w:hanging="259"/>
      </w:pPr>
      <w:r>
        <w:rPr>
          <w:b/>
        </w:rPr>
        <w:t xml:space="preserve">A.  </w:t>
      </w:r>
      <w:r>
        <w:t>易燃固体燃点较低，受热、冲击、摩擦或与氧化剂接触能引起急剧及连续的燃烧或爆炸</w:t>
      </w:r>
    </w:p>
    <w:p w14:paraId="2F780158">
      <w:pPr>
        <w:pStyle w:val="169"/>
        <w:keepNext/>
        <w:keepLines/>
        <w:ind w:left="259" w:hanging="259"/>
      </w:pPr>
      <w:r>
        <w:rPr>
          <w:b/>
        </w:rPr>
        <w:t xml:space="preserve">B.  </w:t>
      </w:r>
      <w:r>
        <w:t>易燃固体发生火灾时，铝粉、镁粉等着火不能用水和泡沫灭火剂扑救</w:t>
      </w:r>
    </w:p>
    <w:p w14:paraId="20AFAD58">
      <w:pPr>
        <w:pStyle w:val="169"/>
        <w:keepNext/>
        <w:keepLines/>
        <w:ind w:left="259" w:hanging="259"/>
      </w:pPr>
      <w:r>
        <w:rPr>
          <w:b/>
        </w:rPr>
        <w:t xml:space="preserve">C.  </w:t>
      </w:r>
      <w:r>
        <w:t>粉状固体着火时，应当用灭火剂直接强烈冲击着火点</w:t>
      </w:r>
    </w:p>
    <w:p w14:paraId="2D9EF58B">
      <w:pPr>
        <w:pStyle w:val="169"/>
        <w:keepNext/>
        <w:keepLines/>
        <w:ind w:left="259" w:hanging="259"/>
      </w:pPr>
      <w:r>
        <w:rPr>
          <w:b/>
        </w:rPr>
        <w:t xml:space="preserve">D.  </w:t>
      </w:r>
      <w:r>
        <w:t>磷的化合物、硝基化合物和硫磺等易燃固体着火燃烧时产生有毒和刺激气体，扑救时人要站在上风向，以防中毒</w:t>
      </w:r>
    </w:p>
    <w:p w14:paraId="38192927">
      <w:pPr>
        <w:pStyle w:val="168"/>
        <w:keepLines/>
      </w:pPr>
      <w:r>
        <w:t>标准答案：C</w:t>
      </w:r>
    </w:p>
    <w:p w14:paraId="7F2CBB0C">
      <w:pPr>
        <w:pStyle w:val="167"/>
        <w:keepNext/>
        <w:keepLines/>
      </w:pPr>
      <w:r>
        <w:rPr>
          <w:color w:val="972A36"/>
        </w:rPr>
        <w:t xml:space="preserve">0818.  </w:t>
      </w:r>
      <w:r>
        <w:t>【单选题】 关于易燃液体的安全标志，下列描述中错误的是（）。</w:t>
      </w:r>
      <w:r>
        <w:rPr>
          <w:b w:val="0"/>
          <w:color w:val="6C7784"/>
          <w:sz w:val="15"/>
        </w:rPr>
        <w:t xml:space="preserve">   [原题号 207751]</w:t>
      </w:r>
    </w:p>
    <w:p w14:paraId="13217923">
      <w:pPr>
        <w:pStyle w:val="169"/>
        <w:keepNext/>
        <w:keepLines/>
        <w:ind w:left="259" w:hanging="259"/>
      </w:pPr>
      <w:r>
        <w:rPr>
          <w:b/>
        </w:rPr>
        <w:t xml:space="preserve">A.  </w:t>
      </w:r>
      <w:r>
        <w:t>底色为粉红色</w:t>
      </w:r>
    </w:p>
    <w:p w14:paraId="3919261F">
      <w:pPr>
        <w:pStyle w:val="169"/>
        <w:keepNext/>
        <w:keepLines/>
        <w:ind w:left="259" w:hanging="259"/>
      </w:pPr>
      <w:r>
        <w:rPr>
          <w:b/>
        </w:rPr>
        <w:t xml:space="preserve">B.  </w:t>
      </w:r>
      <w:r>
        <w:t>底色为红色</w:t>
      </w:r>
    </w:p>
    <w:p w14:paraId="125846FA">
      <w:pPr>
        <w:pStyle w:val="169"/>
        <w:keepNext/>
        <w:keepLines/>
        <w:ind w:left="259" w:hanging="259"/>
      </w:pPr>
      <w:r>
        <w:rPr>
          <w:b/>
        </w:rPr>
        <w:t xml:space="preserve">C.  </w:t>
      </w:r>
      <w:r>
        <w:t>图形为火焰（黑色）</w:t>
      </w:r>
    </w:p>
    <w:p w14:paraId="4322A2BB">
      <w:pPr>
        <w:pStyle w:val="169"/>
        <w:keepNext/>
        <w:keepLines/>
        <w:ind w:left="259" w:hanging="259"/>
      </w:pPr>
      <w:r>
        <w:rPr>
          <w:b/>
        </w:rPr>
        <w:t xml:space="preserve">D.  </w:t>
      </w:r>
      <w:r>
        <w:t>文字为黑色</w:t>
      </w:r>
    </w:p>
    <w:p w14:paraId="4550CF93">
      <w:pPr>
        <w:pStyle w:val="168"/>
        <w:keepLines/>
      </w:pPr>
      <w:r>
        <w:t>标准答案：A</w:t>
      </w:r>
    </w:p>
    <w:p w14:paraId="6C89CA95">
      <w:pPr>
        <w:pStyle w:val="167"/>
        <w:keepNext/>
        <w:keepLines/>
      </w:pPr>
      <w:r>
        <w:rPr>
          <w:color w:val="972A36"/>
        </w:rPr>
        <w:t xml:space="preserve">0819.  </w:t>
      </w:r>
      <w:r>
        <w:t>【单选题】 高毒性药品砒霜是（）。</w:t>
      </w:r>
      <w:r>
        <w:rPr>
          <w:b w:val="0"/>
          <w:color w:val="6C7784"/>
          <w:sz w:val="15"/>
        </w:rPr>
        <w:t xml:space="preserve">   [原题号 207750]</w:t>
      </w:r>
    </w:p>
    <w:p w14:paraId="7BFF732B">
      <w:pPr>
        <w:pStyle w:val="169"/>
        <w:keepNext/>
        <w:keepLines/>
        <w:ind w:left="259" w:hanging="259"/>
      </w:pPr>
      <w:r>
        <w:rPr>
          <w:b/>
        </w:rPr>
        <w:t xml:space="preserve">A.  </w:t>
      </w:r>
      <w:r>
        <w:t>三氧化二砷</w:t>
      </w:r>
    </w:p>
    <w:p w14:paraId="1262C23F">
      <w:pPr>
        <w:pStyle w:val="169"/>
        <w:keepNext/>
        <w:keepLines/>
        <w:ind w:left="259" w:hanging="259"/>
      </w:pPr>
      <w:r>
        <w:rPr>
          <w:b/>
        </w:rPr>
        <w:t xml:space="preserve">B.  </w:t>
      </w:r>
      <w:r>
        <w:t>三氯化砷</w:t>
      </w:r>
    </w:p>
    <w:p w14:paraId="6061135A">
      <w:pPr>
        <w:pStyle w:val="169"/>
        <w:keepNext/>
        <w:keepLines/>
        <w:ind w:left="259" w:hanging="259"/>
      </w:pPr>
      <w:r>
        <w:rPr>
          <w:b/>
        </w:rPr>
        <w:t xml:space="preserve">C.  </w:t>
      </w:r>
      <w:r>
        <w:t>砷酸</w:t>
      </w:r>
    </w:p>
    <w:p w14:paraId="162FF920">
      <w:pPr>
        <w:pStyle w:val="169"/>
        <w:keepNext/>
        <w:keepLines/>
        <w:ind w:left="259" w:hanging="259"/>
      </w:pPr>
      <w:r>
        <w:rPr>
          <w:b/>
        </w:rPr>
        <w:t xml:space="preserve">D.  </w:t>
      </w:r>
      <w:r>
        <w:t>砷酸钠</w:t>
      </w:r>
    </w:p>
    <w:p w14:paraId="7CA7F552">
      <w:pPr>
        <w:pStyle w:val="168"/>
        <w:keepLines/>
      </w:pPr>
      <w:r>
        <w:t>标准答案：A</w:t>
      </w:r>
    </w:p>
    <w:p w14:paraId="5DF48649">
      <w:pPr>
        <w:pStyle w:val="167"/>
        <w:keepNext/>
        <w:keepLines/>
      </w:pPr>
      <w:r>
        <w:rPr>
          <w:color w:val="972A36"/>
        </w:rPr>
        <w:t xml:space="preserve">0820.  </w:t>
      </w:r>
      <w:r>
        <w:t>【单选题】 乙醚的沸点是34.6℃，正确的保存方式是（）。</w:t>
      </w:r>
      <w:r>
        <w:rPr>
          <w:b w:val="0"/>
          <w:color w:val="6C7784"/>
          <w:sz w:val="15"/>
        </w:rPr>
        <w:t xml:space="preserve">   [原题号 207749]</w:t>
      </w:r>
    </w:p>
    <w:p w14:paraId="108CB353">
      <w:pPr>
        <w:pStyle w:val="169"/>
        <w:keepNext/>
        <w:keepLines/>
        <w:ind w:left="259" w:hanging="259"/>
      </w:pPr>
      <w:r>
        <w:rPr>
          <w:b/>
        </w:rPr>
        <w:t xml:space="preserve">A.  </w:t>
      </w:r>
      <w:r>
        <w:t>低温通风处保存</w:t>
      </w:r>
    </w:p>
    <w:p w14:paraId="2AAAF1C2">
      <w:pPr>
        <w:pStyle w:val="169"/>
        <w:keepNext/>
        <w:keepLines/>
        <w:ind w:left="259" w:hanging="259"/>
      </w:pPr>
      <w:r>
        <w:rPr>
          <w:b/>
        </w:rPr>
        <w:t xml:space="preserve">B.  </w:t>
      </w:r>
      <w:r>
        <w:t>露天存放</w:t>
      </w:r>
    </w:p>
    <w:p w14:paraId="606A4DFF">
      <w:pPr>
        <w:pStyle w:val="169"/>
        <w:keepNext/>
        <w:keepLines/>
        <w:ind w:left="259" w:hanging="259"/>
      </w:pPr>
      <w:r>
        <w:rPr>
          <w:b/>
        </w:rPr>
        <w:t xml:space="preserve">C.  </w:t>
      </w:r>
      <w:r>
        <w:t>开口放置</w:t>
      </w:r>
    </w:p>
    <w:p w14:paraId="758E1476">
      <w:pPr>
        <w:pStyle w:val="169"/>
        <w:keepNext/>
        <w:keepLines/>
        <w:ind w:left="259" w:hanging="259"/>
      </w:pPr>
      <w:r>
        <w:rPr>
          <w:b/>
        </w:rPr>
        <w:t xml:space="preserve">D.  </w:t>
      </w:r>
      <w:r>
        <w:t>放在普通冰箱中保存</w:t>
      </w:r>
    </w:p>
    <w:p w14:paraId="2BC9F7D8">
      <w:pPr>
        <w:pStyle w:val="168"/>
        <w:keepLines/>
      </w:pPr>
      <w:r>
        <w:t>标准答案：A</w:t>
      </w:r>
    </w:p>
    <w:p w14:paraId="284557F6">
      <w:pPr>
        <w:pStyle w:val="167"/>
        <w:keepNext/>
        <w:keepLines/>
      </w:pPr>
      <w:r>
        <w:rPr>
          <w:color w:val="972A36"/>
        </w:rPr>
        <w:t xml:space="preserve">0821.  </w:t>
      </w:r>
      <w:r>
        <w:t>【单选题】 苯酚毒性非常大，实验室发生苯酚泄露时，应该采取的措施是（）。</w:t>
      </w:r>
      <w:r>
        <w:rPr>
          <w:b w:val="0"/>
          <w:color w:val="6C7784"/>
          <w:sz w:val="15"/>
        </w:rPr>
        <w:t xml:space="preserve">   [原题号 207746]</w:t>
      </w:r>
    </w:p>
    <w:p w14:paraId="201C64C4">
      <w:pPr>
        <w:pStyle w:val="169"/>
        <w:keepNext/>
        <w:keepLines/>
        <w:ind w:left="259" w:hanging="259"/>
      </w:pPr>
      <w:r>
        <w:rPr>
          <w:b/>
        </w:rPr>
        <w:t xml:space="preserve">A.  </w:t>
      </w:r>
      <w:r>
        <w:t>用水冲洗</w:t>
      </w:r>
    </w:p>
    <w:p w14:paraId="53D288D5">
      <w:pPr>
        <w:pStyle w:val="169"/>
        <w:keepNext/>
        <w:keepLines/>
        <w:ind w:left="259" w:hanging="259"/>
      </w:pPr>
      <w:r>
        <w:rPr>
          <w:b/>
        </w:rPr>
        <w:t xml:space="preserve">B.  </w:t>
      </w:r>
      <w:r>
        <w:t>不用处理，直接扫走</w:t>
      </w:r>
    </w:p>
    <w:p w14:paraId="5C664394">
      <w:pPr>
        <w:pStyle w:val="169"/>
        <w:keepNext/>
        <w:keepLines/>
        <w:ind w:left="259" w:hanging="259"/>
      </w:pPr>
      <w:r>
        <w:rPr>
          <w:b/>
        </w:rPr>
        <w:t xml:space="preserve">C.  </w:t>
      </w:r>
      <w:r>
        <w:t>用沙土，干燥石灰或苏打灰混合覆盖</w:t>
      </w:r>
    </w:p>
    <w:p w14:paraId="0D4FBE38">
      <w:pPr>
        <w:pStyle w:val="169"/>
        <w:keepNext/>
        <w:keepLines/>
        <w:ind w:left="259" w:hanging="259"/>
      </w:pPr>
      <w:r>
        <w:rPr>
          <w:b/>
        </w:rPr>
        <w:t xml:space="preserve">D.  </w:t>
      </w:r>
      <w:r>
        <w:t>加酸处理</w:t>
      </w:r>
    </w:p>
    <w:p w14:paraId="1F9527A9">
      <w:pPr>
        <w:pStyle w:val="168"/>
        <w:keepLines/>
      </w:pPr>
      <w:r>
        <w:t>标准答案：C</w:t>
      </w:r>
    </w:p>
    <w:p w14:paraId="51AC1FA2">
      <w:pPr>
        <w:pStyle w:val="167"/>
        <w:keepNext/>
        <w:keepLines/>
      </w:pPr>
      <w:r>
        <w:rPr>
          <w:color w:val="972A36"/>
        </w:rPr>
        <w:t xml:space="preserve">0822.  </w:t>
      </w:r>
      <w:r>
        <w:t>【单选题】 以下液体中，投入金属钠可能发生燃烧的是（）。</w:t>
      </w:r>
      <w:r>
        <w:rPr>
          <w:b w:val="0"/>
          <w:color w:val="6C7784"/>
          <w:sz w:val="15"/>
        </w:rPr>
        <w:t xml:space="preserve">   [原题号 207745]</w:t>
      </w:r>
    </w:p>
    <w:p w14:paraId="00ECD7FC">
      <w:pPr>
        <w:pStyle w:val="169"/>
        <w:keepNext/>
        <w:keepLines/>
        <w:ind w:left="259" w:hanging="259"/>
      </w:pPr>
      <w:r>
        <w:rPr>
          <w:b/>
        </w:rPr>
        <w:t xml:space="preserve">A.  </w:t>
      </w:r>
      <w:r>
        <w:t>无水乙醇</w:t>
      </w:r>
    </w:p>
    <w:p w14:paraId="433DBDD8">
      <w:pPr>
        <w:pStyle w:val="169"/>
        <w:keepNext/>
        <w:keepLines/>
        <w:ind w:left="259" w:hanging="259"/>
      </w:pPr>
      <w:r>
        <w:rPr>
          <w:b/>
        </w:rPr>
        <w:t xml:space="preserve">B.  </w:t>
      </w:r>
      <w:r>
        <w:t>苯</w:t>
      </w:r>
    </w:p>
    <w:p w14:paraId="6DDCD42C">
      <w:pPr>
        <w:pStyle w:val="169"/>
        <w:keepNext/>
        <w:keepLines/>
        <w:ind w:left="259" w:hanging="259"/>
      </w:pPr>
      <w:r>
        <w:rPr>
          <w:b/>
        </w:rPr>
        <w:t xml:space="preserve">C.  </w:t>
      </w:r>
      <w:r>
        <w:t>水</w:t>
      </w:r>
    </w:p>
    <w:p w14:paraId="14D6CDF9">
      <w:pPr>
        <w:pStyle w:val="169"/>
        <w:keepNext/>
        <w:keepLines/>
        <w:ind w:left="259" w:hanging="259"/>
      </w:pPr>
      <w:r>
        <w:rPr>
          <w:b/>
        </w:rPr>
        <w:t xml:space="preserve">D.  </w:t>
      </w:r>
      <w:r>
        <w:t>汽油</w:t>
      </w:r>
    </w:p>
    <w:p w14:paraId="1C81DD69">
      <w:pPr>
        <w:pStyle w:val="168"/>
        <w:keepLines/>
      </w:pPr>
      <w:r>
        <w:t>标准答案：C</w:t>
      </w:r>
    </w:p>
    <w:p w14:paraId="5B183575">
      <w:pPr>
        <w:pStyle w:val="167"/>
        <w:keepNext/>
        <w:keepLines/>
      </w:pPr>
      <w:r>
        <w:rPr>
          <w:color w:val="972A36"/>
        </w:rPr>
        <w:t xml:space="preserve">0823.  </w:t>
      </w:r>
      <w:r>
        <w:t>【单选题】 下列物质会引发爆炸的是（）。</w:t>
      </w:r>
      <w:r>
        <w:rPr>
          <w:b w:val="0"/>
          <w:color w:val="6C7784"/>
          <w:sz w:val="15"/>
        </w:rPr>
        <w:t xml:space="preserve">   [原题号 207744]</w:t>
      </w:r>
    </w:p>
    <w:p w14:paraId="52827BA1">
      <w:pPr>
        <w:pStyle w:val="169"/>
        <w:keepNext/>
        <w:keepLines/>
        <w:ind w:left="259" w:hanging="259"/>
      </w:pPr>
      <w:r>
        <w:rPr>
          <w:b/>
        </w:rPr>
        <w:t xml:space="preserve">A.  </w:t>
      </w:r>
      <w:r>
        <w:t>氧化锌</w:t>
      </w:r>
    </w:p>
    <w:p w14:paraId="56EA45DD">
      <w:pPr>
        <w:pStyle w:val="169"/>
        <w:keepNext/>
        <w:keepLines/>
        <w:ind w:left="259" w:hanging="259"/>
      </w:pPr>
      <w:r>
        <w:rPr>
          <w:b/>
        </w:rPr>
        <w:t xml:space="preserve">B.  </w:t>
      </w:r>
      <w:r>
        <w:t>三硝基甲苯</w:t>
      </w:r>
    </w:p>
    <w:p w14:paraId="5ACD0A52">
      <w:pPr>
        <w:pStyle w:val="169"/>
        <w:keepNext/>
        <w:keepLines/>
        <w:ind w:left="259" w:hanging="259"/>
      </w:pPr>
      <w:r>
        <w:rPr>
          <w:b/>
        </w:rPr>
        <w:t xml:space="preserve">C.  </w:t>
      </w:r>
      <w:r>
        <w:t>四氯化碳</w:t>
      </w:r>
    </w:p>
    <w:p w14:paraId="19BC15DA">
      <w:pPr>
        <w:pStyle w:val="169"/>
        <w:keepNext/>
        <w:keepLines/>
        <w:ind w:left="259" w:hanging="259"/>
      </w:pPr>
      <w:r>
        <w:rPr>
          <w:b/>
        </w:rPr>
        <w:t xml:space="preserve">D.  </w:t>
      </w:r>
      <w:r>
        <w:t>氧化铁</w:t>
      </w:r>
    </w:p>
    <w:p w14:paraId="6E9A27A0">
      <w:pPr>
        <w:pStyle w:val="168"/>
        <w:keepLines/>
      </w:pPr>
      <w:r>
        <w:t>标准答案：B</w:t>
      </w:r>
    </w:p>
    <w:p w14:paraId="702369AA">
      <w:pPr>
        <w:pStyle w:val="167"/>
        <w:keepNext/>
        <w:keepLines/>
      </w:pPr>
      <w:r>
        <w:rPr>
          <w:color w:val="972A36"/>
        </w:rPr>
        <w:t xml:space="preserve">0824.  </w:t>
      </w:r>
      <w:r>
        <w:t>【单选题】 分子结构中含有—C=C—双键的试剂（药品）应合理存放于（）。</w:t>
      </w:r>
      <w:r>
        <w:rPr>
          <w:b w:val="0"/>
          <w:color w:val="6C7784"/>
          <w:sz w:val="15"/>
        </w:rPr>
        <w:t xml:space="preserve">   [原题号 207738]</w:t>
      </w:r>
    </w:p>
    <w:p w14:paraId="03896F2C">
      <w:pPr>
        <w:pStyle w:val="169"/>
        <w:keepNext/>
        <w:keepLines/>
        <w:ind w:left="259" w:hanging="259"/>
      </w:pPr>
      <w:r>
        <w:rPr>
          <w:b/>
        </w:rPr>
        <w:t xml:space="preserve">A.  </w:t>
      </w:r>
      <w:r>
        <w:t>放在防爆冰箱中</w:t>
      </w:r>
    </w:p>
    <w:p w14:paraId="7FDB0C74">
      <w:pPr>
        <w:pStyle w:val="169"/>
        <w:keepNext/>
        <w:keepLines/>
        <w:ind w:left="259" w:hanging="259"/>
      </w:pPr>
      <w:r>
        <w:rPr>
          <w:b/>
        </w:rPr>
        <w:t xml:space="preserve">B.  </w:t>
      </w:r>
      <w:r>
        <w:t>放在通风橱内</w:t>
      </w:r>
    </w:p>
    <w:p w14:paraId="0B13C0A8">
      <w:pPr>
        <w:pStyle w:val="169"/>
        <w:keepNext/>
        <w:keepLines/>
        <w:ind w:left="259" w:hanging="259"/>
      </w:pPr>
      <w:r>
        <w:rPr>
          <w:b/>
        </w:rPr>
        <w:t xml:space="preserve">C.  </w:t>
      </w:r>
      <w:r>
        <w:t>和其它试剂混放</w:t>
      </w:r>
    </w:p>
    <w:p w14:paraId="5E368B0A">
      <w:pPr>
        <w:pStyle w:val="168"/>
        <w:keepLines/>
      </w:pPr>
      <w:r>
        <w:t>标准答案：A</w:t>
      </w:r>
    </w:p>
    <w:p w14:paraId="39675A9A">
      <w:pPr>
        <w:pStyle w:val="167"/>
        <w:keepNext/>
        <w:keepLines/>
      </w:pPr>
      <w:r>
        <w:rPr>
          <w:color w:val="972A36"/>
        </w:rPr>
        <w:t xml:space="preserve">0825.  </w:t>
      </w:r>
      <w:r>
        <w:t>【单选题】 Cl2和CO作用生成的光气毒性比Cl2的（）。</w:t>
      </w:r>
      <w:r>
        <w:rPr>
          <w:b w:val="0"/>
          <w:color w:val="6C7784"/>
          <w:sz w:val="15"/>
        </w:rPr>
        <w:t xml:space="preserve">   [原题号 207736]</w:t>
      </w:r>
    </w:p>
    <w:p w14:paraId="466F7620">
      <w:pPr>
        <w:pStyle w:val="169"/>
        <w:keepNext/>
        <w:keepLines/>
        <w:ind w:left="259" w:hanging="259"/>
      </w:pPr>
      <w:r>
        <w:rPr>
          <w:b/>
        </w:rPr>
        <w:t xml:space="preserve">A.  </w:t>
      </w:r>
      <w:r>
        <w:t>小</w:t>
      </w:r>
    </w:p>
    <w:p w14:paraId="3ACC0D68">
      <w:pPr>
        <w:pStyle w:val="169"/>
        <w:keepNext/>
        <w:keepLines/>
        <w:ind w:left="259" w:hanging="259"/>
      </w:pPr>
      <w:r>
        <w:rPr>
          <w:b/>
        </w:rPr>
        <w:t xml:space="preserve">B.  </w:t>
      </w:r>
      <w:r>
        <w:t>大</w:t>
      </w:r>
    </w:p>
    <w:p w14:paraId="03D172DD">
      <w:pPr>
        <w:pStyle w:val="169"/>
        <w:keepNext/>
        <w:keepLines/>
        <w:ind w:left="259" w:hanging="259"/>
      </w:pPr>
      <w:r>
        <w:rPr>
          <w:b/>
        </w:rPr>
        <w:t xml:space="preserve">C.  </w:t>
      </w:r>
      <w:r>
        <w:t>一样</w:t>
      </w:r>
    </w:p>
    <w:p w14:paraId="2B007955">
      <w:pPr>
        <w:pStyle w:val="168"/>
        <w:keepLines/>
      </w:pPr>
      <w:r>
        <w:t>标准答案：B</w:t>
      </w:r>
    </w:p>
    <w:p w14:paraId="680E06B1">
      <w:pPr>
        <w:pStyle w:val="167"/>
        <w:keepNext/>
        <w:keepLines/>
      </w:pPr>
      <w:r>
        <w:rPr>
          <w:color w:val="972A36"/>
        </w:rPr>
        <w:t xml:space="preserve">0826.  </w:t>
      </w:r>
      <w:r>
        <w:t>【单选题】 放置时间过长的乙醚在使用前应该做的预备处理是（）。</w:t>
      </w:r>
      <w:r>
        <w:rPr>
          <w:b w:val="0"/>
          <w:color w:val="6C7784"/>
          <w:sz w:val="15"/>
        </w:rPr>
        <w:t xml:space="preserve">   [原题号 207732]</w:t>
      </w:r>
    </w:p>
    <w:p w14:paraId="26B66CE0">
      <w:pPr>
        <w:pStyle w:val="169"/>
        <w:keepNext/>
        <w:keepLines/>
        <w:ind w:left="259" w:hanging="259"/>
      </w:pPr>
      <w:r>
        <w:rPr>
          <w:b/>
        </w:rPr>
        <w:t xml:space="preserve">A.  </w:t>
      </w:r>
      <w:r>
        <w:t>用碘化钾检测后，加入还原剂如硫酸亚铁水溶液等除去里面可能产生的过氧化物以防爆炸</w:t>
      </w:r>
    </w:p>
    <w:p w14:paraId="2CD9159A">
      <w:pPr>
        <w:pStyle w:val="169"/>
        <w:keepNext/>
        <w:keepLines/>
        <w:ind w:left="259" w:hanging="259"/>
      </w:pPr>
      <w:r>
        <w:rPr>
          <w:b/>
        </w:rPr>
        <w:t xml:space="preserve">B.  </w:t>
      </w:r>
      <w:r>
        <w:t>重蒸</w:t>
      </w:r>
    </w:p>
    <w:p w14:paraId="2922D906">
      <w:pPr>
        <w:pStyle w:val="169"/>
        <w:keepNext/>
        <w:keepLines/>
        <w:ind w:left="259" w:hanging="259"/>
      </w:pPr>
      <w:r>
        <w:rPr>
          <w:b/>
        </w:rPr>
        <w:t xml:space="preserve">C.  </w:t>
      </w:r>
      <w:r>
        <w:t>干燥除水</w:t>
      </w:r>
    </w:p>
    <w:p w14:paraId="3BD075B5">
      <w:pPr>
        <w:pStyle w:val="168"/>
        <w:keepLines/>
      </w:pPr>
      <w:r>
        <w:t>标准答案：A</w:t>
      </w:r>
    </w:p>
    <w:p w14:paraId="6019527C">
      <w:pPr>
        <w:pStyle w:val="167"/>
        <w:keepNext/>
        <w:keepLines/>
      </w:pPr>
      <w:r>
        <w:rPr>
          <w:color w:val="972A36"/>
        </w:rPr>
        <w:t xml:space="preserve">0827.  </w:t>
      </w:r>
      <w:r>
        <w:t>【单选题】 关于化学品的使用、管理，下列说法哪个是错误的？（）</w:t>
      </w:r>
      <w:r>
        <w:rPr>
          <w:b w:val="0"/>
          <w:color w:val="6C7784"/>
          <w:sz w:val="15"/>
        </w:rPr>
        <w:t xml:space="preserve">   [原题号 207706]</w:t>
      </w:r>
    </w:p>
    <w:p w14:paraId="332B6ADB">
      <w:pPr>
        <w:pStyle w:val="169"/>
        <w:keepNext/>
        <w:keepLines/>
        <w:ind w:left="259" w:hanging="259"/>
      </w:pPr>
      <w:r>
        <w:rPr>
          <w:b/>
        </w:rPr>
        <w:t xml:space="preserve">A.  </w:t>
      </w:r>
      <w:r>
        <w:t>打开塑料瓶的化学品时不要过于用力挤压，否则可能导致液体溢出或迸溅到身体上</w:t>
      </w:r>
    </w:p>
    <w:p w14:paraId="31F4D063">
      <w:pPr>
        <w:pStyle w:val="169"/>
        <w:keepNext/>
        <w:keepLines/>
        <w:ind w:left="259" w:hanging="259"/>
      </w:pPr>
      <w:r>
        <w:rPr>
          <w:b/>
        </w:rPr>
        <w:t xml:space="preserve">B.  </w:t>
      </w:r>
      <w:r>
        <w:t>有机溶剂可以置于普通冰箱保存</w:t>
      </w:r>
    </w:p>
    <w:p w14:paraId="645C1369">
      <w:pPr>
        <w:pStyle w:val="169"/>
        <w:keepNext/>
        <w:keepLines/>
        <w:ind w:left="259" w:hanging="259"/>
      </w:pPr>
      <w:r>
        <w:rPr>
          <w:b/>
        </w:rPr>
        <w:t xml:space="preserve">C.  </w:t>
      </w:r>
      <w:r>
        <w:t>分清标签，认真阅读标签，按标签使用</w:t>
      </w:r>
    </w:p>
    <w:p w14:paraId="21AD51CD">
      <w:pPr>
        <w:pStyle w:val="169"/>
        <w:keepNext/>
        <w:keepLines/>
        <w:ind w:left="259" w:hanging="259"/>
      </w:pPr>
      <w:r>
        <w:rPr>
          <w:b/>
        </w:rPr>
        <w:t xml:space="preserve">D.  </w:t>
      </w:r>
      <w:r>
        <w:t>共用化学品从专用柜里取出，使用时注意保持标签的完整，用后放回专用柜</w:t>
      </w:r>
    </w:p>
    <w:p w14:paraId="09F3CEA9">
      <w:pPr>
        <w:pStyle w:val="168"/>
        <w:keepLines/>
      </w:pPr>
      <w:r>
        <w:t>标准答案：B</w:t>
      </w:r>
    </w:p>
    <w:p w14:paraId="25986A37">
      <w:pPr>
        <w:pStyle w:val="167"/>
        <w:keepNext/>
        <w:keepLines/>
      </w:pPr>
      <w:r>
        <w:rPr>
          <w:color w:val="972A36"/>
        </w:rPr>
        <w:t xml:space="preserve">0828.  </w:t>
      </w:r>
      <w:r>
        <w:t>【单选题】 下列物质无毒的是：</w:t>
      </w:r>
      <w:r>
        <w:rPr>
          <w:b w:val="0"/>
          <w:color w:val="6C7784"/>
          <w:sz w:val="15"/>
        </w:rPr>
        <w:t xml:space="preserve">   [原题号 207699]</w:t>
      </w:r>
    </w:p>
    <w:p w14:paraId="67DC6471">
      <w:pPr>
        <w:pStyle w:val="169"/>
        <w:keepNext/>
        <w:keepLines/>
        <w:ind w:left="259" w:hanging="259"/>
      </w:pPr>
      <w:r>
        <w:rPr>
          <w:b/>
        </w:rPr>
        <w:t xml:space="preserve">A.  </w:t>
      </w:r>
      <w:r>
        <w:t>乙二醇</w:t>
      </w:r>
    </w:p>
    <w:p w14:paraId="681821FA">
      <w:pPr>
        <w:pStyle w:val="169"/>
        <w:keepNext/>
        <w:keepLines/>
        <w:ind w:left="259" w:hanging="259"/>
      </w:pPr>
      <w:r>
        <w:rPr>
          <w:b/>
        </w:rPr>
        <w:t xml:space="preserve">B.  </w:t>
      </w:r>
      <w:r>
        <w:t>硫化氢</w:t>
      </w:r>
    </w:p>
    <w:p w14:paraId="22EB8E03">
      <w:pPr>
        <w:pStyle w:val="169"/>
        <w:keepNext/>
        <w:keepLines/>
        <w:ind w:left="259" w:hanging="259"/>
      </w:pPr>
      <w:r>
        <w:rPr>
          <w:b/>
        </w:rPr>
        <w:t xml:space="preserve">C.  </w:t>
      </w:r>
      <w:r>
        <w:t>乙醇</w:t>
      </w:r>
    </w:p>
    <w:p w14:paraId="3572B023">
      <w:pPr>
        <w:pStyle w:val="169"/>
        <w:keepNext/>
        <w:keepLines/>
        <w:ind w:left="259" w:hanging="259"/>
      </w:pPr>
      <w:r>
        <w:rPr>
          <w:b/>
        </w:rPr>
        <w:t xml:space="preserve">D.  </w:t>
      </w:r>
      <w:r>
        <w:t>甲醛</w:t>
      </w:r>
    </w:p>
    <w:p w14:paraId="036E54F3">
      <w:pPr>
        <w:pStyle w:val="168"/>
        <w:keepLines/>
      </w:pPr>
      <w:r>
        <w:t>标准答案：C</w:t>
      </w:r>
    </w:p>
    <w:p w14:paraId="0A711057">
      <w:pPr>
        <w:pStyle w:val="167"/>
        <w:keepNext/>
        <w:keepLines/>
      </w:pPr>
      <w:r>
        <w:rPr>
          <w:color w:val="972A36"/>
        </w:rPr>
        <w:t xml:space="preserve">0829.  </w:t>
      </w:r>
      <w:r>
        <w:t>【单选题】 领取剧毒物品时，必须：</w:t>
      </w:r>
      <w:r>
        <w:rPr>
          <w:b w:val="0"/>
          <w:color w:val="6C7784"/>
          <w:sz w:val="15"/>
        </w:rPr>
        <w:t xml:space="preserve">   [原题号 207677]</w:t>
      </w:r>
    </w:p>
    <w:p w14:paraId="13BF7D62">
      <w:pPr>
        <w:pStyle w:val="169"/>
        <w:keepNext/>
        <w:keepLines/>
        <w:ind w:left="259" w:hanging="259"/>
      </w:pPr>
      <w:r>
        <w:rPr>
          <w:b/>
        </w:rPr>
        <w:t xml:space="preserve">A.  </w:t>
      </w:r>
      <w:r>
        <w:t>双人领用(其中一人必须是实验室的教师)</w:t>
      </w:r>
    </w:p>
    <w:p w14:paraId="19FA5FAC">
      <w:pPr>
        <w:pStyle w:val="169"/>
        <w:keepNext/>
        <w:keepLines/>
        <w:ind w:left="259" w:hanging="259"/>
      </w:pPr>
      <w:r>
        <w:rPr>
          <w:b/>
        </w:rPr>
        <w:t xml:space="preserve">B.  </w:t>
      </w:r>
      <w:r>
        <w:t>单人领用</w:t>
      </w:r>
    </w:p>
    <w:p w14:paraId="4172C839">
      <w:pPr>
        <w:pStyle w:val="169"/>
        <w:keepNext/>
        <w:keepLines/>
        <w:ind w:left="259" w:hanging="259"/>
      </w:pPr>
      <w:r>
        <w:rPr>
          <w:b/>
        </w:rPr>
        <w:t xml:space="preserve">C.  </w:t>
      </w:r>
      <w:r>
        <w:t>双人领用(两人都是实验室的学生)</w:t>
      </w:r>
    </w:p>
    <w:p w14:paraId="27711ADE">
      <w:pPr>
        <w:pStyle w:val="168"/>
        <w:keepLines/>
      </w:pPr>
      <w:r>
        <w:t>标准答案：A</w:t>
      </w:r>
    </w:p>
    <w:p w14:paraId="310E7D8C">
      <w:pPr>
        <w:pStyle w:val="167"/>
        <w:keepNext/>
        <w:keepLines/>
      </w:pPr>
      <w:r>
        <w:rPr>
          <w:color w:val="972A36"/>
        </w:rPr>
        <w:t xml:space="preserve">0830.  </w:t>
      </w:r>
      <w:r>
        <w:t>【单选题】 采用下列哪种方法对受污染的移液管消毒灭菌后,再用自来水冲洗及去离子水冲净？</w:t>
      </w:r>
      <w:r>
        <w:rPr>
          <w:b w:val="0"/>
          <w:color w:val="6C7784"/>
          <w:sz w:val="15"/>
        </w:rPr>
        <w:t xml:space="preserve">   [原题号 207666]</w:t>
      </w:r>
    </w:p>
    <w:p w14:paraId="229BED75">
      <w:pPr>
        <w:pStyle w:val="169"/>
        <w:keepNext/>
        <w:keepLines/>
        <w:ind w:left="259" w:hanging="259"/>
      </w:pPr>
      <w:r>
        <w:rPr>
          <w:b/>
        </w:rPr>
        <w:t xml:space="preserve">A.  </w:t>
      </w:r>
      <w:r>
        <w:t>适宜的消毒剂中浸泡和高压灭菌锅中</w:t>
      </w:r>
    </w:p>
    <w:p w14:paraId="3450B954">
      <w:pPr>
        <w:pStyle w:val="169"/>
        <w:keepNext/>
        <w:keepLines/>
        <w:ind w:left="259" w:hanging="259"/>
      </w:pPr>
      <w:r>
        <w:rPr>
          <w:b/>
        </w:rPr>
        <w:t xml:space="preserve">B.  </w:t>
      </w:r>
      <w:r>
        <w:t>高压消毒锅中</w:t>
      </w:r>
    </w:p>
    <w:p w14:paraId="74A66385">
      <w:pPr>
        <w:pStyle w:val="169"/>
        <w:keepNext/>
        <w:keepLines/>
        <w:ind w:left="259" w:hanging="259"/>
      </w:pPr>
      <w:r>
        <w:rPr>
          <w:b/>
        </w:rPr>
        <w:t xml:space="preserve">C.  </w:t>
      </w:r>
      <w:r>
        <w:t>适宜的消毒剂中浸泡</w:t>
      </w:r>
    </w:p>
    <w:p w14:paraId="64796D52">
      <w:pPr>
        <w:pStyle w:val="169"/>
        <w:keepNext/>
        <w:keepLines/>
        <w:ind w:left="259" w:hanging="259"/>
      </w:pPr>
      <w:r>
        <w:rPr>
          <w:b/>
        </w:rPr>
        <w:t xml:space="preserve">D.  </w:t>
      </w:r>
      <w:r>
        <w:t>肥皂水中浸泡</w:t>
      </w:r>
    </w:p>
    <w:p w14:paraId="00734624">
      <w:pPr>
        <w:pStyle w:val="168"/>
        <w:keepLines/>
      </w:pPr>
      <w:r>
        <w:t>标准答案：A</w:t>
      </w:r>
    </w:p>
    <w:p w14:paraId="5BCC89CC">
      <w:pPr>
        <w:pStyle w:val="167"/>
        <w:keepNext/>
        <w:keepLines/>
      </w:pPr>
      <w:r>
        <w:rPr>
          <w:color w:val="972A36"/>
        </w:rPr>
        <w:t xml:space="preserve">0831.  </w:t>
      </w:r>
      <w:r>
        <w:t>【单选题】 下列哪种处置实验服的方法是错误的？</w:t>
      </w:r>
      <w:r>
        <w:rPr>
          <w:b w:val="0"/>
          <w:color w:val="6C7784"/>
          <w:sz w:val="15"/>
        </w:rPr>
        <w:t xml:space="preserve">   [原题号 207665]</w:t>
      </w:r>
    </w:p>
    <w:p w14:paraId="7839436E">
      <w:pPr>
        <w:pStyle w:val="169"/>
        <w:keepNext/>
        <w:keepLines/>
        <w:ind w:left="259" w:hanging="259"/>
      </w:pPr>
      <w:r>
        <w:rPr>
          <w:b/>
        </w:rPr>
        <w:t xml:space="preserve">A.  </w:t>
      </w:r>
      <w:r>
        <w:t>离开实验室时，实验服必须脱下并留在实验室内</w:t>
      </w:r>
    </w:p>
    <w:p w14:paraId="5AE424B6">
      <w:pPr>
        <w:pStyle w:val="169"/>
        <w:keepNext/>
        <w:keepLines/>
        <w:ind w:left="259" w:hanging="259"/>
      </w:pPr>
      <w:r>
        <w:rPr>
          <w:b/>
        </w:rPr>
        <w:t xml:space="preserve">B.  </w:t>
      </w:r>
      <w:r>
        <w:t>实验服可穿着外出</w:t>
      </w:r>
    </w:p>
    <w:p w14:paraId="688EE6AD">
      <w:pPr>
        <w:pStyle w:val="169"/>
        <w:keepNext/>
        <w:keepLines/>
        <w:ind w:left="259" w:hanging="259"/>
      </w:pPr>
      <w:r>
        <w:rPr>
          <w:b/>
        </w:rPr>
        <w:t xml:space="preserve">C.  </w:t>
      </w:r>
      <w:r>
        <w:t>用过的工作服应先在实验室中消毒，然后统一洗涤或丢弃</w:t>
      </w:r>
    </w:p>
    <w:p w14:paraId="261D888C">
      <w:pPr>
        <w:pStyle w:val="169"/>
        <w:keepNext/>
        <w:keepLines/>
        <w:ind w:left="259" w:hanging="259"/>
      </w:pPr>
      <w:r>
        <w:rPr>
          <w:b/>
        </w:rPr>
        <w:t xml:space="preserve">D.  </w:t>
      </w:r>
      <w:r>
        <w:t>实验服不能携带回家</w:t>
      </w:r>
    </w:p>
    <w:p w14:paraId="1312C350">
      <w:pPr>
        <w:pStyle w:val="168"/>
        <w:keepLines/>
      </w:pPr>
      <w:r>
        <w:t>标准答案：B</w:t>
      </w:r>
    </w:p>
    <w:p w14:paraId="1E305C81">
      <w:pPr>
        <w:pStyle w:val="167"/>
        <w:keepNext/>
        <w:keepLines/>
      </w:pPr>
      <w:r>
        <w:rPr>
          <w:color w:val="972A36"/>
        </w:rPr>
        <w:t xml:space="preserve">0832.  </w:t>
      </w:r>
      <w:r>
        <w:t>【单选题】 高温实验装置使用注意事项错误的是：</w:t>
      </w:r>
      <w:r>
        <w:rPr>
          <w:b w:val="0"/>
          <w:color w:val="6C7784"/>
          <w:sz w:val="15"/>
        </w:rPr>
        <w:t xml:space="preserve">   [原题号 207653]</w:t>
      </w:r>
    </w:p>
    <w:p w14:paraId="55518EA2">
      <w:pPr>
        <w:pStyle w:val="169"/>
        <w:keepNext/>
        <w:keepLines/>
        <w:ind w:left="259" w:hanging="259"/>
      </w:pPr>
      <w:r>
        <w:rPr>
          <w:b/>
        </w:rPr>
        <w:t xml:space="preserve">A.  </w:t>
      </w:r>
      <w:r>
        <w:t>注意防护高温对人体的辐射</w:t>
      </w:r>
    </w:p>
    <w:p w14:paraId="323B1647">
      <w:pPr>
        <w:pStyle w:val="169"/>
        <w:keepNext/>
        <w:keepLines/>
        <w:ind w:left="259" w:hanging="259"/>
      </w:pPr>
      <w:r>
        <w:rPr>
          <w:b/>
        </w:rPr>
        <w:t xml:space="preserve">B.  </w:t>
      </w:r>
      <w:r>
        <w:t>熟悉高温装置的使用方法，并细心地进行操作</w:t>
      </w:r>
    </w:p>
    <w:p w14:paraId="35084278">
      <w:pPr>
        <w:pStyle w:val="169"/>
        <w:keepNext/>
        <w:keepLines/>
        <w:ind w:left="259" w:hanging="259"/>
      </w:pPr>
      <w:r>
        <w:rPr>
          <w:b/>
        </w:rPr>
        <w:t xml:space="preserve">C.  </w:t>
      </w:r>
      <w:r>
        <w:t>如不得已非将高温炉之类高温装置置于耐热性差的实验台上进行实验时，装置与台面之间要保留一厘米以上的间隙，并加垫隔热层，以防台面着火</w:t>
      </w:r>
    </w:p>
    <w:p w14:paraId="16A72E11">
      <w:pPr>
        <w:pStyle w:val="169"/>
        <w:keepNext/>
        <w:keepLines/>
        <w:ind w:left="259" w:hanging="259"/>
      </w:pPr>
      <w:r>
        <w:rPr>
          <w:b/>
        </w:rPr>
        <w:t xml:space="preserve">D.  </w:t>
      </w:r>
      <w:r>
        <w:t>使用高温装置的实验，要求在防火建筑内或配备有防火设施的室内进行，并要求密闭，减少热量损失</w:t>
      </w:r>
    </w:p>
    <w:p w14:paraId="53B1844C">
      <w:pPr>
        <w:pStyle w:val="168"/>
        <w:keepLines/>
      </w:pPr>
      <w:r>
        <w:t>标准答案：D</w:t>
      </w:r>
    </w:p>
    <w:p w14:paraId="7B29784B">
      <w:pPr>
        <w:pStyle w:val="167"/>
        <w:keepNext/>
        <w:keepLines/>
      </w:pPr>
      <w:r>
        <w:rPr>
          <w:color w:val="972A36"/>
        </w:rPr>
        <w:t xml:space="preserve">0833.  </w:t>
      </w:r>
      <w:r>
        <w:t>【单选题】 强碱烧伤处理错误的是：</w:t>
      </w:r>
      <w:r>
        <w:rPr>
          <w:b w:val="0"/>
          <w:color w:val="6C7784"/>
          <w:sz w:val="15"/>
        </w:rPr>
        <w:t xml:space="preserve">   [原题号 207642]</w:t>
      </w:r>
    </w:p>
    <w:p w14:paraId="4BAC4364">
      <w:pPr>
        <w:pStyle w:val="169"/>
        <w:keepNext/>
        <w:keepLines/>
        <w:ind w:left="259" w:hanging="259"/>
      </w:pPr>
      <w:r>
        <w:rPr>
          <w:b/>
        </w:rPr>
        <w:t xml:space="preserve">A.  </w:t>
      </w:r>
      <w:r>
        <w:t>立即用稀盐酸冲洗</w:t>
      </w:r>
    </w:p>
    <w:p w14:paraId="453AA761">
      <w:pPr>
        <w:pStyle w:val="169"/>
        <w:keepNext/>
        <w:keepLines/>
        <w:ind w:left="259" w:hanging="259"/>
      </w:pPr>
      <w:r>
        <w:rPr>
          <w:b/>
        </w:rPr>
        <w:t xml:space="preserve">B.  </w:t>
      </w:r>
      <w:r>
        <w:t>立即用1%～2%的醋酸冲洗</w:t>
      </w:r>
    </w:p>
    <w:p w14:paraId="24A3435E">
      <w:pPr>
        <w:pStyle w:val="169"/>
        <w:keepNext/>
        <w:keepLines/>
        <w:ind w:left="259" w:hanging="259"/>
      </w:pPr>
      <w:r>
        <w:rPr>
          <w:b/>
        </w:rPr>
        <w:t xml:space="preserve">C.  </w:t>
      </w:r>
      <w:r>
        <w:t>立即用大量水冲洗</w:t>
      </w:r>
    </w:p>
    <w:p w14:paraId="0AE68764">
      <w:pPr>
        <w:pStyle w:val="169"/>
        <w:keepNext/>
        <w:keepLines/>
        <w:ind w:left="259" w:hanging="259"/>
      </w:pPr>
      <w:r>
        <w:rPr>
          <w:b/>
        </w:rPr>
        <w:t xml:space="preserve">D.  </w:t>
      </w:r>
      <w:r>
        <w:t>先进行应急处理，再去医院处理</w:t>
      </w:r>
    </w:p>
    <w:p w14:paraId="2FE2DFCB">
      <w:pPr>
        <w:pStyle w:val="168"/>
        <w:keepLines/>
      </w:pPr>
      <w:r>
        <w:t>标准答案：A</w:t>
      </w:r>
    </w:p>
    <w:p w14:paraId="3DF4CAF6">
      <w:pPr>
        <w:pStyle w:val="167"/>
        <w:keepNext/>
        <w:keepLines/>
      </w:pPr>
      <w:r>
        <w:rPr>
          <w:color w:val="972A36"/>
        </w:rPr>
        <w:t xml:space="preserve">0834.  </w:t>
      </w:r>
      <w:r>
        <w:t>【单选题】 强氧化剂与有机物、镁粉、铝粉、锌粉可形成爆炸性混合物，以下哪种物质是安全的？</w:t>
      </w:r>
      <w:r>
        <w:rPr>
          <w:b w:val="0"/>
          <w:color w:val="6C7784"/>
          <w:sz w:val="15"/>
        </w:rPr>
        <w:t xml:space="preserve">   [原题号 207637]</w:t>
      </w:r>
    </w:p>
    <w:p w14:paraId="755E3442">
      <w:pPr>
        <w:pStyle w:val="169"/>
        <w:keepNext/>
        <w:keepLines/>
        <w:ind w:left="259" w:hanging="259"/>
      </w:pPr>
      <w:r>
        <w:rPr>
          <w:b/>
        </w:rPr>
        <w:t xml:space="preserve">A.  </w:t>
      </w:r>
      <w:r>
        <w:t>H2O2</w:t>
      </w:r>
    </w:p>
    <w:p w14:paraId="65BA4CE7">
      <w:pPr>
        <w:pStyle w:val="169"/>
        <w:keepNext/>
        <w:keepLines/>
        <w:ind w:left="259" w:hanging="259"/>
      </w:pPr>
      <w:r>
        <w:rPr>
          <w:b/>
        </w:rPr>
        <w:t xml:space="preserve">B.  </w:t>
      </w:r>
      <w:r>
        <w:t>NH4NO3</w:t>
      </w:r>
    </w:p>
    <w:p w14:paraId="5B63FD2C">
      <w:pPr>
        <w:pStyle w:val="169"/>
        <w:keepNext/>
        <w:keepLines/>
        <w:ind w:left="259" w:hanging="259"/>
      </w:pPr>
      <w:r>
        <w:rPr>
          <w:b/>
        </w:rPr>
        <w:t xml:space="preserve">C.  </w:t>
      </w:r>
      <w:r>
        <w:t>K2SO4</w:t>
      </w:r>
    </w:p>
    <w:p w14:paraId="2D118285">
      <w:pPr>
        <w:pStyle w:val="169"/>
        <w:keepNext/>
        <w:keepLines/>
        <w:ind w:left="259" w:hanging="259"/>
      </w:pPr>
      <w:r>
        <w:rPr>
          <w:b/>
        </w:rPr>
        <w:t xml:space="preserve">D.  </w:t>
      </w:r>
      <w:r>
        <w:t>高氯酸及其盐</w:t>
      </w:r>
    </w:p>
    <w:p w14:paraId="5B262944">
      <w:pPr>
        <w:pStyle w:val="168"/>
        <w:keepLines/>
      </w:pPr>
      <w:r>
        <w:t>标准答案：C</w:t>
      </w:r>
    </w:p>
    <w:p w14:paraId="6A217C46">
      <w:pPr>
        <w:pStyle w:val="167"/>
        <w:keepNext/>
        <w:keepLines/>
      </w:pPr>
      <w:r>
        <w:rPr>
          <w:color w:val="972A36"/>
        </w:rPr>
        <w:t xml:space="preserve">0835.  </w:t>
      </w:r>
      <w:r>
        <w:t>【单选题】 下列实验操作中，说法正确的是：</w:t>
      </w:r>
      <w:r>
        <w:rPr>
          <w:b w:val="0"/>
          <w:color w:val="6C7784"/>
          <w:sz w:val="15"/>
        </w:rPr>
        <w:t xml:space="preserve">   [原题号 207633]</w:t>
      </w:r>
    </w:p>
    <w:p w14:paraId="545821ED">
      <w:pPr>
        <w:pStyle w:val="169"/>
        <w:keepNext/>
        <w:keepLines/>
        <w:ind w:left="259" w:hanging="259"/>
      </w:pPr>
      <w:r>
        <w:rPr>
          <w:b/>
        </w:rPr>
        <w:t xml:space="preserve">A.  </w:t>
      </w:r>
      <w:r>
        <w:t>可以对容量瓶、量筒等容器加热</w:t>
      </w:r>
    </w:p>
    <w:p w14:paraId="385B3962">
      <w:pPr>
        <w:pStyle w:val="169"/>
        <w:keepNext/>
        <w:keepLines/>
        <w:ind w:left="259" w:hanging="259"/>
      </w:pPr>
      <w:r>
        <w:rPr>
          <w:b/>
        </w:rPr>
        <w:t xml:space="preserve">B.  </w:t>
      </w:r>
      <w:r>
        <w:t>在通风橱操作时，可将头伸入通风柜内观察</w:t>
      </w:r>
    </w:p>
    <w:p w14:paraId="794B43DD">
      <w:pPr>
        <w:pStyle w:val="169"/>
        <w:keepNext/>
        <w:keepLines/>
        <w:ind w:left="259" w:hanging="259"/>
      </w:pPr>
      <w:r>
        <w:rPr>
          <w:b/>
        </w:rPr>
        <w:t xml:space="preserve">C.  </w:t>
      </w:r>
      <w:r>
        <w:t>非一次性防护手套脱下前必须冲洗干净，而一次性手套时须从后向前把里面翻出来脱下后再扔掉</w:t>
      </w:r>
    </w:p>
    <w:p w14:paraId="365CC598">
      <w:pPr>
        <w:pStyle w:val="169"/>
        <w:keepNext/>
        <w:keepLines/>
        <w:ind w:left="259" w:hanging="259"/>
      </w:pPr>
      <w:r>
        <w:rPr>
          <w:b/>
        </w:rPr>
        <w:t xml:space="preserve">D.  </w:t>
      </w:r>
      <w:r>
        <w:t>可以抓住塑料瓶子或玻璃瓶子的盖子搬运瓶子</w:t>
      </w:r>
    </w:p>
    <w:p w14:paraId="75D38953">
      <w:pPr>
        <w:pStyle w:val="168"/>
        <w:keepLines/>
      </w:pPr>
      <w:r>
        <w:t>标准答案：C</w:t>
      </w:r>
    </w:p>
    <w:p w14:paraId="343BBF71">
      <w:pPr>
        <w:pStyle w:val="167"/>
        <w:keepNext/>
        <w:keepLines/>
      </w:pPr>
      <w:r>
        <w:rPr>
          <w:color w:val="972A36"/>
        </w:rPr>
        <w:t xml:space="preserve">0836.  </w:t>
      </w:r>
      <w:r>
        <w:t>【单选题】 取用试剂时，错误的说法是：</w:t>
      </w:r>
      <w:r>
        <w:rPr>
          <w:b w:val="0"/>
          <w:color w:val="6C7784"/>
          <w:sz w:val="15"/>
        </w:rPr>
        <w:t xml:space="preserve">   [原题号 207628]</w:t>
      </w:r>
    </w:p>
    <w:p w14:paraId="5CC4F7D3">
      <w:pPr>
        <w:pStyle w:val="169"/>
        <w:keepNext/>
        <w:keepLines/>
        <w:ind w:left="259" w:hanging="259"/>
      </w:pPr>
      <w:r>
        <w:rPr>
          <w:b/>
        </w:rPr>
        <w:t xml:space="preserve">A.  </w:t>
      </w:r>
      <w:r>
        <w:t>不能用手接触试剂，以免危害健康和沾污试剂</w:t>
      </w:r>
    </w:p>
    <w:p w14:paraId="1F485FF6">
      <w:pPr>
        <w:pStyle w:val="169"/>
        <w:keepNext/>
        <w:keepLines/>
        <w:ind w:left="259" w:hanging="259"/>
      </w:pPr>
      <w:r>
        <w:rPr>
          <w:b/>
        </w:rPr>
        <w:t xml:space="preserve">B.  </w:t>
      </w:r>
      <w:r>
        <w:t>瓶塞应倒置桌面上，以免弄脏，取用试剂后，立即盖严，将试剂瓶放回原处，标签朝外</w:t>
      </w:r>
    </w:p>
    <w:p w14:paraId="22982C8A">
      <w:pPr>
        <w:pStyle w:val="169"/>
        <w:keepNext/>
        <w:keepLines/>
        <w:ind w:left="259" w:hanging="259"/>
      </w:pPr>
      <w:r>
        <w:rPr>
          <w:b/>
        </w:rPr>
        <w:t xml:space="preserve">C.  </w:t>
      </w:r>
      <w:r>
        <w:t>要用干净的药匙取固体试剂，用过的药匙要洗净擦干才能再用</w:t>
      </w:r>
    </w:p>
    <w:p w14:paraId="7C9B67B8">
      <w:pPr>
        <w:pStyle w:val="169"/>
        <w:keepNext/>
        <w:keepLines/>
        <w:ind w:left="259" w:hanging="259"/>
      </w:pPr>
      <w:r>
        <w:rPr>
          <w:b/>
        </w:rPr>
        <w:t xml:space="preserve">D.  </w:t>
      </w:r>
      <w:r>
        <w:t>多取的试剂可倒回原瓶，避免浪费</w:t>
      </w:r>
    </w:p>
    <w:p w14:paraId="213392E9">
      <w:pPr>
        <w:pStyle w:val="168"/>
        <w:keepLines/>
      </w:pPr>
      <w:r>
        <w:t>标准答案：D</w:t>
      </w:r>
    </w:p>
    <w:p w14:paraId="19680891">
      <w:pPr>
        <w:pStyle w:val="167"/>
        <w:keepNext/>
        <w:keepLines/>
      </w:pPr>
      <w:r>
        <w:rPr>
          <w:color w:val="972A36"/>
        </w:rPr>
        <w:t xml:space="preserve">0837.  </w:t>
      </w:r>
      <w:r>
        <w:t>【单选题】 眼睛被化学品灼伤后，首先采取的正确方法是：</w:t>
      </w:r>
      <w:r>
        <w:rPr>
          <w:b w:val="0"/>
          <w:color w:val="6C7784"/>
          <w:sz w:val="15"/>
        </w:rPr>
        <w:t xml:space="preserve">   [原题号 207625]</w:t>
      </w:r>
    </w:p>
    <w:p w14:paraId="7B02A68B">
      <w:pPr>
        <w:pStyle w:val="169"/>
        <w:keepNext/>
        <w:keepLines/>
        <w:ind w:left="259" w:hanging="259"/>
      </w:pPr>
      <w:r>
        <w:rPr>
          <w:b/>
        </w:rPr>
        <w:t xml:space="preserve">A.  </w:t>
      </w:r>
      <w:r>
        <w:t>点眼药膏</w:t>
      </w:r>
    </w:p>
    <w:p w14:paraId="51E3CD71">
      <w:pPr>
        <w:pStyle w:val="169"/>
        <w:keepNext/>
        <w:keepLines/>
        <w:ind w:left="259" w:hanging="259"/>
      </w:pPr>
      <w:r>
        <w:rPr>
          <w:b/>
        </w:rPr>
        <w:t xml:space="preserve">B.  </w:t>
      </w:r>
      <w:r>
        <w:t>立即开大眼睑，用清水冲洗眼睛</w:t>
      </w:r>
    </w:p>
    <w:p w14:paraId="73253090">
      <w:pPr>
        <w:pStyle w:val="169"/>
        <w:keepNext/>
        <w:keepLines/>
        <w:ind w:left="259" w:hanging="259"/>
      </w:pPr>
      <w:r>
        <w:rPr>
          <w:b/>
        </w:rPr>
        <w:t xml:space="preserve">C.  </w:t>
      </w:r>
      <w:r>
        <w:t>马上到医院看急诊</w:t>
      </w:r>
    </w:p>
    <w:p w14:paraId="307CACA3">
      <w:pPr>
        <w:pStyle w:val="168"/>
        <w:keepLines/>
      </w:pPr>
      <w:r>
        <w:t>标准答案：B</w:t>
      </w:r>
    </w:p>
    <w:p w14:paraId="2DF94CE1">
      <w:pPr>
        <w:pStyle w:val="167"/>
        <w:keepNext/>
        <w:keepLines/>
      </w:pPr>
      <w:r>
        <w:rPr>
          <w:color w:val="972A36"/>
        </w:rPr>
        <w:t xml:space="preserve">0838.  </w:t>
      </w:r>
      <w:r>
        <w:t>【单选题】 对于实验室的微波炉，下列哪种说法是错误的？</w:t>
      </w:r>
      <w:r>
        <w:rPr>
          <w:b w:val="0"/>
          <w:color w:val="6C7784"/>
          <w:sz w:val="15"/>
        </w:rPr>
        <w:t xml:space="preserve">   [原题号 207619]</w:t>
      </w:r>
    </w:p>
    <w:p w14:paraId="5380F0A3">
      <w:pPr>
        <w:pStyle w:val="169"/>
        <w:keepNext/>
        <w:keepLines/>
        <w:ind w:left="259" w:hanging="259"/>
      </w:pPr>
      <w:r>
        <w:rPr>
          <w:b/>
        </w:rPr>
        <w:t xml:space="preserve">A.  </w:t>
      </w:r>
      <w:r>
        <w:t>微波炉开启后，会产生很强的电磁辐射，操作人员应远离</w:t>
      </w:r>
    </w:p>
    <w:p w14:paraId="793D5BB9">
      <w:pPr>
        <w:pStyle w:val="169"/>
        <w:keepNext/>
        <w:keepLines/>
        <w:ind w:left="259" w:hanging="259"/>
      </w:pPr>
      <w:r>
        <w:rPr>
          <w:b/>
        </w:rPr>
        <w:t xml:space="preserve">B.  </w:t>
      </w:r>
      <w:r>
        <w:t>严禁将易燃易爆等危险化学品放入微波炉中加热</w:t>
      </w:r>
    </w:p>
    <w:p w14:paraId="4E255EC7">
      <w:pPr>
        <w:pStyle w:val="169"/>
        <w:keepNext/>
        <w:keepLines/>
        <w:ind w:left="259" w:hanging="259"/>
      </w:pPr>
      <w:r>
        <w:rPr>
          <w:b/>
        </w:rPr>
        <w:t xml:space="preserve">C.  </w:t>
      </w:r>
      <w:r>
        <w:t>实验室的微波炉也可加热食品</w:t>
      </w:r>
    </w:p>
    <w:p w14:paraId="08BCAE56">
      <w:pPr>
        <w:pStyle w:val="169"/>
        <w:keepNext/>
        <w:keepLines/>
        <w:ind w:left="259" w:hanging="259"/>
      </w:pPr>
      <w:r>
        <w:rPr>
          <w:b/>
        </w:rPr>
        <w:t xml:space="preserve">D.  </w:t>
      </w:r>
      <w:r>
        <w:t>对密闭压力容器使用微波炉加热时应注意严格按照安全规范操作</w:t>
      </w:r>
    </w:p>
    <w:p w14:paraId="2EA71756">
      <w:pPr>
        <w:pStyle w:val="168"/>
        <w:keepLines/>
      </w:pPr>
      <w:r>
        <w:t>标准答案：C</w:t>
      </w:r>
    </w:p>
    <w:p w14:paraId="2C92E9B0">
      <w:pPr>
        <w:pStyle w:val="167"/>
        <w:keepNext/>
        <w:keepLines/>
      </w:pPr>
      <w:r>
        <w:rPr>
          <w:color w:val="972A36"/>
        </w:rPr>
        <w:t xml:space="preserve">0839.  </w:t>
      </w:r>
      <w:r>
        <w:t>【单选题】 以下物质中，哪些应该在通风橱内操作?</w:t>
      </w:r>
      <w:r>
        <w:rPr>
          <w:b w:val="0"/>
          <w:color w:val="6C7784"/>
          <w:sz w:val="15"/>
        </w:rPr>
        <w:t xml:space="preserve">   [原题号 207618]</w:t>
      </w:r>
    </w:p>
    <w:p w14:paraId="05FFCB17">
      <w:pPr>
        <w:pStyle w:val="169"/>
        <w:keepNext/>
        <w:keepLines/>
        <w:ind w:left="259" w:hanging="259"/>
      </w:pPr>
      <w:r>
        <w:rPr>
          <w:b/>
        </w:rPr>
        <w:t xml:space="preserve">A.  </w:t>
      </w:r>
      <w:r>
        <w:t>氢气</w:t>
      </w:r>
    </w:p>
    <w:p w14:paraId="4978E78F">
      <w:pPr>
        <w:pStyle w:val="169"/>
        <w:keepNext/>
        <w:keepLines/>
        <w:ind w:left="259" w:hanging="259"/>
      </w:pPr>
      <w:r>
        <w:rPr>
          <w:b/>
        </w:rPr>
        <w:t xml:space="preserve">B.  </w:t>
      </w:r>
      <w:r>
        <w:t>氮气</w:t>
      </w:r>
    </w:p>
    <w:p w14:paraId="277378A9">
      <w:pPr>
        <w:pStyle w:val="169"/>
        <w:keepNext/>
        <w:keepLines/>
        <w:ind w:left="259" w:hanging="259"/>
      </w:pPr>
      <w:r>
        <w:rPr>
          <w:b/>
        </w:rPr>
        <w:t xml:space="preserve">C.  </w:t>
      </w:r>
      <w:r>
        <w:t>氦气</w:t>
      </w:r>
    </w:p>
    <w:p w14:paraId="753B94E6">
      <w:pPr>
        <w:pStyle w:val="169"/>
        <w:keepNext/>
        <w:keepLines/>
        <w:ind w:left="259" w:hanging="259"/>
      </w:pPr>
      <w:r>
        <w:rPr>
          <w:b/>
        </w:rPr>
        <w:t xml:space="preserve">D.  </w:t>
      </w:r>
      <w:r>
        <w:t>氯化氢</w:t>
      </w:r>
    </w:p>
    <w:p w14:paraId="44E377B2">
      <w:pPr>
        <w:pStyle w:val="168"/>
        <w:keepLines/>
      </w:pPr>
      <w:r>
        <w:t>标准答案：D</w:t>
      </w:r>
    </w:p>
    <w:p w14:paraId="2FF44D76">
      <w:pPr>
        <w:pStyle w:val="167"/>
        <w:keepNext/>
        <w:keepLines/>
      </w:pPr>
      <w:r>
        <w:rPr>
          <w:color w:val="972A36"/>
        </w:rPr>
        <w:t xml:space="preserve">0840.  </w:t>
      </w:r>
      <w:r>
        <w:t>【单选题】 处理使用后的废液时，下列哪个说法是错误的？</w:t>
      </w:r>
      <w:r>
        <w:rPr>
          <w:b w:val="0"/>
          <w:color w:val="6C7784"/>
          <w:sz w:val="15"/>
        </w:rPr>
        <w:t xml:space="preserve">   [原题号 207614]</w:t>
      </w:r>
    </w:p>
    <w:p w14:paraId="703635DC">
      <w:pPr>
        <w:pStyle w:val="169"/>
        <w:keepNext/>
        <w:keepLines/>
        <w:ind w:left="259" w:hanging="259"/>
      </w:pPr>
      <w:r>
        <w:rPr>
          <w:b/>
        </w:rPr>
        <w:t xml:space="preserve">A.  </w:t>
      </w:r>
      <w:r>
        <w:t>不明的废液不可混合收集存放</w:t>
      </w:r>
    </w:p>
    <w:p w14:paraId="4396AECC">
      <w:pPr>
        <w:pStyle w:val="169"/>
        <w:keepNext/>
        <w:keepLines/>
        <w:ind w:left="259" w:hanging="259"/>
      </w:pPr>
      <w:r>
        <w:rPr>
          <w:b/>
        </w:rPr>
        <w:t xml:space="preserve">B.  </w:t>
      </w:r>
      <w:r>
        <w:t>废液不可任意处理</w:t>
      </w:r>
    </w:p>
    <w:p w14:paraId="7D04BD7D">
      <w:pPr>
        <w:pStyle w:val="169"/>
        <w:keepNext/>
        <w:keepLines/>
        <w:ind w:left="259" w:hanging="259"/>
      </w:pPr>
      <w:r>
        <w:rPr>
          <w:b/>
        </w:rPr>
        <w:t xml:space="preserve">C.  </w:t>
      </w:r>
      <w:r>
        <w:t>禁止将水以外的任何物质倒入下水道，以免造成环境污染和处理人员危险</w:t>
      </w:r>
    </w:p>
    <w:p w14:paraId="3166CE44">
      <w:pPr>
        <w:pStyle w:val="169"/>
        <w:keepNext/>
        <w:keepLines/>
        <w:ind w:left="259" w:hanging="259"/>
      </w:pPr>
      <w:r>
        <w:rPr>
          <w:b/>
        </w:rPr>
        <w:t xml:space="preserve">D.  </w:t>
      </w:r>
      <w:r>
        <w:t>少量废液用水稀释后，可直接倒入下水道</w:t>
      </w:r>
    </w:p>
    <w:p w14:paraId="6260BB30">
      <w:pPr>
        <w:pStyle w:val="168"/>
        <w:keepLines/>
      </w:pPr>
      <w:r>
        <w:t>标准答案：D</w:t>
      </w:r>
    </w:p>
    <w:p w14:paraId="46F4ABA7">
      <w:pPr>
        <w:pStyle w:val="167"/>
        <w:keepNext/>
        <w:keepLines/>
      </w:pPr>
      <w:r>
        <w:rPr>
          <w:color w:val="972A36"/>
        </w:rPr>
        <w:t xml:space="preserve">0841.  </w:t>
      </w:r>
      <w:r>
        <w:t>【单选题】 化学品的毒性可以通过皮肤吸收、消化道吸收及呼吸道吸收等三种方式对人体健康产生危害，下列不正确的预防措施是：</w:t>
      </w:r>
      <w:r>
        <w:rPr>
          <w:b w:val="0"/>
          <w:color w:val="6C7784"/>
          <w:sz w:val="15"/>
        </w:rPr>
        <w:t xml:space="preserve">   [原题号 207612]</w:t>
      </w:r>
    </w:p>
    <w:p w14:paraId="7BC7409C">
      <w:pPr>
        <w:pStyle w:val="169"/>
        <w:keepNext/>
        <w:keepLines/>
        <w:ind w:left="259" w:hanging="259"/>
      </w:pPr>
      <w:r>
        <w:rPr>
          <w:b/>
        </w:rPr>
        <w:t xml:space="preserve">A.  </w:t>
      </w:r>
      <w:r>
        <w:t>实验过程中使用三氯甲烷时戴防尘口罩</w:t>
      </w:r>
    </w:p>
    <w:p w14:paraId="191873BA">
      <w:pPr>
        <w:pStyle w:val="169"/>
        <w:keepNext/>
        <w:keepLines/>
        <w:ind w:left="259" w:hanging="259"/>
      </w:pPr>
      <w:r>
        <w:rPr>
          <w:b/>
        </w:rPr>
        <w:t xml:space="preserve">B.  </w:t>
      </w:r>
      <w:r>
        <w:t>实验过程中移取强酸、强碱溶液应带防酸碱手套</w:t>
      </w:r>
    </w:p>
    <w:p w14:paraId="4BF071BC">
      <w:pPr>
        <w:pStyle w:val="169"/>
        <w:keepNext/>
        <w:keepLines/>
        <w:ind w:left="259" w:hanging="259"/>
      </w:pPr>
      <w:r>
        <w:rPr>
          <w:b/>
        </w:rPr>
        <w:t xml:space="preserve">C.  </w:t>
      </w:r>
      <w:r>
        <w:t>实验场所严禁携带食物；禁止用饮料瓶装化学药品，防止误食</w:t>
      </w:r>
    </w:p>
    <w:p w14:paraId="1B7222EA">
      <w:pPr>
        <w:pStyle w:val="169"/>
        <w:keepNext/>
        <w:keepLines/>
        <w:ind w:left="259" w:hanging="259"/>
      </w:pPr>
      <w:r>
        <w:rPr>
          <w:b/>
        </w:rPr>
        <w:t xml:space="preserve">D.  </w:t>
      </w:r>
      <w:r>
        <w:t>称取粉末状的有毒药品时，要带口罩防止吸入</w:t>
      </w:r>
    </w:p>
    <w:p w14:paraId="4160F8F9">
      <w:pPr>
        <w:pStyle w:val="168"/>
        <w:keepLines/>
      </w:pPr>
      <w:r>
        <w:t>标准答案：A</w:t>
      </w:r>
    </w:p>
    <w:p w14:paraId="75F54903">
      <w:pPr>
        <w:pStyle w:val="167"/>
        <w:keepNext/>
        <w:keepLines/>
      </w:pPr>
      <w:r>
        <w:rPr>
          <w:color w:val="972A36"/>
        </w:rPr>
        <w:t xml:space="preserve">0842.  </w:t>
      </w:r>
      <w:r>
        <w:t>【单选题】 金属Hg具有高毒性，常温下挥发情况如何？</w:t>
      </w:r>
      <w:r>
        <w:rPr>
          <w:b w:val="0"/>
          <w:color w:val="6C7784"/>
          <w:sz w:val="15"/>
        </w:rPr>
        <w:t xml:space="preserve">   [原题号 207607]</w:t>
      </w:r>
    </w:p>
    <w:p w14:paraId="751A5D7D">
      <w:pPr>
        <w:pStyle w:val="169"/>
        <w:keepNext/>
        <w:keepLines/>
        <w:ind w:left="259" w:hanging="259"/>
      </w:pPr>
      <w:r>
        <w:rPr>
          <w:b/>
        </w:rPr>
        <w:t xml:space="preserve">A.  </w:t>
      </w:r>
      <w:r>
        <w:t>不挥发</w:t>
      </w:r>
    </w:p>
    <w:p w14:paraId="0BAAF1F0">
      <w:pPr>
        <w:pStyle w:val="169"/>
        <w:keepNext/>
        <w:keepLines/>
        <w:ind w:left="259" w:hanging="259"/>
      </w:pPr>
      <w:r>
        <w:rPr>
          <w:b/>
        </w:rPr>
        <w:t xml:space="preserve">B.  </w:t>
      </w:r>
      <w:r>
        <w:t>慢慢挥发</w:t>
      </w:r>
    </w:p>
    <w:p w14:paraId="096ABB77">
      <w:pPr>
        <w:pStyle w:val="169"/>
        <w:keepNext/>
        <w:keepLines/>
        <w:ind w:left="259" w:hanging="259"/>
      </w:pPr>
      <w:r>
        <w:rPr>
          <w:b/>
        </w:rPr>
        <w:t xml:space="preserve">C.  </w:t>
      </w:r>
      <w:r>
        <w:t>很快挥发</w:t>
      </w:r>
    </w:p>
    <w:p w14:paraId="3D08CC7E">
      <w:pPr>
        <w:pStyle w:val="169"/>
        <w:keepNext/>
        <w:keepLines/>
        <w:ind w:left="259" w:hanging="259"/>
      </w:pPr>
      <w:r>
        <w:rPr>
          <w:b/>
        </w:rPr>
        <w:t xml:space="preserve">D.  </w:t>
      </w:r>
      <w:r>
        <w:t>需要在一定条件下才会挥发</w:t>
      </w:r>
    </w:p>
    <w:p w14:paraId="0C9360F2">
      <w:pPr>
        <w:pStyle w:val="168"/>
        <w:keepLines/>
      </w:pPr>
      <w:r>
        <w:t>标准答案：B</w:t>
      </w:r>
    </w:p>
    <w:p w14:paraId="2ED10A75">
      <w:pPr>
        <w:pStyle w:val="167"/>
        <w:keepNext/>
        <w:keepLines/>
      </w:pPr>
      <w:r>
        <w:rPr>
          <w:color w:val="972A36"/>
        </w:rPr>
        <w:t xml:space="preserve">0843.  </w:t>
      </w:r>
      <w:r>
        <w:t>【单选题】 实验中如遇刺激性及神经性中毒，先服牛奶或鸡蛋白使之缓和，，再服用：</w:t>
      </w:r>
      <w:r>
        <w:rPr>
          <w:b w:val="0"/>
          <w:color w:val="6C7784"/>
          <w:sz w:val="15"/>
        </w:rPr>
        <w:t xml:space="preserve">   [原题号 207603]</w:t>
      </w:r>
    </w:p>
    <w:p w14:paraId="1BCE6010">
      <w:pPr>
        <w:pStyle w:val="169"/>
        <w:keepNext/>
        <w:keepLines/>
        <w:ind w:left="259" w:hanging="259"/>
      </w:pPr>
      <w:r>
        <w:rPr>
          <w:b/>
        </w:rPr>
        <w:t xml:space="preserve">A.  </w:t>
      </w:r>
      <w:r>
        <w:t>氢氧化铝膏，鸡蛋白</w:t>
      </w:r>
    </w:p>
    <w:p w14:paraId="16CC3074">
      <w:pPr>
        <w:pStyle w:val="169"/>
        <w:keepNext/>
        <w:keepLines/>
        <w:ind w:left="259" w:hanging="259"/>
      </w:pPr>
      <w:r>
        <w:rPr>
          <w:b/>
        </w:rPr>
        <w:t xml:space="preserve">B.  </w:t>
      </w:r>
      <w:r>
        <w:t>硫酸铜溶液（30g溶于一杯水中）催吐</w:t>
      </w:r>
    </w:p>
    <w:p w14:paraId="32385005">
      <w:pPr>
        <w:pStyle w:val="169"/>
        <w:keepNext/>
        <w:keepLines/>
        <w:ind w:left="259" w:hanging="259"/>
      </w:pPr>
      <w:r>
        <w:rPr>
          <w:b/>
        </w:rPr>
        <w:t xml:space="preserve">C.  </w:t>
      </w:r>
      <w:r>
        <w:t>乙酸果汁，鸡蛋白</w:t>
      </w:r>
    </w:p>
    <w:p w14:paraId="1304AD8F">
      <w:pPr>
        <w:pStyle w:val="168"/>
        <w:keepLines/>
      </w:pPr>
      <w:r>
        <w:t>标准答案：B</w:t>
      </w:r>
    </w:p>
    <w:p w14:paraId="6926635D">
      <w:pPr>
        <w:pStyle w:val="167"/>
        <w:keepNext/>
        <w:keepLines/>
      </w:pPr>
      <w:r>
        <w:rPr>
          <w:color w:val="972A36"/>
        </w:rPr>
        <w:t xml:space="preserve">0844.  </w:t>
      </w:r>
      <w:r>
        <w:t>【单选题】 实验室存放化学品不得使用哪类冰箱？</w:t>
      </w:r>
      <w:r>
        <w:rPr>
          <w:b w:val="0"/>
          <w:color w:val="6C7784"/>
          <w:sz w:val="15"/>
        </w:rPr>
        <w:t xml:space="preserve">   [原题号 207591]</w:t>
      </w:r>
    </w:p>
    <w:p w14:paraId="7DE8D066">
      <w:pPr>
        <w:pStyle w:val="169"/>
        <w:keepNext/>
        <w:keepLines/>
        <w:ind w:left="259" w:hanging="259"/>
      </w:pPr>
      <w:r>
        <w:rPr>
          <w:b/>
        </w:rPr>
        <w:t xml:space="preserve">A.  </w:t>
      </w:r>
      <w:r>
        <w:t>机械温控冰箱</w:t>
      </w:r>
    </w:p>
    <w:p w14:paraId="17315488">
      <w:pPr>
        <w:pStyle w:val="169"/>
        <w:keepNext/>
        <w:keepLines/>
        <w:ind w:left="259" w:hanging="259"/>
      </w:pPr>
      <w:r>
        <w:rPr>
          <w:b/>
        </w:rPr>
        <w:t xml:space="preserve">B.  </w:t>
      </w:r>
      <w:r>
        <w:t>电子温控冰箱</w:t>
      </w:r>
    </w:p>
    <w:p w14:paraId="3DD5D108">
      <w:pPr>
        <w:pStyle w:val="169"/>
        <w:keepNext/>
        <w:keepLines/>
        <w:ind w:left="259" w:hanging="259"/>
      </w:pPr>
      <w:r>
        <w:rPr>
          <w:b/>
        </w:rPr>
        <w:t xml:space="preserve">C.  </w:t>
      </w:r>
      <w:r>
        <w:t>防爆冰箱</w:t>
      </w:r>
    </w:p>
    <w:p w14:paraId="448CF4D0">
      <w:pPr>
        <w:pStyle w:val="168"/>
        <w:keepLines/>
      </w:pPr>
      <w:r>
        <w:t>标准答案：A</w:t>
      </w:r>
    </w:p>
    <w:p w14:paraId="43E53E0B">
      <w:pPr>
        <w:pStyle w:val="167"/>
        <w:keepNext/>
        <w:keepLines/>
      </w:pPr>
      <w:r>
        <w:rPr>
          <w:color w:val="972A36"/>
        </w:rPr>
        <w:t xml:space="preserve">0845.  </w:t>
      </w:r>
      <w:r>
        <w:t>【单选题】 对常用的又是易制毒的试剂，应：</w:t>
      </w:r>
      <w:r>
        <w:rPr>
          <w:b w:val="0"/>
          <w:color w:val="6C7784"/>
          <w:sz w:val="15"/>
        </w:rPr>
        <w:t xml:space="preserve">   [原题号 207586]</w:t>
      </w:r>
    </w:p>
    <w:p w14:paraId="0608AE25">
      <w:pPr>
        <w:pStyle w:val="169"/>
        <w:keepNext/>
        <w:keepLines/>
        <w:ind w:left="259" w:hanging="259"/>
      </w:pPr>
      <w:r>
        <w:rPr>
          <w:b/>
        </w:rPr>
        <w:t xml:space="preserve">A.  </w:t>
      </w:r>
      <w:r>
        <w:t>放在试剂架上</w:t>
      </w:r>
    </w:p>
    <w:p w14:paraId="71BDC1F0">
      <w:pPr>
        <w:pStyle w:val="169"/>
        <w:keepNext/>
        <w:keepLines/>
        <w:ind w:left="259" w:hanging="259"/>
      </w:pPr>
      <w:r>
        <w:rPr>
          <w:b/>
        </w:rPr>
        <w:t xml:space="preserve">B.  </w:t>
      </w:r>
      <w:r>
        <w:t>放在抽屉里，并由专人管理</w:t>
      </w:r>
    </w:p>
    <w:p w14:paraId="40A6C955">
      <w:pPr>
        <w:pStyle w:val="169"/>
        <w:keepNext/>
        <w:keepLines/>
        <w:ind w:left="259" w:hanging="259"/>
      </w:pPr>
      <w:r>
        <w:rPr>
          <w:b/>
        </w:rPr>
        <w:t xml:space="preserve">C.  </w:t>
      </w:r>
      <w:r>
        <w:t>锁在实验室的试剂柜中，并由专人管理</w:t>
      </w:r>
    </w:p>
    <w:p w14:paraId="0D9B4852">
      <w:pPr>
        <w:pStyle w:val="168"/>
        <w:keepLines/>
      </w:pPr>
      <w:r>
        <w:t>标准答案：C</w:t>
      </w:r>
    </w:p>
    <w:p w14:paraId="0D98EA83">
      <w:pPr>
        <w:pStyle w:val="167"/>
        <w:keepNext/>
        <w:keepLines/>
      </w:pPr>
      <w:r>
        <w:rPr>
          <w:color w:val="972A36"/>
        </w:rPr>
        <w:t xml:space="preserve">0846.  </w:t>
      </w:r>
      <w:r>
        <w:t>【单选题】 若某种废液倒入回收桶会发生危险，则应：</w:t>
      </w:r>
      <w:r>
        <w:rPr>
          <w:b w:val="0"/>
          <w:color w:val="6C7784"/>
          <w:sz w:val="15"/>
        </w:rPr>
        <w:t xml:space="preserve">   [原题号 207581]</w:t>
      </w:r>
    </w:p>
    <w:p w14:paraId="0E78B2C5">
      <w:pPr>
        <w:pStyle w:val="169"/>
        <w:keepNext/>
        <w:keepLines/>
        <w:ind w:left="259" w:hanging="259"/>
      </w:pPr>
      <w:r>
        <w:rPr>
          <w:b/>
        </w:rPr>
        <w:t xml:space="preserve">A.  </w:t>
      </w:r>
      <w:r>
        <w:t>直接向下水口倾倒</w:t>
      </w:r>
    </w:p>
    <w:p w14:paraId="2107EA94">
      <w:pPr>
        <w:pStyle w:val="169"/>
        <w:keepNext/>
        <w:keepLines/>
        <w:ind w:left="259" w:hanging="259"/>
      </w:pPr>
      <w:r>
        <w:rPr>
          <w:b/>
        </w:rPr>
        <w:t xml:space="preserve">B.  </w:t>
      </w:r>
      <w:r>
        <w:t>随垃圾一起丢弃</w:t>
      </w:r>
    </w:p>
    <w:p w14:paraId="6E7743C9">
      <w:pPr>
        <w:pStyle w:val="169"/>
        <w:keepNext/>
        <w:keepLines/>
        <w:ind w:left="259" w:hanging="259"/>
      </w:pPr>
      <w:r>
        <w:rPr>
          <w:b/>
        </w:rPr>
        <w:t xml:space="preserve">C.  </w:t>
      </w:r>
      <w:r>
        <w:t>单独暂存于容器中，并贴上标签</w:t>
      </w:r>
    </w:p>
    <w:p w14:paraId="22B3E834">
      <w:pPr>
        <w:pStyle w:val="168"/>
        <w:keepLines/>
      </w:pPr>
      <w:r>
        <w:t>标准答案：C</w:t>
      </w:r>
    </w:p>
    <w:p w14:paraId="0B592A1E">
      <w:pPr>
        <w:pStyle w:val="167"/>
        <w:keepNext/>
        <w:keepLines/>
      </w:pPr>
      <w:r>
        <w:rPr>
          <w:color w:val="972A36"/>
        </w:rPr>
        <w:t xml:space="preserve">0847.  </w:t>
      </w:r>
      <w:r>
        <w:t>【判断题】 气瓶在使用前，应该放在绝缘性物体如橡胶、塑料、木板上。（）</w:t>
      </w:r>
      <w:r>
        <w:rPr>
          <w:b w:val="0"/>
          <w:color w:val="6C7784"/>
          <w:sz w:val="15"/>
        </w:rPr>
        <w:t xml:space="preserve">   [原题号 206567]</w:t>
      </w:r>
    </w:p>
    <w:p w14:paraId="1F1E3741">
      <w:pPr>
        <w:pStyle w:val="168"/>
        <w:keepLines/>
      </w:pPr>
      <w:r>
        <w:t>标准答案：错误</w:t>
      </w:r>
    </w:p>
    <w:p w14:paraId="126554AC">
      <w:pPr>
        <w:pStyle w:val="167"/>
        <w:keepNext/>
        <w:keepLines/>
      </w:pPr>
      <w:r>
        <w:rPr>
          <w:color w:val="972A36"/>
        </w:rPr>
        <w:t xml:space="preserve">0848.  </w:t>
      </w:r>
      <w:r>
        <w:t>【判断题】 同位素P-与S-可以放在一起，但H-I-C-必须分别放置。</w:t>
      </w:r>
      <w:r>
        <w:rPr>
          <w:b w:val="0"/>
          <w:color w:val="6C7784"/>
          <w:sz w:val="15"/>
        </w:rPr>
        <w:t xml:space="preserve">   [原题号 206562]</w:t>
      </w:r>
    </w:p>
    <w:p w14:paraId="443F47C0">
      <w:pPr>
        <w:pStyle w:val="168"/>
        <w:keepLines/>
      </w:pPr>
      <w:r>
        <w:t>标准答案：正确</w:t>
      </w:r>
    </w:p>
    <w:p w14:paraId="6722C4E5">
      <w:pPr>
        <w:pStyle w:val="167"/>
        <w:keepNext/>
        <w:keepLines/>
      </w:pPr>
      <w:r>
        <w:rPr>
          <w:color w:val="972A36"/>
        </w:rPr>
        <w:t xml:space="preserve">0849.  </w:t>
      </w:r>
      <w:r>
        <w:t>【判断题】 按国家有关规定处理有毒、带菌、腐蚀性的废气、废水和废物，集中统一处理反射性废物，谨防污染环境。</w:t>
      </w:r>
      <w:r>
        <w:rPr>
          <w:b w:val="0"/>
          <w:color w:val="6C7784"/>
          <w:sz w:val="15"/>
        </w:rPr>
        <w:t xml:space="preserve">   [原题号 206548]</w:t>
      </w:r>
    </w:p>
    <w:p w14:paraId="63D384A5">
      <w:pPr>
        <w:pStyle w:val="168"/>
        <w:keepLines/>
      </w:pPr>
      <w:r>
        <w:t>标准答案：正确</w:t>
      </w:r>
    </w:p>
    <w:p w14:paraId="4336D29C">
      <w:pPr>
        <w:pStyle w:val="167"/>
        <w:keepNext/>
        <w:keepLines/>
      </w:pPr>
      <w:r>
        <w:rPr>
          <w:color w:val="972A36"/>
        </w:rPr>
        <w:t xml:space="preserve">0850.  </w:t>
      </w:r>
      <w:r>
        <w:t>【判断题】 一氧化碳泄露，应先施行通风，以驱散一氧化碳气体，并切断一氧化碳泄漏源。</w:t>
      </w:r>
      <w:r>
        <w:rPr>
          <w:b w:val="0"/>
          <w:color w:val="6C7784"/>
          <w:sz w:val="15"/>
        </w:rPr>
        <w:t xml:space="preserve">   [原题号 206547]</w:t>
      </w:r>
    </w:p>
    <w:p w14:paraId="59A42589">
      <w:pPr>
        <w:pStyle w:val="168"/>
        <w:keepLines/>
      </w:pPr>
      <w:r>
        <w:t>标准答案：正确</w:t>
      </w:r>
    </w:p>
    <w:p w14:paraId="1C1B85C8">
      <w:pPr>
        <w:pStyle w:val="167"/>
        <w:keepNext/>
        <w:keepLines/>
      </w:pPr>
      <w:r>
        <w:rPr>
          <w:color w:val="972A36"/>
        </w:rPr>
        <w:t xml:space="preserve">0851.  </w:t>
      </w:r>
      <w:r>
        <w:t>【判断题】 接触化学品以及病毒的实验室安全和器皿必须有明确醒目的标记，使用后及时清洁，以便其在维修保养或移至其他场地前不须再进行彻底的净化。</w:t>
      </w:r>
      <w:r>
        <w:rPr>
          <w:b w:val="0"/>
          <w:color w:val="6C7784"/>
          <w:sz w:val="15"/>
        </w:rPr>
        <w:t xml:space="preserve">   [原题号 206546]</w:t>
      </w:r>
    </w:p>
    <w:p w14:paraId="5CD0605F">
      <w:pPr>
        <w:pStyle w:val="168"/>
        <w:keepLines/>
      </w:pPr>
      <w:r>
        <w:t>标准答案：错误</w:t>
      </w:r>
    </w:p>
    <w:p w14:paraId="4645A8A5">
      <w:pPr>
        <w:pStyle w:val="167"/>
        <w:keepNext/>
        <w:keepLines/>
      </w:pPr>
      <w:r>
        <w:rPr>
          <w:color w:val="972A36"/>
        </w:rPr>
        <w:t xml:space="preserve">0852.  </w:t>
      </w:r>
      <w:r>
        <w:t>【判断题】 采取有毒、有腐蚀性、有刺激性的样品，必须戴防毒面具，置换气体应注意排至室外，防止中毒。进容器内取样，应有人监护。取样时，人应站在下风向侧面。取样后，应将阀门关严。</w:t>
      </w:r>
      <w:r>
        <w:rPr>
          <w:b w:val="0"/>
          <w:color w:val="6C7784"/>
          <w:sz w:val="15"/>
        </w:rPr>
        <w:t xml:space="preserve">   [原题号 206544]</w:t>
      </w:r>
    </w:p>
    <w:p w14:paraId="5314FCFB">
      <w:pPr>
        <w:pStyle w:val="168"/>
        <w:keepLines/>
      </w:pPr>
      <w:r>
        <w:t>标准答案：错误</w:t>
      </w:r>
    </w:p>
    <w:p w14:paraId="5279B8D2">
      <w:pPr>
        <w:pStyle w:val="167"/>
        <w:keepNext/>
        <w:keepLines/>
      </w:pPr>
      <w:r>
        <w:rPr>
          <w:color w:val="972A36"/>
        </w:rPr>
        <w:t xml:space="preserve">0853.  </w:t>
      </w:r>
      <w:r>
        <w:t>【判断题】 基因工程等实验中接触的溴化乙锭()是致癌物质，做实验中不能让药品接触到皮肤上。()</w:t>
      </w:r>
      <w:r>
        <w:rPr>
          <w:b w:val="0"/>
          <w:color w:val="6C7784"/>
          <w:sz w:val="15"/>
        </w:rPr>
        <w:t xml:space="preserve">   [原题号 206541]</w:t>
      </w:r>
    </w:p>
    <w:p w14:paraId="44F16E2A">
      <w:pPr>
        <w:pStyle w:val="168"/>
        <w:keepLines/>
      </w:pPr>
      <w:r>
        <w:t>标准答案：正确</w:t>
      </w:r>
    </w:p>
    <w:p w14:paraId="191CE1C2">
      <w:pPr>
        <w:pStyle w:val="167"/>
        <w:keepNext/>
        <w:keepLines/>
      </w:pPr>
      <w:r>
        <w:rPr>
          <w:color w:val="972A36"/>
        </w:rPr>
        <w:t xml:space="preserve">0854.  </w:t>
      </w:r>
      <w:r>
        <w:t>【判断题】 tip为一次性用品，用完后可以弃于普通的垃圾箱内。()</w:t>
      </w:r>
      <w:r>
        <w:rPr>
          <w:b w:val="0"/>
          <w:color w:val="6C7784"/>
          <w:sz w:val="15"/>
        </w:rPr>
        <w:t xml:space="preserve">   [原题号 206540]</w:t>
      </w:r>
    </w:p>
    <w:p w14:paraId="4DA8F70E">
      <w:pPr>
        <w:pStyle w:val="168"/>
        <w:keepLines/>
      </w:pPr>
      <w:r>
        <w:t>标准答案：错误</w:t>
      </w:r>
    </w:p>
    <w:p w14:paraId="3795AC73">
      <w:pPr>
        <w:pStyle w:val="167"/>
        <w:keepNext/>
        <w:keepLines/>
      </w:pPr>
      <w:r>
        <w:rPr>
          <w:color w:val="972A36"/>
        </w:rPr>
        <w:t xml:space="preserve">0855.  </w:t>
      </w:r>
      <w:r>
        <w:t>【判断题】 在BSL-3实验室中工作时必须戴手套。一次性手套必须先消毒后才能丢弃。()</w:t>
      </w:r>
      <w:r>
        <w:rPr>
          <w:b w:val="0"/>
          <w:color w:val="6C7784"/>
          <w:sz w:val="15"/>
        </w:rPr>
        <w:t xml:space="preserve">   [原题号 206539]</w:t>
      </w:r>
    </w:p>
    <w:p w14:paraId="5A437D8D">
      <w:pPr>
        <w:pStyle w:val="168"/>
        <w:keepLines/>
      </w:pPr>
      <w:r>
        <w:t>标准答案：正确</w:t>
      </w:r>
    </w:p>
    <w:p w14:paraId="1EE2781A">
      <w:pPr>
        <w:pStyle w:val="167"/>
        <w:keepNext/>
        <w:keepLines/>
      </w:pPr>
      <w:r>
        <w:rPr>
          <w:color w:val="972A36"/>
        </w:rPr>
        <w:t xml:space="preserve">0856.  </w:t>
      </w:r>
      <w:r>
        <w:t>【判断题】 学生进入生化医药类实验室可以不穿统一的实验服()。()</w:t>
      </w:r>
      <w:r>
        <w:rPr>
          <w:b w:val="0"/>
          <w:color w:val="6C7784"/>
          <w:sz w:val="15"/>
        </w:rPr>
        <w:t xml:space="preserve">   [原题号 206537]</w:t>
      </w:r>
    </w:p>
    <w:p w14:paraId="5A2DB8FB">
      <w:pPr>
        <w:pStyle w:val="168"/>
        <w:keepLines/>
      </w:pPr>
      <w:r>
        <w:t>标准答案：错误</w:t>
      </w:r>
    </w:p>
    <w:p w14:paraId="5B348DDC">
      <w:pPr>
        <w:pStyle w:val="167"/>
        <w:keepNext/>
        <w:keepLines/>
      </w:pPr>
      <w:r>
        <w:rPr>
          <w:color w:val="972A36"/>
        </w:rPr>
        <w:t xml:space="preserve">0857.  </w:t>
      </w:r>
      <w:r>
        <w:t>【判断题】 秋水仙素等致癌物质，实验后可以直接向下水管道或垃圾箱倾倒。()</w:t>
      </w:r>
      <w:r>
        <w:rPr>
          <w:b w:val="0"/>
          <w:color w:val="6C7784"/>
          <w:sz w:val="15"/>
        </w:rPr>
        <w:t xml:space="preserve">   [原题号 206535]</w:t>
      </w:r>
    </w:p>
    <w:p w14:paraId="08F09C3F">
      <w:pPr>
        <w:pStyle w:val="168"/>
        <w:keepLines/>
      </w:pPr>
      <w:r>
        <w:t>标准答案：错误</w:t>
      </w:r>
    </w:p>
    <w:p w14:paraId="480DAB50">
      <w:pPr>
        <w:pStyle w:val="167"/>
        <w:keepNext/>
        <w:keepLines/>
      </w:pPr>
      <w:r>
        <w:rPr>
          <w:color w:val="972A36"/>
        </w:rPr>
        <w:t xml:space="preserve">0858.  </w:t>
      </w:r>
      <w:r>
        <w:t>【判断题】 实验室冰箱内不得混放容易产生放热反应的化学品。()</w:t>
      </w:r>
      <w:r>
        <w:rPr>
          <w:b w:val="0"/>
          <w:color w:val="6C7784"/>
          <w:sz w:val="15"/>
        </w:rPr>
        <w:t xml:space="preserve">   [原题号 206530]</w:t>
      </w:r>
    </w:p>
    <w:p w14:paraId="526A04B8">
      <w:pPr>
        <w:pStyle w:val="168"/>
        <w:keepLines/>
      </w:pPr>
      <w:r>
        <w:t>标准答案：正确</w:t>
      </w:r>
    </w:p>
    <w:p w14:paraId="33F8408B">
      <w:pPr>
        <w:pStyle w:val="167"/>
        <w:keepNext/>
        <w:keepLines/>
      </w:pPr>
      <w:r>
        <w:rPr>
          <w:color w:val="972A36"/>
        </w:rPr>
        <w:t xml:space="preserve">0859.  </w:t>
      </w:r>
      <w:r>
        <w:t>【判断题】 溅入口中已下咽的毒物，应根据毒物的性质服解毒剂，并立即送医院。()</w:t>
      </w:r>
      <w:r>
        <w:rPr>
          <w:b w:val="0"/>
          <w:color w:val="6C7784"/>
          <w:sz w:val="15"/>
        </w:rPr>
        <w:t xml:space="preserve">   [原题号 206516]</w:t>
      </w:r>
    </w:p>
    <w:p w14:paraId="5CA07CA6">
      <w:pPr>
        <w:pStyle w:val="168"/>
        <w:keepLines/>
      </w:pPr>
      <w:r>
        <w:t>标准答案：正确</w:t>
      </w:r>
    </w:p>
    <w:p w14:paraId="633E695A">
      <w:pPr>
        <w:pStyle w:val="167"/>
        <w:keepNext/>
        <w:keepLines/>
      </w:pPr>
      <w:r>
        <w:rPr>
          <w:color w:val="972A36"/>
        </w:rPr>
        <w:t xml:space="preserve">0860.  </w:t>
      </w:r>
      <w:r>
        <w:t>【判断题】 化学实验室现场，不可进食，但可以吸烟。()</w:t>
      </w:r>
      <w:r>
        <w:rPr>
          <w:b w:val="0"/>
          <w:color w:val="6C7784"/>
          <w:sz w:val="15"/>
        </w:rPr>
        <w:t xml:space="preserve">   [原题号 206514]</w:t>
      </w:r>
    </w:p>
    <w:p w14:paraId="720A04D0">
      <w:pPr>
        <w:pStyle w:val="168"/>
        <w:keepLines/>
      </w:pPr>
      <w:r>
        <w:t>标准答案：错误</w:t>
      </w:r>
    </w:p>
    <w:p w14:paraId="52049AED">
      <w:pPr>
        <w:pStyle w:val="167"/>
        <w:keepNext/>
        <w:keepLines/>
      </w:pPr>
      <w:r>
        <w:rPr>
          <w:color w:val="972A36"/>
        </w:rPr>
        <w:t xml:space="preserve">0861.  </w:t>
      </w:r>
      <w:r>
        <w:t>【判断题】 化学废液要回收并集中存放，不可随意倒入下水道。()</w:t>
      </w:r>
      <w:r>
        <w:rPr>
          <w:b w:val="0"/>
          <w:color w:val="6C7784"/>
          <w:sz w:val="15"/>
        </w:rPr>
        <w:t xml:space="preserve">   [原题号 206513]</w:t>
      </w:r>
    </w:p>
    <w:p w14:paraId="5708C634">
      <w:pPr>
        <w:pStyle w:val="168"/>
        <w:keepLines/>
      </w:pPr>
      <w:r>
        <w:t>标准答案：正确</w:t>
      </w:r>
    </w:p>
    <w:p w14:paraId="4C926259">
      <w:pPr>
        <w:pStyle w:val="167"/>
        <w:keepNext/>
        <w:keepLines/>
      </w:pPr>
      <w:r>
        <w:rPr>
          <w:color w:val="972A36"/>
        </w:rPr>
        <w:t xml:space="preserve">0862.  </w:t>
      </w:r>
      <w:r>
        <w:t>【判断题】 废渣和废弃化学品等污染物直接向外界排放。()</w:t>
      </w:r>
      <w:r>
        <w:rPr>
          <w:b w:val="0"/>
          <w:color w:val="6C7784"/>
          <w:sz w:val="15"/>
        </w:rPr>
        <w:t xml:space="preserve">   [原题号 206512]</w:t>
      </w:r>
    </w:p>
    <w:p w14:paraId="50C1EFA6">
      <w:pPr>
        <w:pStyle w:val="168"/>
        <w:keepLines/>
      </w:pPr>
      <w:r>
        <w:t>标准答案：错误</w:t>
      </w:r>
    </w:p>
    <w:p w14:paraId="39EDF337">
      <w:pPr>
        <w:pStyle w:val="167"/>
        <w:keepNext/>
        <w:keepLines/>
      </w:pPr>
      <w:r>
        <w:rPr>
          <w:color w:val="972A36"/>
        </w:rPr>
        <w:t xml:space="preserve">0863.  </w:t>
      </w:r>
      <w:r>
        <w:t>【判断题】 遇湿易燃物品与自燃物品可以同库存放。()</w:t>
      </w:r>
      <w:r>
        <w:rPr>
          <w:b w:val="0"/>
          <w:color w:val="6C7784"/>
          <w:sz w:val="15"/>
        </w:rPr>
        <w:t xml:space="preserve">   [原题号 206510]</w:t>
      </w:r>
    </w:p>
    <w:p w14:paraId="2EFDE403">
      <w:pPr>
        <w:pStyle w:val="168"/>
        <w:keepLines/>
      </w:pPr>
      <w:r>
        <w:t>标准答案：错误</w:t>
      </w:r>
    </w:p>
    <w:p w14:paraId="1E850979">
      <w:pPr>
        <w:pStyle w:val="167"/>
        <w:keepNext/>
        <w:keepLines/>
      </w:pPr>
      <w:r>
        <w:rPr>
          <w:color w:val="972A36"/>
        </w:rPr>
        <w:t xml:space="preserve">0864.  </w:t>
      </w:r>
      <w:r>
        <w:t>【判断题】 腐蚀性或燃烧产物毒害性较强的火灾时，必须配戴防护面具。()</w:t>
      </w:r>
      <w:r>
        <w:rPr>
          <w:b w:val="0"/>
          <w:color w:val="6C7784"/>
          <w:sz w:val="15"/>
        </w:rPr>
        <w:t xml:space="preserve">   [原题号 206508]</w:t>
      </w:r>
    </w:p>
    <w:p w14:paraId="7F6DD506">
      <w:pPr>
        <w:pStyle w:val="168"/>
        <w:keepLines/>
      </w:pPr>
      <w:r>
        <w:t>标准答案：正确</w:t>
      </w:r>
    </w:p>
    <w:p w14:paraId="0C1257E6">
      <w:pPr>
        <w:pStyle w:val="167"/>
        <w:keepNext/>
        <w:keepLines/>
      </w:pPr>
      <w:r>
        <w:rPr>
          <w:color w:val="972A36"/>
        </w:rPr>
        <w:t xml:space="preserve">0865.  </w:t>
      </w:r>
      <w:r>
        <w:t>【判断题】 二氧化碳灭火器使用不当，可能会造成冻伤。()</w:t>
      </w:r>
      <w:r>
        <w:rPr>
          <w:b w:val="0"/>
          <w:color w:val="6C7784"/>
          <w:sz w:val="15"/>
        </w:rPr>
        <w:t xml:space="preserve">   [原题号 206505]</w:t>
      </w:r>
    </w:p>
    <w:p w14:paraId="177960D3">
      <w:pPr>
        <w:pStyle w:val="168"/>
        <w:keepLines/>
      </w:pPr>
      <w:r>
        <w:t>标准答案：正确</w:t>
      </w:r>
    </w:p>
    <w:p w14:paraId="6C00251F">
      <w:pPr>
        <w:pStyle w:val="167"/>
        <w:keepNext/>
        <w:keepLines/>
      </w:pPr>
      <w:r>
        <w:rPr>
          <w:color w:val="972A36"/>
        </w:rPr>
        <w:t xml:space="preserve">0866.  </w:t>
      </w:r>
      <w:r>
        <w:t>【判断题】 当可燃烧液体呈流淌状燃烧时，应将灭火剂的喷流对准火焰根部由近而远，并左右扫射，向前快速推进，直至火焰扑灭。()</w:t>
      </w:r>
      <w:r>
        <w:rPr>
          <w:b w:val="0"/>
          <w:color w:val="6C7784"/>
          <w:sz w:val="15"/>
        </w:rPr>
        <w:t xml:space="preserve">   [原题号 206501]</w:t>
      </w:r>
    </w:p>
    <w:p w14:paraId="27EA8EF3">
      <w:pPr>
        <w:pStyle w:val="168"/>
        <w:keepLines/>
      </w:pPr>
      <w:r>
        <w:t>标准答案：正确</w:t>
      </w:r>
    </w:p>
    <w:p w14:paraId="3CD3A645">
      <w:pPr>
        <w:pStyle w:val="167"/>
        <w:keepNext/>
        <w:keepLines/>
      </w:pPr>
      <w:r>
        <w:rPr>
          <w:color w:val="972A36"/>
        </w:rPr>
        <w:t xml:space="preserve">0867.  </w:t>
      </w:r>
      <w:r>
        <w:t>【判断题】 当发生火情时尽快沿着疏散指示标志和安全出口相反方向迅速离开火场。()</w:t>
      </w:r>
      <w:r>
        <w:rPr>
          <w:b w:val="0"/>
          <w:color w:val="6C7784"/>
          <w:sz w:val="15"/>
        </w:rPr>
        <w:t xml:space="preserve">   [原题号 206500]</w:t>
      </w:r>
    </w:p>
    <w:p w14:paraId="31E53210">
      <w:pPr>
        <w:pStyle w:val="168"/>
        <w:keepLines/>
      </w:pPr>
      <w:r>
        <w:t>标准答案：错误</w:t>
      </w:r>
    </w:p>
    <w:p w14:paraId="209B6B59">
      <w:pPr>
        <w:pStyle w:val="167"/>
        <w:keepNext/>
        <w:keepLines/>
      </w:pPr>
      <w:r>
        <w:rPr>
          <w:color w:val="972A36"/>
        </w:rPr>
        <w:t xml:space="preserve">0868.  </w:t>
      </w:r>
      <w:r>
        <w:t>【判断题】 被困在电梯中应尽快扒开门脱险。()</w:t>
      </w:r>
      <w:r>
        <w:rPr>
          <w:b w:val="0"/>
          <w:color w:val="6C7784"/>
          <w:sz w:val="15"/>
        </w:rPr>
        <w:t xml:space="preserve">   [原题号 206496]</w:t>
      </w:r>
    </w:p>
    <w:p w14:paraId="5C044EE7">
      <w:pPr>
        <w:pStyle w:val="168"/>
        <w:keepLines/>
      </w:pPr>
      <w:r>
        <w:t>标准答案：错误</w:t>
      </w:r>
    </w:p>
    <w:p w14:paraId="1AF615AF">
      <w:pPr>
        <w:pStyle w:val="167"/>
        <w:keepNext/>
        <w:keepLines/>
      </w:pPr>
      <w:r>
        <w:rPr>
          <w:color w:val="972A36"/>
        </w:rPr>
        <w:t xml:space="preserve">0869.  </w:t>
      </w:r>
      <w:r>
        <w:t>【判断题】 若被火场浓烟所困，应迅速起身跑出火场。（）</w:t>
      </w:r>
      <w:r>
        <w:rPr>
          <w:b w:val="0"/>
          <w:color w:val="6C7784"/>
          <w:sz w:val="15"/>
        </w:rPr>
        <w:t xml:space="preserve">   [原题号 206491]</w:t>
      </w:r>
    </w:p>
    <w:p w14:paraId="6AD6095B">
      <w:pPr>
        <w:pStyle w:val="168"/>
        <w:keepLines/>
      </w:pPr>
      <w:r>
        <w:t>标准答案：错误</w:t>
      </w:r>
    </w:p>
    <w:p w14:paraId="36072597">
      <w:pPr>
        <w:pStyle w:val="167"/>
        <w:keepNext/>
        <w:keepLines/>
      </w:pPr>
      <w:r>
        <w:rPr>
          <w:color w:val="972A36"/>
        </w:rPr>
        <w:t xml:space="preserve">0870.  </w:t>
      </w:r>
      <w:r>
        <w:t>【判断题】 有毒化学药品溅在皮肤上时，可用乙醇等有机溶剂擦洗。()</w:t>
      </w:r>
      <w:r>
        <w:rPr>
          <w:b w:val="0"/>
          <w:color w:val="6C7784"/>
          <w:sz w:val="15"/>
        </w:rPr>
        <w:t xml:space="preserve">   [原题号 206484]</w:t>
      </w:r>
    </w:p>
    <w:p w14:paraId="189110CF">
      <w:pPr>
        <w:pStyle w:val="168"/>
        <w:keepLines/>
      </w:pPr>
      <w:r>
        <w:t>标准答案：错误</w:t>
      </w:r>
    </w:p>
    <w:p w14:paraId="10E4D1AF">
      <w:pPr>
        <w:pStyle w:val="167"/>
        <w:keepNext/>
        <w:keepLines/>
      </w:pPr>
      <w:r>
        <w:rPr>
          <w:color w:val="972A36"/>
        </w:rPr>
        <w:t xml:space="preserve">0871.  </w:t>
      </w:r>
      <w:r>
        <w:t>【判断题】 有毒化学品在水中的溶解度越大，其危险性越大。()</w:t>
      </w:r>
      <w:r>
        <w:rPr>
          <w:b w:val="0"/>
          <w:color w:val="6C7784"/>
          <w:sz w:val="15"/>
        </w:rPr>
        <w:t xml:space="preserve">   [原题号 206483]</w:t>
      </w:r>
    </w:p>
    <w:p w14:paraId="094E9CEC">
      <w:pPr>
        <w:pStyle w:val="168"/>
        <w:keepLines/>
      </w:pPr>
      <w:r>
        <w:t>标准答案：正确</w:t>
      </w:r>
    </w:p>
    <w:p w14:paraId="2D5D774A">
      <w:pPr>
        <w:pStyle w:val="167"/>
        <w:keepNext/>
        <w:keepLines/>
      </w:pPr>
      <w:r>
        <w:rPr>
          <w:color w:val="972A36"/>
        </w:rPr>
        <w:t xml:space="preserve">0872.  </w:t>
      </w:r>
      <w:r>
        <w:t>【判断题】 易燃易挥发的溶剂不得在敞口容器中加热，应选用水浴加热器，不得用明火直接加热。()</w:t>
      </w:r>
      <w:r>
        <w:rPr>
          <w:b w:val="0"/>
          <w:color w:val="6C7784"/>
          <w:sz w:val="15"/>
        </w:rPr>
        <w:t xml:space="preserve">   [原题号 206480]</w:t>
      </w:r>
    </w:p>
    <w:p w14:paraId="14DF8100">
      <w:pPr>
        <w:pStyle w:val="168"/>
        <w:keepLines/>
      </w:pPr>
      <w:r>
        <w:t>标准答案：正确</w:t>
      </w:r>
    </w:p>
    <w:p w14:paraId="6FB661DF">
      <w:pPr>
        <w:pStyle w:val="167"/>
        <w:keepNext/>
        <w:keepLines/>
      </w:pPr>
      <w:r>
        <w:rPr>
          <w:color w:val="972A36"/>
        </w:rPr>
        <w:t xml:space="preserve">0873.  </w:t>
      </w:r>
      <w:r>
        <w:t>【判断题】 乙醇的爆炸极限是：4.3％～19％。()</w:t>
      </w:r>
      <w:r>
        <w:rPr>
          <w:b w:val="0"/>
          <w:color w:val="6C7784"/>
          <w:sz w:val="15"/>
        </w:rPr>
        <w:t xml:space="preserve">   [原题号 206477]</w:t>
      </w:r>
    </w:p>
    <w:p w14:paraId="469EC32A">
      <w:pPr>
        <w:pStyle w:val="168"/>
        <w:keepLines/>
      </w:pPr>
      <w:r>
        <w:t>标准答案：正确</w:t>
      </w:r>
    </w:p>
    <w:p w14:paraId="6FC13892">
      <w:pPr>
        <w:pStyle w:val="167"/>
        <w:keepNext/>
        <w:keepLines/>
      </w:pPr>
      <w:r>
        <w:rPr>
          <w:color w:val="972A36"/>
        </w:rPr>
        <w:t xml:space="preserve">0874.  </w:t>
      </w:r>
      <w:r>
        <w:t>【判断题】 一般将闪点在25°C以下的化学试剂列入易燃化学试剂，它们多是极易挥发的液体。()</w:t>
      </w:r>
      <w:r>
        <w:rPr>
          <w:b w:val="0"/>
          <w:color w:val="6C7784"/>
          <w:sz w:val="15"/>
        </w:rPr>
        <w:t xml:space="preserve">   [原题号 206476]</w:t>
      </w:r>
    </w:p>
    <w:p w14:paraId="26133DB6">
      <w:pPr>
        <w:pStyle w:val="168"/>
        <w:keepLines/>
      </w:pPr>
      <w:r>
        <w:t>标准答案：正确</w:t>
      </w:r>
    </w:p>
    <w:p w14:paraId="34906A60">
      <w:pPr>
        <w:pStyle w:val="167"/>
        <w:keepNext/>
        <w:keepLines/>
      </w:pPr>
      <w:r>
        <w:rPr>
          <w:color w:val="972A36"/>
        </w:rPr>
        <w:t xml:space="preserve">0875.  </w:t>
      </w:r>
      <w:r>
        <w:t>【判断题】 使用危险化学品单位应当制定本单位事故应急救援预案，配备应急救援人员和必要的应急救援器材设备，并定期组织演练。()</w:t>
      </w:r>
      <w:r>
        <w:rPr>
          <w:b w:val="0"/>
          <w:color w:val="6C7784"/>
          <w:sz w:val="15"/>
        </w:rPr>
        <w:t xml:space="preserve">   [原题号 206465]</w:t>
      </w:r>
    </w:p>
    <w:p w14:paraId="574D5D32">
      <w:pPr>
        <w:pStyle w:val="168"/>
        <w:keepLines/>
      </w:pPr>
      <w:r>
        <w:t>标准答案：正确</w:t>
      </w:r>
    </w:p>
    <w:p w14:paraId="7A841BEF">
      <w:pPr>
        <w:pStyle w:val="167"/>
        <w:keepNext/>
        <w:keepLines/>
      </w:pPr>
      <w:r>
        <w:rPr>
          <w:color w:val="972A36"/>
        </w:rPr>
        <w:t xml:space="preserve">0876.  </w:t>
      </w:r>
      <w:r>
        <w:t>【判断题】 实验室走廊不能放木制桌子柜子等易燃物品，但可以放金属柜冰箱等。()</w:t>
      </w:r>
      <w:r>
        <w:rPr>
          <w:b w:val="0"/>
          <w:color w:val="6C7784"/>
          <w:sz w:val="15"/>
        </w:rPr>
        <w:t xml:space="preserve">   [原题号 206464]</w:t>
      </w:r>
    </w:p>
    <w:p w14:paraId="1BB7DB68">
      <w:pPr>
        <w:pStyle w:val="168"/>
        <w:keepLines/>
      </w:pPr>
      <w:r>
        <w:t>标准答案：错误</w:t>
      </w:r>
    </w:p>
    <w:p w14:paraId="654D22B7">
      <w:pPr>
        <w:pStyle w:val="167"/>
        <w:keepNext/>
        <w:keepLines/>
      </w:pPr>
      <w:r>
        <w:rPr>
          <w:color w:val="972A36"/>
        </w:rPr>
        <w:t xml:space="preserve">0877.  </w:t>
      </w:r>
      <w:r>
        <w:t>【判断题】 燃点越低的物品越安全。()</w:t>
      </w:r>
      <w:r>
        <w:rPr>
          <w:b w:val="0"/>
          <w:color w:val="6C7784"/>
          <w:sz w:val="15"/>
        </w:rPr>
        <w:t xml:space="preserve">   [原题号 206459]</w:t>
      </w:r>
    </w:p>
    <w:p w14:paraId="755BD888">
      <w:pPr>
        <w:pStyle w:val="168"/>
        <w:keepLines/>
      </w:pPr>
      <w:r>
        <w:t>标准答案：错误</w:t>
      </w:r>
    </w:p>
    <w:p w14:paraId="378F4AC2">
      <w:pPr>
        <w:pStyle w:val="167"/>
        <w:keepNext/>
        <w:keepLines/>
      </w:pPr>
      <w:r>
        <w:rPr>
          <w:color w:val="972A36"/>
        </w:rPr>
        <w:t xml:space="preserve">0878.  </w:t>
      </w:r>
      <w:r>
        <w:t>【判断题】 皮肤烧伤后如有水泡,应及时将水泡刺破,以利于其恢复。()</w:t>
      </w:r>
      <w:r>
        <w:rPr>
          <w:b w:val="0"/>
          <w:color w:val="6C7784"/>
          <w:sz w:val="15"/>
        </w:rPr>
        <w:t xml:space="preserve">   [原题号 206450]</w:t>
      </w:r>
    </w:p>
    <w:p w14:paraId="02CBA9AD">
      <w:pPr>
        <w:pStyle w:val="168"/>
        <w:keepLines/>
      </w:pPr>
      <w:r>
        <w:t>标准答案：错误</w:t>
      </w:r>
    </w:p>
    <w:p w14:paraId="3EF6B78E">
      <w:pPr>
        <w:pStyle w:val="167"/>
        <w:keepNext/>
        <w:keepLines/>
      </w:pPr>
      <w:r>
        <w:rPr>
          <w:color w:val="972A36"/>
        </w:rPr>
        <w:t xml:space="preserve">0879.  </w:t>
      </w:r>
      <w:r>
        <w:t>【判断题】 进行化学类实验，应戴防护镜。()</w:t>
      </w:r>
      <w:r>
        <w:rPr>
          <w:b w:val="0"/>
          <w:color w:val="6C7784"/>
          <w:sz w:val="15"/>
        </w:rPr>
        <w:t xml:space="preserve">   [原题号 206437]</w:t>
      </w:r>
    </w:p>
    <w:p w14:paraId="02995CB2">
      <w:pPr>
        <w:pStyle w:val="168"/>
        <w:keepLines/>
      </w:pPr>
      <w:r>
        <w:t>标准答案：正确</w:t>
      </w:r>
    </w:p>
    <w:p w14:paraId="734066C3">
      <w:pPr>
        <w:pStyle w:val="167"/>
        <w:keepNext/>
        <w:keepLines/>
      </w:pPr>
      <w:r>
        <w:rPr>
          <w:color w:val="972A36"/>
        </w:rPr>
        <w:t xml:space="preserve">0880.  </w:t>
      </w:r>
      <w:r>
        <w:t>【判断题】 化学危险物品应当分类分项存放，还原性试剂与氧化剂酸与碱类腐蚀剂等不得混放，相互之间保持安全距离。()</w:t>
      </w:r>
      <w:r>
        <w:rPr>
          <w:b w:val="0"/>
          <w:color w:val="6C7784"/>
          <w:sz w:val="15"/>
        </w:rPr>
        <w:t xml:space="preserve">   [原题号 206434]</w:t>
      </w:r>
    </w:p>
    <w:p w14:paraId="297DDC1C">
      <w:pPr>
        <w:pStyle w:val="168"/>
        <w:keepLines/>
      </w:pPr>
      <w:r>
        <w:t>标准答案：正确</w:t>
      </w:r>
    </w:p>
    <w:p w14:paraId="4332D018">
      <w:pPr>
        <w:pStyle w:val="167"/>
        <w:keepNext/>
        <w:keepLines/>
      </w:pPr>
      <w:r>
        <w:rPr>
          <w:color w:val="972A36"/>
        </w:rPr>
        <w:t xml:space="preserve">0881.  </w:t>
      </w:r>
      <w:r>
        <w:t>【判断题】 化学危险品使用过程中一旦出现事故，应及时采取相应控制措施，并及时向有关老师和部门报告。()</w:t>
      </w:r>
      <w:r>
        <w:rPr>
          <w:b w:val="0"/>
          <w:color w:val="6C7784"/>
          <w:sz w:val="15"/>
        </w:rPr>
        <w:t xml:space="preserve">   [原题号 206433]</w:t>
      </w:r>
    </w:p>
    <w:p w14:paraId="3563E901">
      <w:pPr>
        <w:pStyle w:val="168"/>
        <w:keepLines/>
      </w:pPr>
      <w:r>
        <w:t>标准答案：正确</w:t>
      </w:r>
    </w:p>
    <w:p w14:paraId="637B1FC6">
      <w:pPr>
        <w:pStyle w:val="167"/>
        <w:keepNext/>
        <w:keepLines/>
      </w:pPr>
      <w:r>
        <w:rPr>
          <w:color w:val="972A36"/>
        </w:rPr>
        <w:t xml:space="preserve">0882.  </w:t>
      </w:r>
      <w:r>
        <w:t>【判断题】 腐蚀和刺激性药品，如强酸强碱氨水过氧化氢冰醋酸等，取用时尽可能戴上橡皮手套和防护眼镜，倾倒时，切勿直对容器口俯视，吸取时，应该使用橡皮球。开启有毒气体容器时应戴防毒用具。禁止手直接拿取上述物品。()</w:t>
      </w:r>
      <w:r>
        <w:rPr>
          <w:b w:val="0"/>
          <w:color w:val="6C7784"/>
          <w:sz w:val="15"/>
        </w:rPr>
        <w:t xml:space="preserve">   [原题号 206427]</w:t>
      </w:r>
    </w:p>
    <w:p w14:paraId="173C3CF9">
      <w:pPr>
        <w:pStyle w:val="168"/>
        <w:keepLines/>
      </w:pPr>
      <w:r>
        <w:t>标准答案：正确</w:t>
      </w:r>
    </w:p>
    <w:p w14:paraId="73B480AE">
      <w:pPr>
        <w:pStyle w:val="167"/>
        <w:keepNext/>
        <w:keepLines/>
      </w:pPr>
      <w:r>
        <w:rPr>
          <w:color w:val="972A36"/>
        </w:rPr>
        <w:t xml:space="preserve">0883.  </w:t>
      </w:r>
      <w:r>
        <w:t>【判断题】 酚灼伤皮肤时，应立即脱掉被污染衣物，用10%酒精反复擦拭，再用大量清水冲洗，直至无酚味为止，然后用饱和硫酸钠湿敷。()</w:t>
      </w:r>
      <w:r>
        <w:rPr>
          <w:b w:val="0"/>
          <w:color w:val="6C7784"/>
          <w:sz w:val="15"/>
        </w:rPr>
        <w:t xml:space="preserve">   [原题号 206426]</w:t>
      </w:r>
    </w:p>
    <w:p w14:paraId="18AEB0C9">
      <w:pPr>
        <w:pStyle w:val="168"/>
        <w:keepLines/>
      </w:pPr>
      <w:r>
        <w:t>标准答案：正确</w:t>
      </w:r>
    </w:p>
    <w:p w14:paraId="23C06126">
      <w:pPr>
        <w:pStyle w:val="167"/>
        <w:keepNext/>
        <w:keepLines/>
      </w:pPr>
      <w:r>
        <w:rPr>
          <w:color w:val="972A36"/>
        </w:rPr>
        <w:t xml:space="preserve">0884.  </w:t>
      </w:r>
      <w:r>
        <w:t>【判断题】 凡涉及有害或有刺激性气体的实验应在通风柜内进行。()</w:t>
      </w:r>
      <w:r>
        <w:rPr>
          <w:b w:val="0"/>
          <w:color w:val="6C7784"/>
          <w:sz w:val="15"/>
        </w:rPr>
        <w:t xml:space="preserve">   [原题号 206425]</w:t>
      </w:r>
    </w:p>
    <w:p w14:paraId="68180941">
      <w:pPr>
        <w:pStyle w:val="168"/>
        <w:keepLines/>
      </w:pPr>
      <w:r>
        <w:t>标准答案：正确</w:t>
      </w:r>
    </w:p>
    <w:p w14:paraId="463C3790">
      <w:pPr>
        <w:pStyle w:val="167"/>
        <w:keepNext/>
        <w:keepLines/>
      </w:pPr>
      <w:r>
        <w:rPr>
          <w:color w:val="972A36"/>
        </w:rPr>
        <w:t xml:space="preserve">0885.  </w:t>
      </w:r>
      <w:r>
        <w:t>【判断题】 取用后剩余的化学试剂，不可放回原试剂瓶中。()</w:t>
      </w:r>
      <w:r>
        <w:rPr>
          <w:b w:val="0"/>
          <w:color w:val="6C7784"/>
          <w:sz w:val="15"/>
        </w:rPr>
        <w:t xml:space="preserve">   [原题号 206424]</w:t>
      </w:r>
    </w:p>
    <w:p w14:paraId="5D5F3E3E">
      <w:pPr>
        <w:pStyle w:val="168"/>
        <w:keepLines/>
      </w:pPr>
      <w:r>
        <w:t>标准答案：正确</w:t>
      </w:r>
    </w:p>
    <w:p w14:paraId="140912B4">
      <w:pPr>
        <w:pStyle w:val="167"/>
        <w:keepNext/>
        <w:keepLines/>
      </w:pPr>
      <w:r>
        <w:rPr>
          <w:color w:val="972A36"/>
        </w:rPr>
        <w:t xml:space="preserve">0886.  </w:t>
      </w:r>
      <w:r>
        <w:t>【判断题】 漂白粉是含氯消毒剂，它在水中产生次氯酸，可杀死多种细菌。()</w:t>
      </w:r>
      <w:r>
        <w:rPr>
          <w:b w:val="0"/>
          <w:color w:val="6C7784"/>
          <w:sz w:val="15"/>
        </w:rPr>
        <w:t xml:space="preserve">   [原题号 206422]</w:t>
      </w:r>
    </w:p>
    <w:p w14:paraId="39410B6A">
      <w:pPr>
        <w:pStyle w:val="168"/>
        <w:keepLines/>
      </w:pPr>
      <w:r>
        <w:t>标准答案：正确</w:t>
      </w:r>
    </w:p>
    <w:p w14:paraId="03C52362">
      <w:pPr>
        <w:pStyle w:val="167"/>
        <w:keepNext/>
        <w:keepLines/>
      </w:pPr>
      <w:r>
        <w:rPr>
          <w:color w:val="972A36"/>
        </w:rPr>
        <w:t xml:space="preserve">0887.  </w:t>
      </w:r>
      <w:r>
        <w:t>【判断题】 严格执行剧毒品“五双”管理制度，即使实验在进行中，也必须在取出实验使用量后立即存入保险柜，做好记录，严防疏漏。()</w:t>
      </w:r>
      <w:r>
        <w:rPr>
          <w:b w:val="0"/>
          <w:color w:val="6C7784"/>
          <w:sz w:val="15"/>
        </w:rPr>
        <w:t xml:space="preserve">   [原题号 206405]</w:t>
      </w:r>
    </w:p>
    <w:p w14:paraId="51A661E6">
      <w:pPr>
        <w:pStyle w:val="168"/>
        <w:keepLines/>
      </w:pPr>
      <w:r>
        <w:t>标准答案：正确</w:t>
      </w:r>
    </w:p>
    <w:p w14:paraId="5790FA56">
      <w:pPr>
        <w:pStyle w:val="167"/>
        <w:keepNext/>
        <w:keepLines/>
      </w:pPr>
      <w:r>
        <w:rPr>
          <w:color w:val="972A36"/>
        </w:rPr>
        <w:t xml:space="preserve">0888.  </w:t>
      </w:r>
      <w:r>
        <w:t>【判断题】 领取剧毒物品时，需双人领用(其中一人必须是实验室的教师)。()</w:t>
      </w:r>
      <w:r>
        <w:rPr>
          <w:b w:val="0"/>
          <w:color w:val="6C7784"/>
          <w:sz w:val="15"/>
        </w:rPr>
        <w:t xml:space="preserve">   [原题号 206402]</w:t>
      </w:r>
    </w:p>
    <w:p w14:paraId="5749F98E">
      <w:pPr>
        <w:pStyle w:val="168"/>
        <w:keepLines/>
      </w:pPr>
      <w:r>
        <w:t>标准答案：正确</w:t>
      </w:r>
    </w:p>
    <w:p w14:paraId="46FBF061">
      <w:pPr>
        <w:pStyle w:val="167"/>
        <w:keepNext/>
        <w:keepLines/>
      </w:pPr>
      <w:r>
        <w:rPr>
          <w:color w:val="972A36"/>
        </w:rPr>
        <w:t xml:space="preserve">0889.  </w:t>
      </w:r>
      <w:r>
        <w:t>【判断题】 公安部门负责危险化学品的公共安全管理，负责发放剧毒化学品购买凭证和准购证，负责审查核发剧毒化学品公路运输通行证，对危险化学品道路运输安全实施监督，并负责前述事项的监督检查。()</w:t>
      </w:r>
      <w:r>
        <w:rPr>
          <w:b w:val="0"/>
          <w:color w:val="6C7784"/>
          <w:sz w:val="15"/>
        </w:rPr>
        <w:t xml:space="preserve">   [原题号 206399]</w:t>
      </w:r>
    </w:p>
    <w:p w14:paraId="66AD94E5">
      <w:pPr>
        <w:pStyle w:val="168"/>
        <w:keepLines/>
      </w:pPr>
      <w:r>
        <w:t>标准答案：正确</w:t>
      </w:r>
    </w:p>
    <w:p w14:paraId="65657364">
      <w:pPr>
        <w:pStyle w:val="167"/>
        <w:keepNext/>
        <w:keepLines/>
      </w:pPr>
      <w:r>
        <w:rPr>
          <w:color w:val="972A36"/>
        </w:rPr>
        <w:t xml:space="preserve">0890.  </w:t>
      </w:r>
      <w:r>
        <w:t>【判断题】 易燃、易爆气体和助燃气体（氧气等）可以混放在一起，并靠近热源和火源。()</w:t>
      </w:r>
      <w:r>
        <w:rPr>
          <w:b w:val="0"/>
          <w:color w:val="6C7784"/>
          <w:sz w:val="15"/>
        </w:rPr>
        <w:t xml:space="preserve">   [原题号 206395]</w:t>
      </w:r>
    </w:p>
    <w:p w14:paraId="3AC7C4D7">
      <w:pPr>
        <w:pStyle w:val="168"/>
        <w:keepLines/>
      </w:pPr>
      <w:r>
        <w:t>标准答案：错误</w:t>
      </w:r>
    </w:p>
    <w:p w14:paraId="579918CC">
      <w:pPr>
        <w:pStyle w:val="167"/>
        <w:keepNext/>
        <w:keepLines/>
      </w:pPr>
      <w:r>
        <w:rPr>
          <w:color w:val="972A36"/>
        </w:rPr>
        <w:t xml:space="preserve">0891.  </w:t>
      </w:r>
      <w:r>
        <w:t>【判断题】 不得使用过期、未经检验和不合格的气体钢瓶。()</w:t>
      </w:r>
      <w:r>
        <w:rPr>
          <w:b w:val="0"/>
          <w:color w:val="6C7784"/>
          <w:sz w:val="15"/>
        </w:rPr>
        <w:t xml:space="preserve">   [原题号 206392]</w:t>
      </w:r>
    </w:p>
    <w:p w14:paraId="7E3A00A7">
      <w:pPr>
        <w:pStyle w:val="168"/>
        <w:keepLines/>
      </w:pPr>
      <w:r>
        <w:t>标准答案：正确</w:t>
      </w:r>
    </w:p>
    <w:p w14:paraId="6A117F53">
      <w:pPr>
        <w:pStyle w:val="167"/>
        <w:keepNext/>
        <w:keepLines/>
      </w:pPr>
      <w:r>
        <w:rPr>
          <w:color w:val="972A36"/>
        </w:rPr>
        <w:t xml:space="preserve">0892.  </w:t>
      </w:r>
      <w:r>
        <w:t>【判断题】 打开封闭管或紧密塞着的容器时，注意其内部是否有压力，容器口不得对人，避免发生喷液或爆炸事故。()</w:t>
      </w:r>
      <w:r>
        <w:rPr>
          <w:b w:val="0"/>
          <w:color w:val="6C7784"/>
          <w:sz w:val="15"/>
        </w:rPr>
        <w:t xml:space="preserve">   [原题号 206379]</w:t>
      </w:r>
    </w:p>
    <w:p w14:paraId="763F38CC">
      <w:pPr>
        <w:pStyle w:val="168"/>
        <w:keepLines/>
      </w:pPr>
      <w:r>
        <w:t>标准答案：正确</w:t>
      </w:r>
    </w:p>
    <w:p w14:paraId="19BA4485">
      <w:pPr>
        <w:pStyle w:val="167"/>
        <w:keepNext/>
        <w:keepLines/>
      </w:pPr>
      <w:r>
        <w:rPr>
          <w:color w:val="972A36"/>
        </w:rPr>
        <w:t xml:space="preserve">0893.  </w:t>
      </w:r>
      <w:r>
        <w:t>【判断题】 对产生有毒气体的实验应在通风橱内进行。通过排风设备将毒气排到室外，以免污染室内空气。()</w:t>
      </w:r>
      <w:r>
        <w:rPr>
          <w:b w:val="0"/>
          <w:color w:val="6C7784"/>
          <w:sz w:val="15"/>
        </w:rPr>
        <w:t xml:space="preserve">   [原题号 206375]</w:t>
      </w:r>
    </w:p>
    <w:p w14:paraId="64FF72F1">
      <w:pPr>
        <w:pStyle w:val="168"/>
        <w:keepLines/>
      </w:pPr>
      <w:r>
        <w:t>标准答案：错误</w:t>
      </w:r>
    </w:p>
    <w:p w14:paraId="177B3E27">
      <w:pPr>
        <w:pStyle w:val="167"/>
        <w:keepNext/>
        <w:keepLines/>
      </w:pPr>
      <w:r>
        <w:rPr>
          <w:color w:val="972A36"/>
        </w:rPr>
        <w:t xml:space="preserve">0894.  </w:t>
      </w:r>
      <w:r>
        <w:t>【判断题】 严格执行气瓶安全技术要求所规定的内容。（）</w:t>
      </w:r>
      <w:r>
        <w:rPr>
          <w:b w:val="0"/>
          <w:color w:val="6C7784"/>
          <w:sz w:val="15"/>
        </w:rPr>
        <w:t xml:space="preserve">   [原题号 206370]</w:t>
      </w:r>
    </w:p>
    <w:p w14:paraId="0599D90B">
      <w:pPr>
        <w:pStyle w:val="168"/>
        <w:keepLines/>
      </w:pPr>
      <w:r>
        <w:t>标准答案：正确</w:t>
      </w:r>
    </w:p>
    <w:p w14:paraId="5A262BE9">
      <w:pPr>
        <w:pStyle w:val="167"/>
        <w:keepNext/>
        <w:keepLines/>
      </w:pPr>
      <w:r>
        <w:rPr>
          <w:color w:val="972A36"/>
        </w:rPr>
        <w:t xml:space="preserve">0895.  </w:t>
      </w:r>
      <w:r>
        <w:t>【判断题】 易燃、易挥发的溶剂不得在敞口容器中加热，应选用水浴加热器，不得用明火直接加热。（）</w:t>
      </w:r>
      <w:r>
        <w:rPr>
          <w:b w:val="0"/>
          <w:color w:val="6C7784"/>
          <w:sz w:val="15"/>
        </w:rPr>
        <w:t xml:space="preserve">   [原题号 206368]</w:t>
      </w:r>
    </w:p>
    <w:p w14:paraId="0C7D46C3">
      <w:pPr>
        <w:pStyle w:val="168"/>
        <w:keepLines/>
      </w:pPr>
      <w:r>
        <w:t>标准答案：正确</w:t>
      </w:r>
    </w:p>
    <w:p w14:paraId="79161250">
      <w:pPr>
        <w:pStyle w:val="167"/>
        <w:keepNext/>
        <w:keepLines/>
      </w:pPr>
      <w:r>
        <w:rPr>
          <w:color w:val="972A36"/>
        </w:rPr>
        <w:t xml:space="preserve">0896.  </w:t>
      </w:r>
      <w:r>
        <w:t>【判断题】 酒精灯内的酒精量最多可加九分满。（）</w:t>
      </w:r>
      <w:r>
        <w:rPr>
          <w:b w:val="0"/>
          <w:color w:val="6C7784"/>
          <w:sz w:val="15"/>
        </w:rPr>
        <w:t xml:space="preserve">   [原题号 206365]</w:t>
      </w:r>
    </w:p>
    <w:p w14:paraId="38567616">
      <w:pPr>
        <w:pStyle w:val="168"/>
        <w:keepLines/>
      </w:pPr>
      <w:r>
        <w:t>标准答案：错误</w:t>
      </w:r>
    </w:p>
    <w:p w14:paraId="206BCCA3">
      <w:pPr>
        <w:pStyle w:val="167"/>
        <w:keepNext/>
        <w:keepLines/>
      </w:pPr>
      <w:r>
        <w:rPr>
          <w:color w:val="972A36"/>
        </w:rPr>
        <w:t xml:space="preserve">0897.  </w:t>
      </w:r>
      <w:r>
        <w:t>【判断题】 酒精灯不再使用时，应立刻用嘴吹气灭火。（）</w:t>
      </w:r>
      <w:r>
        <w:rPr>
          <w:b w:val="0"/>
          <w:color w:val="6C7784"/>
          <w:sz w:val="15"/>
        </w:rPr>
        <w:t xml:space="preserve">   [原题号 206364]</w:t>
      </w:r>
    </w:p>
    <w:p w14:paraId="0383F1BF">
      <w:pPr>
        <w:pStyle w:val="168"/>
        <w:keepLines/>
      </w:pPr>
      <w:r>
        <w:t>标准答案：错误</w:t>
      </w:r>
    </w:p>
    <w:p w14:paraId="09D8DD79">
      <w:pPr>
        <w:pStyle w:val="167"/>
        <w:keepNext/>
        <w:keepLines/>
      </w:pPr>
      <w:r>
        <w:rPr>
          <w:color w:val="972A36"/>
        </w:rPr>
        <w:t xml:space="preserve">0898.  </w:t>
      </w:r>
      <w:r>
        <w:t>【判断题】 液体表面的蒸汽与空气形成可燃气体，遇到火种时，发生一闪即灭的现象，可发生如此现象的最低温度称为闪点。（）</w:t>
      </w:r>
      <w:r>
        <w:rPr>
          <w:b w:val="0"/>
          <w:color w:val="6C7784"/>
          <w:sz w:val="15"/>
        </w:rPr>
        <w:t xml:space="preserve">   [原题号 206360]</w:t>
      </w:r>
    </w:p>
    <w:p w14:paraId="44078249">
      <w:pPr>
        <w:pStyle w:val="168"/>
        <w:keepLines/>
      </w:pPr>
      <w:r>
        <w:t>标准答案：正确</w:t>
      </w:r>
    </w:p>
    <w:p w14:paraId="0A4CBE74">
      <w:pPr>
        <w:pStyle w:val="167"/>
        <w:keepNext/>
        <w:keepLines/>
      </w:pPr>
      <w:r>
        <w:rPr>
          <w:color w:val="972A36"/>
        </w:rPr>
        <w:t xml:space="preserve">0899.  </w:t>
      </w:r>
      <w:r>
        <w:t>【判断题】 安装在危险品仓库的灯具应该是防爆型的。（）</w:t>
      </w:r>
      <w:r>
        <w:rPr>
          <w:b w:val="0"/>
          <w:color w:val="6C7784"/>
          <w:sz w:val="15"/>
        </w:rPr>
        <w:t xml:space="preserve">   [原题号 206359]</w:t>
      </w:r>
    </w:p>
    <w:p w14:paraId="274E9BCE">
      <w:pPr>
        <w:pStyle w:val="168"/>
        <w:keepLines/>
      </w:pPr>
      <w:r>
        <w:t>标准答案：正确</w:t>
      </w:r>
    </w:p>
    <w:p w14:paraId="1F3B91FD">
      <w:pPr>
        <w:pStyle w:val="167"/>
        <w:keepNext/>
        <w:keepLines/>
      </w:pPr>
      <w:r>
        <w:rPr>
          <w:color w:val="972A36"/>
        </w:rPr>
        <w:t xml:space="preserve">0900.  </w:t>
      </w:r>
      <w:r>
        <w:t>【判断题】 误吸入煤气等有毒气体时，应立即在室外呼吸新鲜空气。（）</w:t>
      </w:r>
      <w:r>
        <w:rPr>
          <w:b w:val="0"/>
          <w:color w:val="6C7784"/>
          <w:sz w:val="15"/>
        </w:rPr>
        <w:t xml:space="preserve">   [原题号 206356]</w:t>
      </w:r>
    </w:p>
    <w:p w14:paraId="63147AEF">
      <w:pPr>
        <w:pStyle w:val="168"/>
        <w:keepLines/>
      </w:pPr>
      <w:r>
        <w:t>标准答案：正确</w:t>
      </w:r>
    </w:p>
    <w:p w14:paraId="66E42750">
      <w:pPr>
        <w:pStyle w:val="167"/>
        <w:keepNext/>
        <w:keepLines/>
      </w:pPr>
      <w:r>
        <w:rPr>
          <w:color w:val="972A36"/>
        </w:rPr>
        <w:t xml:space="preserve">0901.  </w:t>
      </w:r>
      <w:r>
        <w:t>【判断题】 创伤伤口内有玻璃碎片等大块异物时,应在去医院救治前尽快取出。（）</w:t>
      </w:r>
      <w:r>
        <w:rPr>
          <w:b w:val="0"/>
          <w:color w:val="6C7784"/>
          <w:sz w:val="15"/>
        </w:rPr>
        <w:t xml:space="preserve">   [原题号 206353]</w:t>
      </w:r>
    </w:p>
    <w:p w14:paraId="53F98CDE">
      <w:pPr>
        <w:pStyle w:val="168"/>
        <w:keepLines/>
      </w:pPr>
      <w:r>
        <w:t>标准答案：错误</w:t>
      </w:r>
    </w:p>
    <w:p w14:paraId="3C6AB8BE">
      <w:pPr>
        <w:pStyle w:val="167"/>
        <w:keepNext/>
        <w:keepLines/>
      </w:pPr>
      <w:r>
        <w:rPr>
          <w:color w:val="972A36"/>
        </w:rPr>
        <w:t xml:space="preserve">0902.  </w:t>
      </w:r>
      <w:r>
        <w:t>【判断题】 剧毒品在取出实验使用量后可以不立即存入保险柜。（）</w:t>
      </w:r>
      <w:r>
        <w:rPr>
          <w:b w:val="0"/>
          <w:color w:val="6C7784"/>
          <w:sz w:val="15"/>
        </w:rPr>
        <w:t xml:space="preserve">   [原题号 206351]</w:t>
      </w:r>
    </w:p>
    <w:p w14:paraId="2B7F7B33">
      <w:pPr>
        <w:pStyle w:val="168"/>
        <w:keepLines/>
      </w:pPr>
      <w:r>
        <w:t>标准答案：错误</w:t>
      </w:r>
    </w:p>
    <w:p w14:paraId="43A8444B">
      <w:pPr>
        <w:pStyle w:val="167"/>
        <w:keepNext/>
        <w:keepLines/>
      </w:pPr>
      <w:r>
        <w:rPr>
          <w:color w:val="972A36"/>
        </w:rPr>
        <w:t xml:space="preserve">0903.  </w:t>
      </w:r>
      <w:r>
        <w:t>【判断题】 易燃、易爆物品要放在远离实验室的阴凉通风处，在实验室内保存的少量易燃易爆试剂要严格管理。（）</w:t>
      </w:r>
      <w:r>
        <w:rPr>
          <w:b w:val="0"/>
          <w:color w:val="6C7784"/>
          <w:sz w:val="15"/>
        </w:rPr>
        <w:t xml:space="preserve">   [原题号 206348]</w:t>
      </w:r>
    </w:p>
    <w:p w14:paraId="06BD6111">
      <w:pPr>
        <w:pStyle w:val="168"/>
        <w:keepLines/>
      </w:pPr>
      <w:r>
        <w:t>标准答案：正确</w:t>
      </w:r>
    </w:p>
    <w:p w14:paraId="1D54DBA4">
      <w:pPr>
        <w:pStyle w:val="167"/>
        <w:keepNext/>
        <w:keepLines/>
      </w:pPr>
      <w:r>
        <w:rPr>
          <w:color w:val="972A36"/>
        </w:rPr>
        <w:t xml:space="preserve">0904.  </w:t>
      </w:r>
      <w:r>
        <w:t>【判断题】 开启氨水、浓盐酸瓶应该在通风櫉中进行。（）</w:t>
      </w:r>
      <w:r>
        <w:rPr>
          <w:b w:val="0"/>
          <w:color w:val="6C7784"/>
          <w:sz w:val="15"/>
        </w:rPr>
        <w:t xml:space="preserve">   [原题号 206347]</w:t>
      </w:r>
    </w:p>
    <w:p w14:paraId="6F17C85F">
      <w:pPr>
        <w:pStyle w:val="168"/>
        <w:keepLines/>
      </w:pPr>
      <w:r>
        <w:t>标准答案：正确</w:t>
      </w:r>
    </w:p>
    <w:p w14:paraId="2CFDABA7">
      <w:pPr>
        <w:pStyle w:val="167"/>
        <w:keepNext/>
        <w:keepLines/>
      </w:pPr>
      <w:r>
        <w:rPr>
          <w:color w:val="972A36"/>
        </w:rPr>
        <w:t xml:space="preserve">0905.  </w:t>
      </w:r>
      <w:r>
        <w:t>【判断题】 丙酮的爆炸极限是：3％～11％。（）</w:t>
      </w:r>
      <w:r>
        <w:rPr>
          <w:b w:val="0"/>
          <w:color w:val="6C7784"/>
          <w:sz w:val="15"/>
        </w:rPr>
        <w:t xml:space="preserve">   [原题号 206346]</w:t>
      </w:r>
    </w:p>
    <w:p w14:paraId="1BE6B809">
      <w:pPr>
        <w:pStyle w:val="168"/>
        <w:keepLines/>
      </w:pPr>
      <w:r>
        <w:t>标准答案：正确</w:t>
      </w:r>
    </w:p>
    <w:p w14:paraId="6C5F7AEE">
      <w:pPr>
        <w:pStyle w:val="167"/>
        <w:keepNext/>
        <w:keepLines/>
      </w:pPr>
      <w:r>
        <w:rPr>
          <w:color w:val="972A36"/>
        </w:rPr>
        <w:t xml:space="preserve">0906.  </w:t>
      </w:r>
      <w:r>
        <w:t>【判断题】 比较常见的引起呼吸道中毒的物质，一般是易挥发的有毒有机溶剂（如乙醚、三氯甲烷、苯等）或化学反应所产生的有毒气体（如氰化氢、氯气、一氧化碳等）。（）</w:t>
      </w:r>
      <w:r>
        <w:rPr>
          <w:b w:val="0"/>
          <w:color w:val="6C7784"/>
          <w:sz w:val="15"/>
        </w:rPr>
        <w:t xml:space="preserve">   [原题号 206345]</w:t>
      </w:r>
    </w:p>
    <w:p w14:paraId="7EF77B81">
      <w:pPr>
        <w:pStyle w:val="168"/>
        <w:keepLines/>
      </w:pPr>
      <w:r>
        <w:t>标准答案：正确</w:t>
      </w:r>
    </w:p>
    <w:p w14:paraId="218148F3">
      <w:pPr>
        <w:pStyle w:val="167"/>
        <w:keepNext/>
        <w:keepLines/>
      </w:pPr>
      <w:r>
        <w:rPr>
          <w:color w:val="972A36"/>
        </w:rPr>
        <w:t xml:space="preserve">0907.  </w:t>
      </w:r>
      <w:r>
        <w:t>【判断题】 醋酸蒸汽与空气混合不会在热源的诱发下引起爆炸。（）</w:t>
      </w:r>
      <w:r>
        <w:rPr>
          <w:b w:val="0"/>
          <w:color w:val="6C7784"/>
          <w:sz w:val="15"/>
        </w:rPr>
        <w:t xml:space="preserve">   [原题号 206344]</w:t>
      </w:r>
    </w:p>
    <w:p w14:paraId="6E3DBD82">
      <w:pPr>
        <w:pStyle w:val="168"/>
        <w:keepLines/>
      </w:pPr>
      <w:r>
        <w:t>标准答案：错误</w:t>
      </w:r>
    </w:p>
    <w:p w14:paraId="1B57664A">
      <w:pPr>
        <w:pStyle w:val="167"/>
        <w:keepNext/>
        <w:keepLines/>
      </w:pPr>
      <w:r>
        <w:rPr>
          <w:color w:val="972A36"/>
        </w:rPr>
        <w:t xml:space="preserve">0908.  </w:t>
      </w:r>
      <w:r>
        <w:t>【判断题】 对固态酸、碱可用手直接操作。（）</w:t>
      </w:r>
      <w:r>
        <w:rPr>
          <w:b w:val="0"/>
          <w:color w:val="6C7784"/>
          <w:sz w:val="15"/>
        </w:rPr>
        <w:t xml:space="preserve">   [原题号 206339]</w:t>
      </w:r>
    </w:p>
    <w:p w14:paraId="3E475788">
      <w:pPr>
        <w:pStyle w:val="168"/>
        <w:keepLines/>
      </w:pPr>
      <w:r>
        <w:t>标准答案：错误</w:t>
      </w:r>
    </w:p>
    <w:p w14:paraId="66E448DD">
      <w:pPr>
        <w:pStyle w:val="167"/>
        <w:keepNext/>
        <w:keepLines/>
      </w:pPr>
      <w:r>
        <w:rPr>
          <w:color w:val="972A36"/>
        </w:rPr>
        <w:t xml:space="preserve">0909.  </w:t>
      </w:r>
      <w:r>
        <w:t>【判断题】 重金属如铅、镉、汞等对人体有害。（）</w:t>
      </w:r>
      <w:r>
        <w:rPr>
          <w:b w:val="0"/>
          <w:color w:val="6C7784"/>
          <w:sz w:val="15"/>
        </w:rPr>
        <w:t xml:space="preserve">   [原题号 206335]</w:t>
      </w:r>
    </w:p>
    <w:p w14:paraId="5DC88265">
      <w:pPr>
        <w:pStyle w:val="168"/>
        <w:keepLines/>
      </w:pPr>
      <w:r>
        <w:t>标准答案：正确</w:t>
      </w:r>
    </w:p>
    <w:p w14:paraId="067B02E4">
      <w:pPr>
        <w:pStyle w:val="167"/>
        <w:keepNext/>
        <w:keepLines/>
      </w:pPr>
      <w:r>
        <w:rPr>
          <w:color w:val="972A36"/>
        </w:rPr>
        <w:t xml:space="preserve">0910.  </w:t>
      </w:r>
      <w:r>
        <w:t>【判断题】 汞剂、苯胺类、硝基苯等可通过皮肤或粘膜吸收而使人中毒。（）</w:t>
      </w:r>
      <w:r>
        <w:rPr>
          <w:b w:val="0"/>
          <w:color w:val="6C7784"/>
          <w:sz w:val="15"/>
        </w:rPr>
        <w:t xml:space="preserve">   [原题号 206334]</w:t>
      </w:r>
    </w:p>
    <w:p w14:paraId="35B78DDD">
      <w:pPr>
        <w:pStyle w:val="168"/>
        <w:keepLines/>
      </w:pPr>
      <w:r>
        <w:t>标准答案：正确</w:t>
      </w:r>
    </w:p>
    <w:p w14:paraId="453222E0">
      <w:pPr>
        <w:pStyle w:val="167"/>
        <w:keepNext/>
        <w:keepLines/>
      </w:pPr>
      <w:r>
        <w:rPr>
          <w:color w:val="972A36"/>
        </w:rPr>
        <w:t xml:space="preserve">0911.  </w:t>
      </w:r>
      <w:r>
        <w:t>【判断题】 氮的氧化物、二氧化硫、三氧化硫、挥发性酸类、氨水对皮肤粘膜和眼、鼻、喉粘膜都有很强的刺激性。（）</w:t>
      </w:r>
      <w:r>
        <w:rPr>
          <w:b w:val="0"/>
          <w:color w:val="6C7784"/>
          <w:sz w:val="15"/>
        </w:rPr>
        <w:t xml:space="preserve">   [原题号 206333]</w:t>
      </w:r>
    </w:p>
    <w:p w14:paraId="0CFBE3E7">
      <w:pPr>
        <w:pStyle w:val="168"/>
        <w:keepLines/>
      </w:pPr>
      <w:r>
        <w:t>标准答案：正确</w:t>
      </w:r>
    </w:p>
    <w:p w14:paraId="1EB50664">
      <w:pPr>
        <w:pStyle w:val="167"/>
        <w:keepNext/>
        <w:keepLines/>
      </w:pPr>
      <w:r>
        <w:rPr>
          <w:color w:val="972A36"/>
        </w:rPr>
        <w:t xml:space="preserve">0912.  </w:t>
      </w:r>
      <w:r>
        <w:t>【判断题】 NH4NO3受热后易分解，但放出的气体无害。（）</w:t>
      </w:r>
      <w:r>
        <w:rPr>
          <w:b w:val="0"/>
          <w:color w:val="6C7784"/>
          <w:sz w:val="15"/>
        </w:rPr>
        <w:t xml:space="preserve">   [原题号 206331]</w:t>
      </w:r>
    </w:p>
    <w:p w14:paraId="5BD7CA17">
      <w:pPr>
        <w:pStyle w:val="168"/>
        <w:keepLines/>
      </w:pPr>
      <w:r>
        <w:t>标准答案：错误</w:t>
      </w:r>
    </w:p>
    <w:p w14:paraId="682D50E3">
      <w:pPr>
        <w:pStyle w:val="167"/>
        <w:keepNext/>
        <w:keepLines/>
      </w:pPr>
      <w:r>
        <w:rPr>
          <w:color w:val="972A36"/>
        </w:rPr>
        <w:t xml:space="preserve">0913.  </w:t>
      </w:r>
      <w:r>
        <w:t>【判断题】 HCN进入机体，抑制呼吸酶作用，造成细胞内窒息，从而引起组织中毒性缺氧，全身性中毒症状。（）</w:t>
      </w:r>
      <w:r>
        <w:rPr>
          <w:b w:val="0"/>
          <w:color w:val="6C7784"/>
          <w:sz w:val="15"/>
        </w:rPr>
        <w:t xml:space="preserve">   [原题号 206328]</w:t>
      </w:r>
    </w:p>
    <w:p w14:paraId="7B067F22">
      <w:pPr>
        <w:pStyle w:val="168"/>
        <w:keepLines/>
      </w:pPr>
      <w:r>
        <w:t>标准答案：正确</w:t>
      </w:r>
    </w:p>
    <w:p w14:paraId="20F7B44E">
      <w:pPr>
        <w:pStyle w:val="167"/>
        <w:keepNext/>
        <w:keepLines/>
      </w:pPr>
      <w:r>
        <w:rPr>
          <w:color w:val="972A36"/>
        </w:rPr>
        <w:t xml:space="preserve">0914.  </w:t>
      </w:r>
      <w:r>
        <w:t>【判断题】 常用的化学试剂如：苯、乙醚、甲苯、汽油、丙酮、甲醇和煤油均属于易燃物质。（）</w:t>
      </w:r>
      <w:r>
        <w:rPr>
          <w:b w:val="0"/>
          <w:color w:val="6C7784"/>
          <w:sz w:val="15"/>
        </w:rPr>
        <w:t xml:space="preserve">   [原题号 206327]</w:t>
      </w:r>
    </w:p>
    <w:p w14:paraId="478AC521">
      <w:pPr>
        <w:pStyle w:val="168"/>
        <w:keepLines/>
      </w:pPr>
      <w:r>
        <w:t>标准答案：正确</w:t>
      </w:r>
    </w:p>
    <w:p w14:paraId="0DCE9874">
      <w:pPr>
        <w:pStyle w:val="167"/>
        <w:keepNext/>
        <w:keepLines/>
      </w:pPr>
      <w:r>
        <w:rPr>
          <w:color w:val="972A36"/>
        </w:rPr>
        <w:t xml:space="preserve">0915.  </w:t>
      </w:r>
      <w:r>
        <w:t>【判断题】 汞、苯、铬酸盐和氰化物属于对人体具有极度危害的物质。（）</w:t>
      </w:r>
      <w:r>
        <w:rPr>
          <w:b w:val="0"/>
          <w:color w:val="6C7784"/>
          <w:sz w:val="15"/>
        </w:rPr>
        <w:t xml:space="preserve">   [原题号 206326]</w:t>
      </w:r>
    </w:p>
    <w:p w14:paraId="744E15AC">
      <w:pPr>
        <w:pStyle w:val="168"/>
        <w:keepLines/>
      </w:pPr>
      <w:r>
        <w:t>标准答案：正确</w:t>
      </w:r>
    </w:p>
    <w:p w14:paraId="1C417153">
      <w:pPr>
        <w:pStyle w:val="167"/>
        <w:keepNext/>
        <w:keepLines/>
      </w:pPr>
      <w:r>
        <w:rPr>
          <w:color w:val="972A36"/>
        </w:rPr>
        <w:t xml:space="preserve">0916.  </w:t>
      </w:r>
      <w:r>
        <w:t>【判断题】 实验中遇到一般割伤，应立即取出伤口内的异物，保持伤口干净，并用酒精棉清除伤口周围的污物，涂上外伤膏或消炎粉。（）</w:t>
      </w:r>
      <w:r>
        <w:rPr>
          <w:b w:val="0"/>
          <w:color w:val="6C7784"/>
          <w:sz w:val="15"/>
        </w:rPr>
        <w:t xml:space="preserve">   [原题号 206315]</w:t>
      </w:r>
    </w:p>
    <w:p w14:paraId="099CCD28">
      <w:pPr>
        <w:pStyle w:val="168"/>
        <w:keepLines/>
      </w:pPr>
      <w:r>
        <w:t>标准答案：正确</w:t>
      </w:r>
    </w:p>
    <w:p w14:paraId="5F1E4C81">
      <w:pPr>
        <w:pStyle w:val="167"/>
        <w:keepNext/>
        <w:keepLines/>
      </w:pPr>
      <w:r>
        <w:rPr>
          <w:color w:val="972A36"/>
        </w:rPr>
        <w:t xml:space="preserve">0917.  </w:t>
      </w:r>
      <w:r>
        <w:t>【判断题】 创造安全、卫生的实验室工作环境，仅仅是实验工作人员的责任。（）</w:t>
      </w:r>
      <w:r>
        <w:rPr>
          <w:b w:val="0"/>
          <w:color w:val="6C7784"/>
          <w:sz w:val="15"/>
        </w:rPr>
        <w:t xml:space="preserve">   [原题号 206314]</w:t>
      </w:r>
    </w:p>
    <w:p w14:paraId="519BE556">
      <w:pPr>
        <w:pStyle w:val="168"/>
        <w:keepLines/>
      </w:pPr>
      <w:r>
        <w:t>标准答案：错误</w:t>
      </w:r>
    </w:p>
    <w:p w14:paraId="1CDE55AB">
      <w:pPr>
        <w:pStyle w:val="167"/>
        <w:keepNext/>
        <w:keepLines/>
      </w:pPr>
      <w:r>
        <w:rPr>
          <w:color w:val="972A36"/>
        </w:rPr>
        <w:t xml:space="preserve">0918.  </w:t>
      </w:r>
      <w:r>
        <w:t>【判断题】 在开放实验室，外来人员可随便操作实验室实验室安全。（）</w:t>
      </w:r>
      <w:r>
        <w:rPr>
          <w:b w:val="0"/>
          <w:color w:val="6C7784"/>
          <w:sz w:val="15"/>
        </w:rPr>
        <w:t xml:space="preserve">   [原题号 206311]</w:t>
      </w:r>
    </w:p>
    <w:p w14:paraId="60417D39">
      <w:pPr>
        <w:pStyle w:val="168"/>
        <w:keepLines/>
      </w:pPr>
      <w:r>
        <w:t>标准答案：错误</w:t>
      </w:r>
    </w:p>
    <w:p w14:paraId="7FDC8925">
      <w:pPr>
        <w:pStyle w:val="167"/>
        <w:keepNext/>
        <w:keepLines/>
      </w:pPr>
      <w:r>
        <w:rPr>
          <w:color w:val="972A36"/>
        </w:rPr>
        <w:t xml:space="preserve">0919.  </w:t>
      </w:r>
      <w:r>
        <w:t>【判断题】 液体和固体实验废弃物不需分开放置。（）</w:t>
      </w:r>
      <w:r>
        <w:rPr>
          <w:b w:val="0"/>
          <w:color w:val="6C7784"/>
          <w:sz w:val="15"/>
        </w:rPr>
        <w:t xml:space="preserve">   [原题号 206309]</w:t>
      </w:r>
    </w:p>
    <w:p w14:paraId="50A99346">
      <w:pPr>
        <w:pStyle w:val="168"/>
        <w:keepLines/>
      </w:pPr>
      <w:r>
        <w:t>标准答案：错误</w:t>
      </w:r>
    </w:p>
    <w:p w14:paraId="4F332C4B">
      <w:pPr>
        <w:pStyle w:val="167"/>
        <w:keepNext/>
        <w:keepLines/>
      </w:pPr>
      <w:r>
        <w:rPr>
          <w:color w:val="972A36"/>
        </w:rPr>
        <w:t xml:space="preserve">0920.  </w:t>
      </w:r>
      <w:r>
        <w:t>【判断题】 正在进行实验时，可带着防护手套接听电话。（）</w:t>
      </w:r>
      <w:r>
        <w:rPr>
          <w:b w:val="0"/>
          <w:color w:val="6C7784"/>
          <w:sz w:val="15"/>
        </w:rPr>
        <w:t xml:space="preserve">   [原题号 206307]</w:t>
      </w:r>
    </w:p>
    <w:p w14:paraId="684898FC">
      <w:pPr>
        <w:pStyle w:val="168"/>
        <w:keepLines/>
      </w:pPr>
      <w:r>
        <w:t>标准答案：错误</w:t>
      </w:r>
    </w:p>
    <w:p w14:paraId="5D440637">
      <w:pPr>
        <w:pStyle w:val="167"/>
        <w:keepNext/>
        <w:keepLines/>
      </w:pPr>
      <w:r>
        <w:rPr>
          <w:color w:val="972A36"/>
        </w:rPr>
        <w:t xml:space="preserve">0921.  </w:t>
      </w:r>
      <w:r>
        <w:t>【判断题】 可以将无毒无害试剂当作有毒有害试剂处理。（）</w:t>
      </w:r>
      <w:r>
        <w:rPr>
          <w:b w:val="0"/>
          <w:color w:val="6C7784"/>
          <w:sz w:val="15"/>
        </w:rPr>
        <w:t xml:space="preserve">   [原题号 206305]</w:t>
      </w:r>
    </w:p>
    <w:p w14:paraId="048CDAE5">
      <w:pPr>
        <w:pStyle w:val="168"/>
        <w:keepLines/>
      </w:pPr>
      <w:r>
        <w:t>标准答案：错误</w:t>
      </w:r>
    </w:p>
    <w:p w14:paraId="7979797E">
      <w:pPr>
        <w:pStyle w:val="167"/>
        <w:keepNext/>
        <w:keepLines/>
      </w:pPr>
      <w:r>
        <w:rPr>
          <w:color w:val="972A36"/>
        </w:rPr>
        <w:t xml:space="preserve">0922.  </w:t>
      </w:r>
      <w:r>
        <w:t>【判断题】 不得在冰箱、烘箱等加热、产热设备附近放置纸板、化学试剂、气体钢瓶等物品。（）</w:t>
      </w:r>
      <w:r>
        <w:rPr>
          <w:b w:val="0"/>
          <w:color w:val="6C7784"/>
          <w:sz w:val="15"/>
        </w:rPr>
        <w:t xml:space="preserve">   [原题号 206301]</w:t>
      </w:r>
    </w:p>
    <w:p w14:paraId="651DB15A">
      <w:pPr>
        <w:pStyle w:val="168"/>
        <w:keepLines/>
      </w:pPr>
      <w:r>
        <w:t>标准答案：正确</w:t>
      </w:r>
    </w:p>
    <w:p w14:paraId="66B3F0D9">
      <w:pPr>
        <w:pStyle w:val="167"/>
        <w:keepNext/>
        <w:keepLines/>
      </w:pPr>
      <w:r>
        <w:rPr>
          <w:color w:val="972A36"/>
        </w:rPr>
        <w:t xml:space="preserve">0923.  </w:t>
      </w:r>
      <w:r>
        <w:t>【判断题】 实验室人员必须定期检查设备、水电线路、门窗等是否完好，如发现问题，必须及时进行维修。（）</w:t>
      </w:r>
      <w:r>
        <w:rPr>
          <w:b w:val="0"/>
          <w:color w:val="6C7784"/>
          <w:sz w:val="15"/>
        </w:rPr>
        <w:t xml:space="preserve">   [原题号 206300]</w:t>
      </w:r>
    </w:p>
    <w:p w14:paraId="5AB10933">
      <w:pPr>
        <w:pStyle w:val="168"/>
        <w:keepLines/>
      </w:pPr>
      <w:r>
        <w:t>标准答案：正确</w:t>
      </w:r>
    </w:p>
    <w:p w14:paraId="4AD6AFF9">
      <w:pPr>
        <w:pStyle w:val="167"/>
        <w:keepNext/>
        <w:keepLines/>
      </w:pPr>
      <w:r>
        <w:rPr>
          <w:color w:val="972A36"/>
        </w:rPr>
        <w:t xml:space="preserve">0924.  </w:t>
      </w:r>
      <w:r>
        <w:t>【判断题】 不能将实验室易燃易爆物品带出实验室。（）</w:t>
      </w:r>
      <w:r>
        <w:rPr>
          <w:b w:val="0"/>
          <w:color w:val="6C7784"/>
          <w:sz w:val="15"/>
        </w:rPr>
        <w:t xml:space="preserve">   [原题号 206295]</w:t>
      </w:r>
    </w:p>
    <w:p w14:paraId="61BA10E0">
      <w:pPr>
        <w:pStyle w:val="168"/>
        <w:keepLines/>
      </w:pPr>
      <w:r>
        <w:t>标准答案：正确</w:t>
      </w:r>
    </w:p>
    <w:p w14:paraId="6E8E5E51">
      <w:pPr>
        <w:pStyle w:val="167"/>
        <w:keepNext/>
        <w:keepLines/>
      </w:pPr>
      <w:r>
        <w:rPr>
          <w:color w:val="972A36"/>
        </w:rPr>
        <w:t xml:space="preserve">0925.  </w:t>
      </w:r>
      <w:r>
        <w:t>【判断题】 为了防止盗窃事件的发生，临时离开实验室必须关门。（）</w:t>
      </w:r>
      <w:r>
        <w:rPr>
          <w:b w:val="0"/>
          <w:color w:val="6C7784"/>
          <w:sz w:val="15"/>
        </w:rPr>
        <w:t xml:space="preserve">   [原题号 206288]</w:t>
      </w:r>
    </w:p>
    <w:p w14:paraId="4A0624F2">
      <w:pPr>
        <w:pStyle w:val="168"/>
        <w:keepLines/>
      </w:pPr>
      <w:r>
        <w:t>标准答案：正确</w:t>
      </w:r>
    </w:p>
    <w:p w14:paraId="4F9B91AE">
      <w:pPr>
        <w:pStyle w:val="167"/>
        <w:keepNext/>
        <w:keepLines/>
      </w:pPr>
      <w:r>
        <w:rPr>
          <w:color w:val="972A36"/>
        </w:rPr>
        <w:t xml:space="preserve">0926.  </w:t>
      </w:r>
      <w:r>
        <w:t>【判断题】 一些低毒、无毒的实验废液可以不经处理，直接由下水道排放。（）</w:t>
      </w:r>
      <w:r>
        <w:rPr>
          <w:b w:val="0"/>
          <w:color w:val="6C7784"/>
          <w:sz w:val="15"/>
        </w:rPr>
        <w:t xml:space="preserve">   [原题号 206287]</w:t>
      </w:r>
    </w:p>
    <w:p w14:paraId="4D1772AD">
      <w:pPr>
        <w:pStyle w:val="168"/>
        <w:keepLines/>
      </w:pPr>
      <w:r>
        <w:t>标准答案：错误</w:t>
      </w:r>
    </w:p>
    <w:p w14:paraId="3F371472">
      <w:pPr>
        <w:pStyle w:val="167"/>
        <w:keepNext/>
        <w:keepLines/>
      </w:pPr>
      <w:r>
        <w:rPr>
          <w:color w:val="972A36"/>
        </w:rPr>
        <w:t xml:space="preserve">0927.  </w:t>
      </w:r>
      <w:r>
        <w:t>【判断题】 危险废弃物是指有潜在的生物危险、可燃易燃、腐蚀、有毒、放射性的对人环境有害的一切废弃物。（）</w:t>
      </w:r>
      <w:r>
        <w:rPr>
          <w:b w:val="0"/>
          <w:color w:val="6C7784"/>
          <w:sz w:val="15"/>
        </w:rPr>
        <w:t xml:space="preserve">   [原题号 206286]</w:t>
      </w:r>
    </w:p>
    <w:p w14:paraId="15E7CFD0">
      <w:pPr>
        <w:pStyle w:val="168"/>
        <w:keepLines/>
      </w:pPr>
      <w:r>
        <w:t>标准答案：正确</w:t>
      </w:r>
    </w:p>
    <w:p w14:paraId="5BA46B79">
      <w:pPr>
        <w:pStyle w:val="167"/>
        <w:keepNext/>
        <w:keepLines/>
      </w:pPr>
      <w:r>
        <w:rPr>
          <w:color w:val="972A36"/>
        </w:rPr>
        <w:t xml:space="preserve">0928.  </w:t>
      </w:r>
      <w:r>
        <w:t>【判断题】 要加强实验室排污处理装置（系统）的建设和管理，做到达标排放。实验废弃物不得倒入自来水下水道或普通垃圾箱等处。（）</w:t>
      </w:r>
      <w:r>
        <w:rPr>
          <w:b w:val="0"/>
          <w:color w:val="6C7784"/>
          <w:sz w:val="15"/>
        </w:rPr>
        <w:t xml:space="preserve">   [原题号 206284]</w:t>
      </w:r>
    </w:p>
    <w:p w14:paraId="51F4CD89">
      <w:pPr>
        <w:pStyle w:val="168"/>
        <w:keepLines/>
      </w:pPr>
      <w:r>
        <w:t>标准答案：正确</w:t>
      </w:r>
    </w:p>
    <w:p w14:paraId="23BD0477">
      <w:pPr>
        <w:pStyle w:val="167"/>
        <w:keepNext/>
        <w:keepLines/>
      </w:pPr>
      <w:r>
        <w:rPr>
          <w:color w:val="972A36"/>
        </w:rPr>
        <w:t xml:space="preserve">0929.  </w:t>
      </w:r>
      <w:r>
        <w:t>【判断题】 火灾中导致人员死亡最多的原因是：烟毒气致死。</w:t>
      </w:r>
      <w:r>
        <w:rPr>
          <w:b w:val="0"/>
          <w:color w:val="6C7784"/>
          <w:sz w:val="15"/>
        </w:rPr>
        <w:t xml:space="preserve">   [原题号 206281]</w:t>
      </w:r>
    </w:p>
    <w:p w14:paraId="380358DD">
      <w:pPr>
        <w:pStyle w:val="168"/>
        <w:keepLines/>
      </w:pPr>
      <w:r>
        <w:t>标准答案：正确</w:t>
      </w:r>
    </w:p>
    <w:p w14:paraId="5BE13F9B">
      <w:pPr>
        <w:pStyle w:val="167"/>
        <w:keepNext/>
        <w:keepLines/>
      </w:pPr>
      <w:r>
        <w:rPr>
          <w:color w:val="972A36"/>
        </w:rPr>
        <w:t xml:space="preserve">0930.  </w:t>
      </w:r>
      <w:r>
        <w:t>【判断题】 一氧化碳是剧毒、可燃性质的气体。</w:t>
      </w:r>
      <w:r>
        <w:rPr>
          <w:b w:val="0"/>
          <w:color w:val="6C7784"/>
          <w:sz w:val="15"/>
        </w:rPr>
        <w:t xml:space="preserve">   [原题号 206280]</w:t>
      </w:r>
    </w:p>
    <w:p w14:paraId="68EFCCD9">
      <w:pPr>
        <w:pStyle w:val="168"/>
        <w:keepLines/>
      </w:pPr>
      <w:r>
        <w:t>标准答案：正确</w:t>
      </w:r>
    </w:p>
    <w:p w14:paraId="49C0C0B4">
      <w:pPr>
        <w:pStyle w:val="167"/>
        <w:keepNext/>
        <w:keepLines/>
      </w:pPr>
      <w:r>
        <w:rPr>
          <w:color w:val="972A36"/>
        </w:rPr>
        <w:t xml:space="preserve">0931.  </w:t>
      </w:r>
      <w:r>
        <w:t>【判断题】 化学性质相抵触或灭火方法不同的两类危险化学品，不得混合贮存。</w:t>
      </w:r>
      <w:r>
        <w:rPr>
          <w:b w:val="0"/>
          <w:color w:val="6C7784"/>
          <w:sz w:val="15"/>
        </w:rPr>
        <w:t xml:space="preserve">   [原题号 206268]</w:t>
      </w:r>
    </w:p>
    <w:p w14:paraId="4D43A43E">
      <w:pPr>
        <w:pStyle w:val="168"/>
        <w:keepLines/>
      </w:pPr>
      <w:r>
        <w:t>标准答案：正确</w:t>
      </w:r>
    </w:p>
    <w:p w14:paraId="731435F8">
      <w:pPr>
        <w:pStyle w:val="167"/>
        <w:keepNext/>
        <w:keepLines/>
      </w:pPr>
      <w:r>
        <w:rPr>
          <w:color w:val="972A36"/>
        </w:rPr>
        <w:t xml:space="preserve">0932.  </w:t>
      </w:r>
      <w:r>
        <w:t>【判断题】 毒害品系指进入肌体后，累积达一定的量，能与体液和组织发生生物化学用作或生物物理学变化，扰乱或破坏肌体的正常生理功能，引起暂时性或持入性的病理状态，甚至危及生命的物品。</w:t>
      </w:r>
      <w:r>
        <w:rPr>
          <w:b w:val="0"/>
          <w:color w:val="6C7784"/>
          <w:sz w:val="15"/>
        </w:rPr>
        <w:t xml:space="preserve">   [原题号 206264]</w:t>
      </w:r>
    </w:p>
    <w:p w14:paraId="6F766F58">
      <w:pPr>
        <w:pStyle w:val="168"/>
        <w:keepLines/>
      </w:pPr>
      <w:r>
        <w:t>标准答案：正确</w:t>
      </w:r>
    </w:p>
    <w:p w14:paraId="3EEB6B4D">
      <w:pPr>
        <w:pStyle w:val="167"/>
        <w:keepNext/>
        <w:keepLines/>
      </w:pPr>
      <w:r>
        <w:rPr>
          <w:color w:val="972A36"/>
        </w:rPr>
        <w:t xml:space="preserve">0933.  </w:t>
      </w:r>
      <w:r>
        <w:t>【判断题】 在具有腐蚀性物品的工作地点，不应饮食和吸烟。</w:t>
      </w:r>
      <w:r>
        <w:rPr>
          <w:b w:val="0"/>
          <w:color w:val="6C7784"/>
          <w:sz w:val="15"/>
        </w:rPr>
        <w:t xml:space="preserve">   [原题号 206263]</w:t>
      </w:r>
    </w:p>
    <w:p w14:paraId="69BAEDFC">
      <w:pPr>
        <w:pStyle w:val="168"/>
        <w:keepLines/>
      </w:pPr>
      <w:r>
        <w:t>标准答案：正确</w:t>
      </w:r>
    </w:p>
    <w:p w14:paraId="5D80775F">
      <w:pPr>
        <w:pStyle w:val="167"/>
        <w:keepNext/>
        <w:keepLines/>
      </w:pPr>
      <w:r>
        <w:rPr>
          <w:color w:val="972A36"/>
        </w:rPr>
        <w:t xml:space="preserve">0934.  </w:t>
      </w:r>
      <w:r>
        <w:t>【判断题】 对固态的酸碱进行处理时，必须使用工具辅助操作，不得用手直接操作。</w:t>
      </w:r>
      <w:r>
        <w:rPr>
          <w:b w:val="0"/>
          <w:color w:val="6C7784"/>
          <w:sz w:val="15"/>
        </w:rPr>
        <w:t xml:space="preserve">   [原题号 206262]</w:t>
      </w:r>
    </w:p>
    <w:p w14:paraId="641D99DD">
      <w:pPr>
        <w:pStyle w:val="168"/>
        <w:keepLines/>
      </w:pPr>
      <w:r>
        <w:t>标准答案：正确</w:t>
      </w:r>
    </w:p>
    <w:p w14:paraId="48120DE9">
      <w:pPr>
        <w:pStyle w:val="167"/>
        <w:keepNext/>
        <w:keepLines/>
      </w:pPr>
      <w:r>
        <w:rPr>
          <w:color w:val="972A36"/>
        </w:rPr>
        <w:t xml:space="preserve">0935.  </w:t>
      </w:r>
      <w:r>
        <w:t>【判断题】 甲苯的危害性是刺激性。</w:t>
      </w:r>
      <w:r>
        <w:rPr>
          <w:b w:val="0"/>
          <w:color w:val="6C7784"/>
          <w:sz w:val="15"/>
        </w:rPr>
        <w:t xml:space="preserve">   [原题号 206261]</w:t>
      </w:r>
    </w:p>
    <w:p w14:paraId="24E366E0">
      <w:pPr>
        <w:pStyle w:val="168"/>
        <w:keepLines/>
      </w:pPr>
      <w:r>
        <w:t>标准答案：错误</w:t>
      </w:r>
    </w:p>
    <w:p w14:paraId="77C41C6C">
      <w:pPr>
        <w:pStyle w:val="167"/>
        <w:keepNext/>
        <w:keepLines/>
      </w:pPr>
      <w:r>
        <w:rPr>
          <w:color w:val="972A36"/>
        </w:rPr>
        <w:t xml:space="preserve">0936.  </w:t>
      </w:r>
      <w:r>
        <w:t>【判断题】 有毒物品应储存在阴凉通风干燥的场所，可以露天存放。</w:t>
      </w:r>
      <w:r>
        <w:rPr>
          <w:b w:val="0"/>
          <w:color w:val="6C7784"/>
          <w:sz w:val="15"/>
        </w:rPr>
        <w:t xml:space="preserve">   [原题号 206259]</w:t>
      </w:r>
    </w:p>
    <w:p w14:paraId="0ED905D7">
      <w:pPr>
        <w:pStyle w:val="168"/>
        <w:keepLines/>
      </w:pPr>
      <w:r>
        <w:t>标准答案：错误</w:t>
      </w:r>
    </w:p>
    <w:p w14:paraId="108881B9">
      <w:pPr>
        <w:pStyle w:val="167"/>
        <w:keepNext/>
        <w:keepLines/>
      </w:pPr>
      <w:r>
        <w:rPr>
          <w:color w:val="972A36"/>
        </w:rPr>
        <w:t xml:space="preserve">0937.  </w:t>
      </w:r>
      <w:r>
        <w:t>【判断题】 各种爆炸品的化学组成和性质决定了它具有发生爆炸的可能性，但如果没有必要的外界作用，爆炸也会发生。</w:t>
      </w:r>
      <w:r>
        <w:rPr>
          <w:b w:val="0"/>
          <w:color w:val="6C7784"/>
          <w:sz w:val="15"/>
        </w:rPr>
        <w:t xml:space="preserve">   [原题号 206258]</w:t>
      </w:r>
    </w:p>
    <w:p w14:paraId="7850ED29">
      <w:pPr>
        <w:pStyle w:val="168"/>
        <w:keepLines/>
      </w:pPr>
      <w:r>
        <w:t>标准答案：错误</w:t>
      </w:r>
    </w:p>
    <w:p w14:paraId="40B78B89">
      <w:pPr>
        <w:pStyle w:val="167"/>
        <w:keepNext/>
        <w:keepLines/>
      </w:pPr>
      <w:r>
        <w:rPr>
          <w:color w:val="972A36"/>
        </w:rPr>
        <w:t xml:space="preserve">0938.  </w:t>
      </w:r>
      <w:r>
        <w:t>【判断题】 浓硫酸液碱可用铁制品做容器，因此也可用镀锌铁桶。</w:t>
      </w:r>
      <w:r>
        <w:rPr>
          <w:b w:val="0"/>
          <w:color w:val="6C7784"/>
          <w:sz w:val="15"/>
        </w:rPr>
        <w:t xml:space="preserve">   [原题号 206256]</w:t>
      </w:r>
    </w:p>
    <w:p w14:paraId="04418E5A">
      <w:pPr>
        <w:pStyle w:val="168"/>
        <w:keepLines/>
      </w:pPr>
      <w:r>
        <w:t>标准答案：错误</w:t>
      </w:r>
    </w:p>
    <w:p w14:paraId="0134511A">
      <w:pPr>
        <w:pStyle w:val="167"/>
        <w:keepNext/>
        <w:keepLines/>
      </w:pPr>
      <w:r>
        <w:rPr>
          <w:color w:val="972A36"/>
        </w:rPr>
        <w:t xml:space="preserve">0939.  </w:t>
      </w:r>
      <w:r>
        <w:t>【判断题】 个人可以通过邮寄向危险化学品经营单位购买危险化学品。</w:t>
      </w:r>
      <w:r>
        <w:rPr>
          <w:b w:val="0"/>
          <w:color w:val="6C7784"/>
          <w:sz w:val="15"/>
        </w:rPr>
        <w:t xml:space="preserve">   [原题号 206254]</w:t>
      </w:r>
    </w:p>
    <w:p w14:paraId="25FEDB90">
      <w:pPr>
        <w:pStyle w:val="168"/>
        <w:keepLines/>
      </w:pPr>
      <w:r>
        <w:t>标准答案：错误</w:t>
      </w:r>
    </w:p>
    <w:p w14:paraId="7450CBCC">
      <w:pPr>
        <w:pStyle w:val="167"/>
        <w:keepNext/>
        <w:keepLines/>
      </w:pPr>
      <w:r>
        <w:rPr>
          <w:color w:val="972A36"/>
        </w:rPr>
        <w:t xml:space="preserve">0940.  </w:t>
      </w:r>
      <w:r>
        <w:t>【判断题】 购买剧毒物品要到公安机关办理备案，经批准后方可购买使用。</w:t>
      </w:r>
      <w:r>
        <w:rPr>
          <w:b w:val="0"/>
          <w:color w:val="6C7784"/>
          <w:sz w:val="15"/>
        </w:rPr>
        <w:t xml:space="preserve">   [原题号 206252]</w:t>
      </w:r>
    </w:p>
    <w:p w14:paraId="0DE96E66">
      <w:pPr>
        <w:pStyle w:val="168"/>
        <w:keepLines/>
      </w:pPr>
      <w:r>
        <w:t>标准答案：正确</w:t>
      </w:r>
    </w:p>
    <w:p w14:paraId="00287F6A">
      <w:pPr>
        <w:pStyle w:val="167"/>
        <w:keepNext/>
        <w:keepLines/>
      </w:pPr>
      <w:r>
        <w:rPr>
          <w:color w:val="972A36"/>
        </w:rPr>
        <w:t xml:space="preserve">0941.  </w:t>
      </w:r>
      <w:r>
        <w:t>【判断题】 使用责任人应从具有国家认可资质的供应商处购买剧毒品和易制毒化学品。</w:t>
      </w:r>
      <w:r>
        <w:rPr>
          <w:b w:val="0"/>
          <w:color w:val="6C7784"/>
          <w:sz w:val="15"/>
        </w:rPr>
        <w:t xml:space="preserve">   [原题号 206244]</w:t>
      </w:r>
    </w:p>
    <w:p w14:paraId="4E7AC6EF">
      <w:pPr>
        <w:pStyle w:val="168"/>
        <w:keepLines/>
      </w:pPr>
      <w:r>
        <w:t>标准答案：正确</w:t>
      </w:r>
    </w:p>
    <w:p w14:paraId="4F9A2445">
      <w:pPr>
        <w:pStyle w:val="167"/>
        <w:keepNext/>
        <w:keepLines/>
      </w:pPr>
      <w:r>
        <w:rPr>
          <w:color w:val="972A36"/>
        </w:rPr>
        <w:t xml:space="preserve">0942.  </w:t>
      </w:r>
      <w:r>
        <w:t>【判断题】 使用剧毒品和易制毒化学品进行实验时，要做好试验标示试验记录和药品使用记录。</w:t>
      </w:r>
      <w:r>
        <w:rPr>
          <w:b w:val="0"/>
          <w:color w:val="6C7784"/>
          <w:sz w:val="15"/>
        </w:rPr>
        <w:t xml:space="preserve">   [原题号 206242]</w:t>
      </w:r>
    </w:p>
    <w:p w14:paraId="261C83FD">
      <w:pPr>
        <w:pStyle w:val="168"/>
        <w:keepLines/>
      </w:pPr>
      <w:r>
        <w:t>标准答案：正确</w:t>
      </w:r>
    </w:p>
    <w:p w14:paraId="6A76BA8F">
      <w:pPr>
        <w:pStyle w:val="167"/>
        <w:keepNext/>
        <w:keepLines/>
      </w:pPr>
      <w:r>
        <w:rPr>
          <w:color w:val="972A36"/>
        </w:rPr>
        <w:t xml:space="preserve">0943.  </w:t>
      </w:r>
      <w:r>
        <w:t>【判断题】 涉源单位产生放射性废源废物可以直接排入下水道或混装到普通垃圾中。（）</w:t>
      </w:r>
      <w:r>
        <w:rPr>
          <w:b w:val="0"/>
          <w:color w:val="6C7784"/>
          <w:sz w:val="15"/>
        </w:rPr>
        <w:t xml:space="preserve">   [原题号 206210]</w:t>
      </w:r>
    </w:p>
    <w:p w14:paraId="4C50F85D">
      <w:pPr>
        <w:pStyle w:val="168"/>
        <w:keepLines/>
      </w:pPr>
      <w:r>
        <w:t>标准答案：错误</w:t>
      </w:r>
    </w:p>
    <w:p w14:paraId="60983255">
      <w:pPr>
        <w:pStyle w:val="167"/>
        <w:keepNext/>
        <w:keepLines/>
      </w:pPr>
      <w:r>
        <w:rPr>
          <w:color w:val="972A36"/>
        </w:rPr>
        <w:t xml:space="preserve">0944.  </w:t>
      </w:r>
      <w:r>
        <w:t>【多选题】 如何安置、处理实验服？（）</w:t>
      </w:r>
      <w:r>
        <w:rPr>
          <w:b w:val="0"/>
          <w:color w:val="6C7784"/>
          <w:sz w:val="15"/>
        </w:rPr>
        <w:t xml:space="preserve">   [原题号 206203]</w:t>
      </w:r>
    </w:p>
    <w:p w14:paraId="5A111A9B">
      <w:pPr>
        <w:pStyle w:val="169"/>
        <w:keepNext/>
        <w:keepLines/>
        <w:ind w:left="259" w:hanging="259"/>
      </w:pPr>
      <w:r>
        <w:rPr>
          <w:b/>
        </w:rPr>
        <w:t xml:space="preserve">A.  </w:t>
      </w:r>
      <w:r>
        <w:t>离开实验室时，防护服必须脱下并留在实验室内。</w:t>
      </w:r>
    </w:p>
    <w:p w14:paraId="0B6E7775">
      <w:pPr>
        <w:pStyle w:val="169"/>
        <w:keepNext/>
        <w:keepLines/>
        <w:ind w:left="259" w:hanging="259"/>
      </w:pPr>
      <w:r>
        <w:rPr>
          <w:b/>
        </w:rPr>
        <w:t xml:space="preserve">B.  </w:t>
      </w:r>
      <w:r>
        <w:t>实验服不得穿着外出，更不能携带回家。</w:t>
      </w:r>
    </w:p>
    <w:p w14:paraId="4E60B51C">
      <w:pPr>
        <w:pStyle w:val="169"/>
        <w:keepNext/>
        <w:keepLines/>
        <w:ind w:left="259" w:hanging="259"/>
      </w:pPr>
      <w:r>
        <w:rPr>
          <w:b/>
        </w:rPr>
        <w:t xml:space="preserve">C.  </w:t>
      </w:r>
      <w:r>
        <w:t>用过的工作服应先在实验室中消毒，然后统一洗涤或丢弃。</w:t>
      </w:r>
    </w:p>
    <w:p w14:paraId="29039848">
      <w:pPr>
        <w:pStyle w:val="169"/>
        <w:keepNext/>
        <w:keepLines/>
        <w:ind w:left="259" w:hanging="259"/>
      </w:pPr>
      <w:r>
        <w:rPr>
          <w:b/>
        </w:rPr>
        <w:t xml:space="preserve">D.  </w:t>
      </w:r>
      <w:r>
        <w:t>可以穿着实验服进食</w:t>
      </w:r>
    </w:p>
    <w:p w14:paraId="5FE48C91">
      <w:pPr>
        <w:pStyle w:val="168"/>
        <w:keepLines/>
      </w:pPr>
      <w:r>
        <w:t>标准答案：A、B、C</w:t>
      </w:r>
    </w:p>
    <w:p w14:paraId="5A1CF0DE">
      <w:pPr>
        <w:pStyle w:val="167"/>
        <w:keepNext/>
        <w:keepLines/>
      </w:pPr>
      <w:r>
        <w:rPr>
          <w:color w:val="972A36"/>
        </w:rPr>
        <w:t xml:space="preserve">0945.  </w:t>
      </w:r>
      <w:r>
        <w:t>【多选题】 过滤除菌操作如何进行?（）</w:t>
      </w:r>
      <w:r>
        <w:rPr>
          <w:b w:val="0"/>
          <w:color w:val="6C7784"/>
          <w:sz w:val="15"/>
        </w:rPr>
        <w:t xml:space="preserve">   [原题号 206201]</w:t>
      </w:r>
    </w:p>
    <w:p w14:paraId="354030A9">
      <w:pPr>
        <w:pStyle w:val="169"/>
        <w:keepNext/>
        <w:keepLines/>
        <w:ind w:left="259" w:hanging="259"/>
      </w:pPr>
      <w:r>
        <w:rPr>
          <w:b/>
        </w:rPr>
        <w:t xml:space="preserve">A.  </w:t>
      </w:r>
      <w:r>
        <w:t>使用前，将滤器和过滤瓶等全部装置用纸包好经高压灭菌。</w:t>
      </w:r>
    </w:p>
    <w:p w14:paraId="54263478">
      <w:pPr>
        <w:pStyle w:val="169"/>
        <w:keepNext/>
        <w:keepLines/>
        <w:ind w:left="259" w:hanging="259"/>
      </w:pPr>
      <w:r>
        <w:rPr>
          <w:b/>
        </w:rPr>
        <w:t xml:space="preserve">B.  </w:t>
      </w:r>
      <w:r>
        <w:t>使用时，无菌操作把滤器安装在过滤瓶上。</w:t>
      </w:r>
    </w:p>
    <w:p w14:paraId="2B4A8F59">
      <w:pPr>
        <w:pStyle w:val="169"/>
        <w:keepNext/>
        <w:keepLines/>
        <w:ind w:left="259" w:hanging="259"/>
      </w:pPr>
      <w:r>
        <w:rPr>
          <w:b/>
        </w:rPr>
        <w:t xml:space="preserve">C.  </w:t>
      </w:r>
      <w:r>
        <w:t>用橡皮管以无菌操作将过滤瓶、安全瓶、压差计和抽气系统连接。</w:t>
      </w:r>
    </w:p>
    <w:p w14:paraId="77C2D5EE">
      <w:pPr>
        <w:pStyle w:val="169"/>
        <w:keepNext/>
        <w:keepLines/>
        <w:ind w:left="259" w:hanging="259"/>
      </w:pPr>
      <w:r>
        <w:rPr>
          <w:b/>
        </w:rPr>
        <w:t xml:space="preserve">D.  </w:t>
      </w:r>
      <w:r>
        <w:t>将待过滤液体注入滤器过滤，时间不宜过长，压力控制在100-200mmHg为限。</w:t>
      </w:r>
    </w:p>
    <w:p w14:paraId="5ECCF62A">
      <w:pPr>
        <w:pStyle w:val="168"/>
        <w:keepLines/>
      </w:pPr>
      <w:r>
        <w:t>标准答案：A、B、C、D</w:t>
      </w:r>
    </w:p>
    <w:p w14:paraId="5DF70541">
      <w:pPr>
        <w:pStyle w:val="167"/>
        <w:keepNext/>
        <w:keepLines/>
      </w:pPr>
      <w:r>
        <w:rPr>
          <w:color w:val="972A36"/>
        </w:rPr>
        <w:t xml:space="preserve">0946.  </w:t>
      </w:r>
      <w:r>
        <w:t>【多选题】 试剂（）应放在棕色瓶内保藏。</w:t>
      </w:r>
      <w:r>
        <w:rPr>
          <w:b w:val="0"/>
          <w:color w:val="6C7784"/>
          <w:sz w:val="15"/>
        </w:rPr>
        <w:t xml:space="preserve">   [原题号 206182]</w:t>
      </w:r>
    </w:p>
    <w:p w14:paraId="78F37837">
      <w:pPr>
        <w:pStyle w:val="169"/>
        <w:keepNext/>
        <w:keepLines/>
        <w:ind w:left="259" w:hanging="259"/>
      </w:pPr>
      <w:r>
        <w:rPr>
          <w:b/>
        </w:rPr>
        <w:t xml:space="preserve">A.  </w:t>
      </w:r>
      <w:r>
        <w:t>硫酸亚铁</w:t>
      </w:r>
    </w:p>
    <w:p w14:paraId="6A854ED2">
      <w:pPr>
        <w:pStyle w:val="169"/>
        <w:keepNext/>
        <w:keepLines/>
        <w:ind w:left="259" w:hanging="259"/>
      </w:pPr>
      <w:r>
        <w:rPr>
          <w:b/>
        </w:rPr>
        <w:t xml:space="preserve">B.  </w:t>
      </w:r>
      <w:r>
        <w:t>高锰酸钾</w:t>
      </w:r>
    </w:p>
    <w:p w14:paraId="2278AC11">
      <w:pPr>
        <w:pStyle w:val="169"/>
        <w:keepNext/>
        <w:keepLines/>
        <w:ind w:left="259" w:hanging="259"/>
      </w:pPr>
      <w:r>
        <w:rPr>
          <w:b/>
        </w:rPr>
        <w:t xml:space="preserve">C.  </w:t>
      </w:r>
      <w:r>
        <w:t>亚硫酸钠</w:t>
      </w:r>
    </w:p>
    <w:p w14:paraId="08646292">
      <w:pPr>
        <w:pStyle w:val="169"/>
        <w:keepNext/>
        <w:keepLines/>
        <w:ind w:left="259" w:hanging="259"/>
      </w:pPr>
      <w:r>
        <w:rPr>
          <w:b/>
        </w:rPr>
        <w:t xml:space="preserve">D.  </w:t>
      </w:r>
      <w:r>
        <w:t>硫酸钠</w:t>
      </w:r>
    </w:p>
    <w:p w14:paraId="29D481BC">
      <w:pPr>
        <w:pStyle w:val="168"/>
        <w:keepLines/>
      </w:pPr>
      <w:r>
        <w:t>标准答案：A、B、C</w:t>
      </w:r>
    </w:p>
    <w:p w14:paraId="49F69CBE">
      <w:pPr>
        <w:pStyle w:val="167"/>
        <w:keepNext/>
        <w:keepLines/>
      </w:pPr>
      <w:r>
        <w:rPr>
          <w:color w:val="972A36"/>
        </w:rPr>
        <w:t xml:space="preserve">0947.  </w:t>
      </w:r>
      <w:r>
        <w:t>【多选题】 实验过程产生的剧毒药品废液必须（）。</w:t>
      </w:r>
      <w:r>
        <w:rPr>
          <w:b w:val="0"/>
          <w:color w:val="6C7784"/>
          <w:sz w:val="15"/>
        </w:rPr>
        <w:t xml:space="preserve">   [原题号 206180]</w:t>
      </w:r>
    </w:p>
    <w:p w14:paraId="65C5522F">
      <w:pPr>
        <w:pStyle w:val="169"/>
        <w:keepNext/>
        <w:keepLines/>
        <w:ind w:left="259" w:hanging="259"/>
      </w:pPr>
      <w:r>
        <w:rPr>
          <w:b/>
        </w:rPr>
        <w:t xml:space="preserve">A.  </w:t>
      </w:r>
      <w:r>
        <w:t>妥善保管</w:t>
      </w:r>
    </w:p>
    <w:p w14:paraId="6047E0E2">
      <w:pPr>
        <w:pStyle w:val="169"/>
        <w:keepNext/>
        <w:keepLines/>
        <w:ind w:left="259" w:hanging="259"/>
      </w:pPr>
      <w:r>
        <w:rPr>
          <w:b/>
        </w:rPr>
        <w:t xml:space="preserve">B.  </w:t>
      </w:r>
      <w:r>
        <w:t>不得随意丢弃、掩埋</w:t>
      </w:r>
    </w:p>
    <w:p w14:paraId="533C36AF">
      <w:pPr>
        <w:pStyle w:val="169"/>
        <w:keepNext/>
        <w:keepLines/>
        <w:ind w:left="259" w:hanging="259"/>
      </w:pPr>
      <w:r>
        <w:rPr>
          <w:b/>
        </w:rPr>
        <w:t xml:space="preserve">C.  </w:t>
      </w:r>
      <w:r>
        <w:t>集中保存，统一处理</w:t>
      </w:r>
    </w:p>
    <w:p w14:paraId="4FA1866E">
      <w:pPr>
        <w:pStyle w:val="169"/>
        <w:keepNext/>
        <w:keepLines/>
        <w:ind w:left="259" w:hanging="259"/>
      </w:pPr>
      <w:r>
        <w:rPr>
          <w:b/>
        </w:rPr>
        <w:t xml:space="preserve">D.  </w:t>
      </w:r>
      <w:r>
        <w:t>稀释后用大量水冲净</w:t>
      </w:r>
    </w:p>
    <w:p w14:paraId="3608BF65">
      <w:pPr>
        <w:pStyle w:val="168"/>
        <w:keepLines/>
      </w:pPr>
      <w:r>
        <w:t>标准答案：A、B、C</w:t>
      </w:r>
    </w:p>
    <w:p w14:paraId="077CC6BA">
      <w:pPr>
        <w:pStyle w:val="167"/>
        <w:keepNext/>
        <w:keepLines/>
      </w:pPr>
      <w:r>
        <w:rPr>
          <w:color w:val="972A36"/>
        </w:rPr>
        <w:t xml:space="preserve">0948.  </w:t>
      </w:r>
      <w:r>
        <w:t>【多选题】 剧毒类化学试剂应如何存放？（）</w:t>
      </w:r>
      <w:r>
        <w:rPr>
          <w:b w:val="0"/>
          <w:color w:val="6C7784"/>
          <w:sz w:val="15"/>
        </w:rPr>
        <w:t xml:space="preserve">   [原题号 206178]</w:t>
      </w:r>
    </w:p>
    <w:p w14:paraId="08237DC3">
      <w:pPr>
        <w:pStyle w:val="169"/>
        <w:keepNext/>
        <w:keepLines/>
        <w:ind w:left="259" w:hanging="259"/>
      </w:pPr>
      <w:r>
        <w:rPr>
          <w:b/>
        </w:rPr>
        <w:t xml:space="preserve">A.  </w:t>
      </w:r>
      <w:r>
        <w:t>应锁在专门的毒品柜中。</w:t>
      </w:r>
    </w:p>
    <w:p w14:paraId="3B6C5B4F">
      <w:pPr>
        <w:pStyle w:val="169"/>
        <w:keepNext/>
        <w:keepLines/>
        <w:ind w:left="259" w:hanging="259"/>
      </w:pPr>
      <w:r>
        <w:rPr>
          <w:b/>
        </w:rPr>
        <w:t xml:space="preserve">B.  </w:t>
      </w:r>
      <w:r>
        <w:t>置于阴凉干燥处，并与酸类试剂隔离。</w:t>
      </w:r>
    </w:p>
    <w:p w14:paraId="052BEB74">
      <w:pPr>
        <w:pStyle w:val="169"/>
        <w:keepNext/>
        <w:keepLines/>
        <w:ind w:left="259" w:hanging="259"/>
      </w:pPr>
      <w:r>
        <w:rPr>
          <w:b/>
        </w:rPr>
        <w:t xml:space="preserve">C.  </w:t>
      </w:r>
      <w:r>
        <w:t>建立双人登记签字领用制度，建立使用、消耗、废物处理等制度。</w:t>
      </w:r>
    </w:p>
    <w:p w14:paraId="74DD58E4">
      <w:pPr>
        <w:pStyle w:val="169"/>
        <w:keepNext/>
        <w:keepLines/>
        <w:ind w:left="259" w:hanging="259"/>
      </w:pPr>
      <w:r>
        <w:rPr>
          <w:b/>
        </w:rPr>
        <w:t xml:space="preserve">D.  </w:t>
      </w:r>
      <w:r>
        <w:t>储存室应配备防毒、防盗、报警及隔离、消除与吸收毒物的设施。</w:t>
      </w:r>
    </w:p>
    <w:p w14:paraId="6AA04528">
      <w:pPr>
        <w:pStyle w:val="168"/>
        <w:keepLines/>
      </w:pPr>
      <w:r>
        <w:t>标准答案：A、B、C、D</w:t>
      </w:r>
    </w:p>
    <w:p w14:paraId="0F92B536">
      <w:pPr>
        <w:pStyle w:val="167"/>
        <w:keepNext/>
        <w:keepLines/>
      </w:pPr>
      <w:r>
        <w:rPr>
          <w:color w:val="972A36"/>
        </w:rPr>
        <w:t xml:space="preserve">0949.  </w:t>
      </w:r>
      <w:r>
        <w:t>【多选题】 常用的以下物质中，（）在操作时应该在通风橱中。</w:t>
      </w:r>
      <w:r>
        <w:rPr>
          <w:b w:val="0"/>
          <w:color w:val="6C7784"/>
          <w:sz w:val="15"/>
        </w:rPr>
        <w:t xml:space="preserve">   [原题号 206174]</w:t>
      </w:r>
    </w:p>
    <w:p w14:paraId="1E409E47">
      <w:pPr>
        <w:pStyle w:val="169"/>
        <w:keepNext/>
        <w:keepLines/>
        <w:ind w:left="259" w:hanging="259"/>
      </w:pPr>
      <w:r>
        <w:rPr>
          <w:b/>
        </w:rPr>
        <w:t xml:space="preserve">A.  </w:t>
      </w:r>
      <w:r>
        <w:t>氢气</w:t>
      </w:r>
    </w:p>
    <w:p w14:paraId="5F2937D0">
      <w:pPr>
        <w:pStyle w:val="169"/>
        <w:keepNext/>
        <w:keepLines/>
        <w:ind w:left="259" w:hanging="259"/>
      </w:pPr>
      <w:r>
        <w:rPr>
          <w:b/>
        </w:rPr>
        <w:t xml:space="preserve">B.  </w:t>
      </w:r>
      <w:r>
        <w:t>氨水</w:t>
      </w:r>
    </w:p>
    <w:p w14:paraId="7F0666B9">
      <w:pPr>
        <w:pStyle w:val="169"/>
        <w:keepNext/>
        <w:keepLines/>
        <w:ind w:left="259" w:hanging="259"/>
      </w:pPr>
      <w:r>
        <w:rPr>
          <w:b/>
        </w:rPr>
        <w:t xml:space="preserve">C.  </w:t>
      </w:r>
      <w:r>
        <w:t>氦气</w:t>
      </w:r>
    </w:p>
    <w:p w14:paraId="0CCD8AFA">
      <w:pPr>
        <w:pStyle w:val="169"/>
        <w:keepNext/>
        <w:keepLines/>
        <w:ind w:left="259" w:hanging="259"/>
      </w:pPr>
      <w:r>
        <w:rPr>
          <w:b/>
        </w:rPr>
        <w:t xml:space="preserve">D.  </w:t>
      </w:r>
      <w:r>
        <w:t>盐酸</w:t>
      </w:r>
    </w:p>
    <w:p w14:paraId="4A8F401F">
      <w:pPr>
        <w:pStyle w:val="168"/>
        <w:keepLines/>
      </w:pPr>
      <w:r>
        <w:t>标准答案：B、D</w:t>
      </w:r>
    </w:p>
    <w:p w14:paraId="6FEC8C93">
      <w:pPr>
        <w:pStyle w:val="167"/>
        <w:keepNext/>
        <w:keepLines/>
      </w:pPr>
      <w:r>
        <w:rPr>
          <w:color w:val="972A36"/>
        </w:rPr>
        <w:t xml:space="preserve">0950.  </w:t>
      </w:r>
      <w:r>
        <w:t>【多选题】 在使用一种不了解的化学药品前应做好的准备有（）。</w:t>
      </w:r>
      <w:r>
        <w:rPr>
          <w:b w:val="0"/>
          <w:color w:val="6C7784"/>
          <w:sz w:val="15"/>
        </w:rPr>
        <w:t xml:space="preserve">   [原题号 206173]</w:t>
      </w:r>
    </w:p>
    <w:p w14:paraId="32A06571">
      <w:pPr>
        <w:pStyle w:val="169"/>
        <w:keepNext/>
        <w:keepLines/>
        <w:ind w:left="259" w:hanging="259"/>
      </w:pPr>
      <w:r>
        <w:rPr>
          <w:b/>
        </w:rPr>
        <w:t xml:space="preserve">A.  </w:t>
      </w:r>
      <w:r>
        <w:t>明确这种药品在实验中的作用</w:t>
      </w:r>
    </w:p>
    <w:p w14:paraId="2344D0DE">
      <w:pPr>
        <w:pStyle w:val="169"/>
        <w:keepNext/>
        <w:keepLines/>
        <w:ind w:left="259" w:hanging="259"/>
      </w:pPr>
      <w:r>
        <w:rPr>
          <w:b/>
        </w:rPr>
        <w:t xml:space="preserve">B.  </w:t>
      </w:r>
      <w:r>
        <w:t>掌握这种药品的物理性质（如：熔点、沸点、密度等）和化学性质</w:t>
      </w:r>
    </w:p>
    <w:p w14:paraId="119C1983">
      <w:pPr>
        <w:pStyle w:val="169"/>
        <w:keepNext/>
        <w:keepLines/>
        <w:ind w:left="259" w:hanging="259"/>
      </w:pPr>
      <w:r>
        <w:rPr>
          <w:b/>
        </w:rPr>
        <w:t xml:space="preserve">C.  </w:t>
      </w:r>
      <w:r>
        <w:t>了解这种药品的毒性；了解这种药品对人体的侵入途径和危险特性</w:t>
      </w:r>
    </w:p>
    <w:p w14:paraId="61951B61">
      <w:pPr>
        <w:pStyle w:val="169"/>
        <w:keepNext/>
        <w:keepLines/>
        <w:ind w:left="259" w:hanging="259"/>
      </w:pPr>
      <w:r>
        <w:rPr>
          <w:b/>
        </w:rPr>
        <w:t xml:space="preserve">D.  </w:t>
      </w:r>
      <w:r>
        <w:t>了解中毒后的急救措施</w:t>
      </w:r>
    </w:p>
    <w:p w14:paraId="3768921D">
      <w:pPr>
        <w:pStyle w:val="168"/>
        <w:keepLines/>
      </w:pPr>
      <w:r>
        <w:t>标准答案：A、B、C、D</w:t>
      </w:r>
    </w:p>
    <w:p w14:paraId="229B648D">
      <w:pPr>
        <w:pStyle w:val="167"/>
        <w:keepNext/>
        <w:keepLines/>
      </w:pPr>
      <w:r>
        <w:rPr>
          <w:color w:val="972A36"/>
        </w:rPr>
        <w:t xml:space="preserve">0951.  </w:t>
      </w:r>
      <w:r>
        <w:t>【多选题】 易燃类液体的特点有（）。</w:t>
      </w:r>
      <w:r>
        <w:rPr>
          <w:b w:val="0"/>
          <w:color w:val="6C7784"/>
          <w:sz w:val="15"/>
        </w:rPr>
        <w:t xml:space="preserve">   [原题号 206172]</w:t>
      </w:r>
    </w:p>
    <w:p w14:paraId="6F974FFF">
      <w:pPr>
        <w:pStyle w:val="169"/>
        <w:keepNext/>
        <w:keepLines/>
        <w:ind w:left="259" w:hanging="259"/>
      </w:pPr>
      <w:r>
        <w:rPr>
          <w:b/>
        </w:rPr>
        <w:t xml:space="preserve">A.  </w:t>
      </w:r>
      <w:r>
        <w:t>闪点在28℃以下的液体</w:t>
      </w:r>
    </w:p>
    <w:p w14:paraId="09A60A9D">
      <w:pPr>
        <w:pStyle w:val="169"/>
        <w:keepNext/>
        <w:keepLines/>
        <w:ind w:left="259" w:hanging="259"/>
      </w:pPr>
      <w:r>
        <w:rPr>
          <w:b/>
        </w:rPr>
        <w:t xml:space="preserve">B.  </w:t>
      </w:r>
      <w:r>
        <w:t>极易挥发成气体</w:t>
      </w:r>
    </w:p>
    <w:p w14:paraId="3067ED34">
      <w:pPr>
        <w:pStyle w:val="169"/>
        <w:keepNext/>
        <w:keepLines/>
        <w:ind w:left="259" w:hanging="259"/>
      </w:pPr>
      <w:r>
        <w:rPr>
          <w:b/>
        </w:rPr>
        <w:t xml:space="preserve">C.  </w:t>
      </w:r>
      <w:r>
        <w:t>遇明火即燃烧</w:t>
      </w:r>
    </w:p>
    <w:p w14:paraId="20672EDB">
      <w:pPr>
        <w:pStyle w:val="169"/>
        <w:keepNext/>
        <w:keepLines/>
        <w:ind w:left="259" w:hanging="259"/>
      </w:pPr>
      <w:r>
        <w:rPr>
          <w:b/>
        </w:rPr>
        <w:t xml:space="preserve">D.  </w:t>
      </w:r>
      <w:r>
        <w:t>闪点越低，越易燃烧</w:t>
      </w:r>
    </w:p>
    <w:p w14:paraId="070BC5BE">
      <w:pPr>
        <w:pStyle w:val="168"/>
        <w:keepLines/>
      </w:pPr>
      <w:r>
        <w:t>标准答案：A、B、C、D</w:t>
      </w:r>
    </w:p>
    <w:p w14:paraId="743FA39C">
      <w:pPr>
        <w:pStyle w:val="167"/>
        <w:keepNext/>
        <w:keepLines/>
      </w:pPr>
      <w:r>
        <w:rPr>
          <w:color w:val="972A36"/>
        </w:rPr>
        <w:t xml:space="preserve">0952.  </w:t>
      </w:r>
      <w:r>
        <w:t>【多选题】 下面哪些行为不能在洁净室里进行？（）</w:t>
      </w:r>
      <w:r>
        <w:rPr>
          <w:b w:val="0"/>
          <w:color w:val="6C7784"/>
          <w:sz w:val="15"/>
        </w:rPr>
        <w:t xml:space="preserve">   [原题号 206170]</w:t>
      </w:r>
    </w:p>
    <w:p w14:paraId="1EA04D2B">
      <w:pPr>
        <w:pStyle w:val="169"/>
        <w:keepNext/>
        <w:keepLines/>
        <w:ind w:left="259" w:hanging="259"/>
      </w:pPr>
      <w:r>
        <w:rPr>
          <w:b/>
        </w:rPr>
        <w:t xml:space="preserve">A.  </w:t>
      </w:r>
      <w:r>
        <w:t>抽烟。</w:t>
      </w:r>
    </w:p>
    <w:p w14:paraId="3EF61075">
      <w:pPr>
        <w:pStyle w:val="169"/>
        <w:keepNext/>
        <w:keepLines/>
        <w:ind w:left="259" w:hanging="259"/>
      </w:pPr>
      <w:r>
        <w:rPr>
          <w:b/>
        </w:rPr>
        <w:t xml:space="preserve">B.  </w:t>
      </w:r>
      <w:r>
        <w:t>用烙铁焊接。</w:t>
      </w:r>
    </w:p>
    <w:p w14:paraId="7513164A">
      <w:pPr>
        <w:pStyle w:val="169"/>
        <w:keepNext/>
        <w:keepLines/>
        <w:ind w:left="259" w:hanging="259"/>
      </w:pPr>
      <w:r>
        <w:rPr>
          <w:b/>
        </w:rPr>
        <w:t xml:space="preserve">C.  </w:t>
      </w:r>
      <w:r>
        <w:t>配制溶液。</w:t>
      </w:r>
    </w:p>
    <w:p w14:paraId="2EA595E2">
      <w:pPr>
        <w:pStyle w:val="169"/>
        <w:keepNext/>
        <w:keepLines/>
        <w:ind w:left="259" w:hanging="259"/>
      </w:pPr>
      <w:r>
        <w:rPr>
          <w:b/>
        </w:rPr>
        <w:t xml:space="preserve">D.  </w:t>
      </w:r>
      <w:r>
        <w:t>饮水和进食。</w:t>
      </w:r>
    </w:p>
    <w:p w14:paraId="17BB6670">
      <w:pPr>
        <w:pStyle w:val="168"/>
        <w:keepLines/>
      </w:pPr>
      <w:r>
        <w:t>标准答案：A、B、C、D</w:t>
      </w:r>
    </w:p>
    <w:p w14:paraId="6E790619">
      <w:pPr>
        <w:pStyle w:val="167"/>
        <w:keepNext/>
        <w:keepLines/>
      </w:pPr>
      <w:r>
        <w:rPr>
          <w:color w:val="972A36"/>
        </w:rPr>
        <w:t xml:space="preserve">0953.  </w:t>
      </w:r>
      <w:r>
        <w:t>【多选题】 强碱烧伤应（）。</w:t>
      </w:r>
      <w:r>
        <w:rPr>
          <w:b w:val="0"/>
          <w:color w:val="6C7784"/>
          <w:sz w:val="15"/>
        </w:rPr>
        <w:t xml:space="preserve">   [原题号 206158]</w:t>
      </w:r>
    </w:p>
    <w:p w14:paraId="11513F9B">
      <w:pPr>
        <w:pStyle w:val="169"/>
        <w:keepNext/>
        <w:keepLines/>
        <w:ind w:left="259" w:hanging="259"/>
      </w:pPr>
      <w:r>
        <w:rPr>
          <w:b/>
        </w:rPr>
        <w:t xml:space="preserve">A.  </w:t>
      </w:r>
      <w:r>
        <w:t>立即用稀盐酸冲洗</w:t>
      </w:r>
    </w:p>
    <w:p w14:paraId="16B82640">
      <w:pPr>
        <w:pStyle w:val="169"/>
        <w:keepNext/>
        <w:keepLines/>
        <w:ind w:left="259" w:hanging="259"/>
      </w:pPr>
      <w:r>
        <w:rPr>
          <w:b/>
        </w:rPr>
        <w:t xml:space="preserve">B.  </w:t>
      </w:r>
      <w:r>
        <w:t>立即用1%~2%的醋酸冲洗</w:t>
      </w:r>
    </w:p>
    <w:p w14:paraId="7EEC2ECB">
      <w:pPr>
        <w:pStyle w:val="169"/>
        <w:keepNext/>
        <w:keepLines/>
        <w:ind w:left="259" w:hanging="259"/>
      </w:pPr>
      <w:r>
        <w:rPr>
          <w:b/>
        </w:rPr>
        <w:t xml:space="preserve">C.  </w:t>
      </w:r>
      <w:r>
        <w:t>立即用大量水冲洗</w:t>
      </w:r>
    </w:p>
    <w:p w14:paraId="263E3182">
      <w:pPr>
        <w:pStyle w:val="169"/>
        <w:keepNext/>
        <w:keepLines/>
        <w:ind w:left="259" w:hanging="259"/>
      </w:pPr>
      <w:r>
        <w:rPr>
          <w:b/>
        </w:rPr>
        <w:t xml:space="preserve">D.  </w:t>
      </w:r>
      <w:r>
        <w:t>立即去医院处理</w:t>
      </w:r>
    </w:p>
    <w:p w14:paraId="67C851C1">
      <w:pPr>
        <w:pStyle w:val="168"/>
        <w:keepLines/>
      </w:pPr>
      <w:r>
        <w:t>标准答案：B、C、D</w:t>
      </w:r>
    </w:p>
    <w:p w14:paraId="78A23C79">
      <w:pPr>
        <w:pStyle w:val="167"/>
        <w:keepNext/>
        <w:keepLines/>
      </w:pPr>
      <w:r>
        <w:rPr>
          <w:color w:val="972A36"/>
        </w:rPr>
        <w:t xml:space="preserve">0954.  </w:t>
      </w:r>
      <w:r>
        <w:t>【多选题】 领取及存放化学药品时，需要做的事情有（）。</w:t>
      </w:r>
      <w:r>
        <w:rPr>
          <w:b w:val="0"/>
          <w:color w:val="6C7784"/>
          <w:sz w:val="15"/>
        </w:rPr>
        <w:t xml:space="preserve">   [原题号 206153]</w:t>
      </w:r>
    </w:p>
    <w:p w14:paraId="0C118BE5">
      <w:pPr>
        <w:pStyle w:val="169"/>
        <w:keepNext/>
        <w:keepLines/>
        <w:ind w:left="259" w:hanging="259"/>
      </w:pPr>
      <w:r>
        <w:rPr>
          <w:b/>
        </w:rPr>
        <w:t xml:space="preserve">A.  </w:t>
      </w:r>
      <w:r>
        <w:t>确认容器上标示的中文名称是否为需要的实验用药品</w:t>
      </w:r>
    </w:p>
    <w:p w14:paraId="304E69A5">
      <w:pPr>
        <w:pStyle w:val="169"/>
        <w:keepNext/>
        <w:keepLines/>
        <w:ind w:left="259" w:hanging="259"/>
      </w:pPr>
      <w:r>
        <w:rPr>
          <w:b/>
        </w:rPr>
        <w:t xml:space="preserve">B.  </w:t>
      </w:r>
      <w:r>
        <w:t>学习并清楚化学药品危害标示和图样</w:t>
      </w:r>
    </w:p>
    <w:p w14:paraId="3A7E987B">
      <w:pPr>
        <w:pStyle w:val="169"/>
        <w:keepNext/>
        <w:keepLines/>
        <w:ind w:left="259" w:hanging="259"/>
      </w:pPr>
      <w:r>
        <w:rPr>
          <w:b/>
        </w:rPr>
        <w:t xml:space="preserve">C.  </w:t>
      </w:r>
      <w:r>
        <w:t>化学药品应分类存放</w:t>
      </w:r>
    </w:p>
    <w:p w14:paraId="365259ED">
      <w:pPr>
        <w:pStyle w:val="169"/>
        <w:keepNext/>
        <w:keepLines/>
        <w:ind w:left="259" w:hanging="259"/>
      </w:pPr>
      <w:r>
        <w:rPr>
          <w:b/>
        </w:rPr>
        <w:t xml:space="preserve">D.  </w:t>
      </w:r>
      <w:r>
        <w:t>有机溶剂，固体化学药品，酸、碱化合物可以存放于同一药品柜中</w:t>
      </w:r>
    </w:p>
    <w:p w14:paraId="01123972">
      <w:pPr>
        <w:pStyle w:val="168"/>
        <w:keepLines/>
      </w:pPr>
      <w:r>
        <w:t>标准答案：A、B、C</w:t>
      </w:r>
    </w:p>
    <w:p w14:paraId="638C52FB">
      <w:pPr>
        <w:pStyle w:val="167"/>
        <w:keepNext/>
        <w:keepLines/>
      </w:pPr>
      <w:r>
        <w:rPr>
          <w:color w:val="972A36"/>
        </w:rPr>
        <w:t xml:space="preserve">0955.  </w:t>
      </w:r>
      <w:r>
        <w:t>【多选题】 取用化学药品时，必须遵守的原则是（）。</w:t>
      </w:r>
      <w:r>
        <w:rPr>
          <w:b w:val="0"/>
          <w:color w:val="6C7784"/>
          <w:sz w:val="15"/>
        </w:rPr>
        <w:t xml:space="preserve">   [原题号 206147]</w:t>
      </w:r>
    </w:p>
    <w:p w14:paraId="043A39CF">
      <w:pPr>
        <w:pStyle w:val="169"/>
        <w:keepNext/>
        <w:keepLines/>
        <w:ind w:left="259" w:hanging="259"/>
      </w:pPr>
      <w:r>
        <w:rPr>
          <w:b/>
        </w:rPr>
        <w:t xml:space="preserve">A.  </w:t>
      </w:r>
      <w:r>
        <w:t>不能用手直接接触化学药品</w:t>
      </w:r>
    </w:p>
    <w:p w14:paraId="7E07DACC">
      <w:pPr>
        <w:pStyle w:val="169"/>
        <w:keepNext/>
        <w:keepLines/>
        <w:ind w:left="259" w:hanging="259"/>
      </w:pPr>
      <w:r>
        <w:rPr>
          <w:b/>
        </w:rPr>
        <w:t xml:space="preserve">B.  </w:t>
      </w:r>
      <w:r>
        <w:t>为防止污染化学品，瓶塞应倒置桌面上，取用后立即盖严</w:t>
      </w:r>
    </w:p>
    <w:p w14:paraId="202EAD39">
      <w:pPr>
        <w:pStyle w:val="169"/>
        <w:keepNext/>
        <w:keepLines/>
        <w:ind w:left="259" w:hanging="259"/>
      </w:pPr>
      <w:r>
        <w:rPr>
          <w:b/>
        </w:rPr>
        <w:t xml:space="preserve">C.  </w:t>
      </w:r>
      <w:r>
        <w:t>使用干净的器具，并且禁止混用</w:t>
      </w:r>
    </w:p>
    <w:p w14:paraId="79E29888">
      <w:pPr>
        <w:pStyle w:val="169"/>
        <w:keepNext/>
        <w:keepLines/>
        <w:ind w:left="259" w:hanging="259"/>
      </w:pPr>
      <w:r>
        <w:rPr>
          <w:b/>
        </w:rPr>
        <w:t xml:space="preserve">D.  </w:t>
      </w:r>
      <w:r>
        <w:t>取出后的化学品不能倒回原瓶，应放入其它合适容器中另作处理</w:t>
      </w:r>
    </w:p>
    <w:p w14:paraId="57E9B2AE">
      <w:pPr>
        <w:pStyle w:val="168"/>
        <w:keepLines/>
      </w:pPr>
      <w:r>
        <w:t>标准答案：A、B、C、D</w:t>
      </w:r>
    </w:p>
    <w:p w14:paraId="3A7A2355">
      <w:pPr>
        <w:pStyle w:val="167"/>
        <w:keepNext/>
        <w:keepLines/>
      </w:pPr>
      <w:r>
        <w:rPr>
          <w:color w:val="972A36"/>
        </w:rPr>
        <w:t xml:space="preserve">0956.  </w:t>
      </w:r>
      <w:r>
        <w:t>【多选题】 显微镜的物镜和目镜必须保持清洁，如有灰尘不要用（）擦拭。</w:t>
      </w:r>
      <w:r>
        <w:rPr>
          <w:b w:val="0"/>
          <w:color w:val="6C7784"/>
          <w:sz w:val="15"/>
        </w:rPr>
        <w:t xml:space="preserve">   [原题号 206143]</w:t>
      </w:r>
    </w:p>
    <w:p w14:paraId="48467823">
      <w:pPr>
        <w:pStyle w:val="169"/>
        <w:keepNext/>
        <w:keepLines/>
        <w:ind w:left="259" w:hanging="259"/>
      </w:pPr>
      <w:r>
        <w:rPr>
          <w:b/>
        </w:rPr>
        <w:t xml:space="preserve">A.  </w:t>
      </w:r>
      <w:r>
        <w:t>纱布</w:t>
      </w:r>
    </w:p>
    <w:p w14:paraId="0ED278E3">
      <w:pPr>
        <w:pStyle w:val="169"/>
        <w:keepNext/>
        <w:keepLines/>
        <w:ind w:left="259" w:hanging="259"/>
      </w:pPr>
      <w:r>
        <w:rPr>
          <w:b/>
        </w:rPr>
        <w:t xml:space="preserve">B.  </w:t>
      </w:r>
      <w:r>
        <w:t>毛刷</w:t>
      </w:r>
    </w:p>
    <w:p w14:paraId="16DD968F">
      <w:pPr>
        <w:pStyle w:val="169"/>
        <w:keepNext/>
        <w:keepLines/>
        <w:ind w:left="259" w:hanging="259"/>
      </w:pPr>
      <w:r>
        <w:rPr>
          <w:b/>
        </w:rPr>
        <w:t xml:space="preserve">C.  </w:t>
      </w:r>
      <w:r>
        <w:t>镜头纸</w:t>
      </w:r>
    </w:p>
    <w:p w14:paraId="5E43A54F">
      <w:pPr>
        <w:pStyle w:val="169"/>
        <w:keepNext/>
        <w:keepLines/>
        <w:ind w:left="259" w:hanging="259"/>
      </w:pPr>
      <w:r>
        <w:rPr>
          <w:b/>
        </w:rPr>
        <w:t xml:space="preserve">D.  </w:t>
      </w:r>
      <w:r>
        <w:t>卫生纸</w:t>
      </w:r>
    </w:p>
    <w:p w14:paraId="6633FB53">
      <w:pPr>
        <w:pStyle w:val="168"/>
        <w:keepLines/>
      </w:pPr>
      <w:r>
        <w:t>标准答案：A、B、D</w:t>
      </w:r>
    </w:p>
    <w:p w14:paraId="0E3ADEA2">
      <w:pPr>
        <w:pStyle w:val="167"/>
        <w:keepNext/>
        <w:keepLines/>
      </w:pPr>
      <w:r>
        <w:rPr>
          <w:color w:val="972A36"/>
        </w:rPr>
        <w:t xml:space="preserve">0957.  </w:t>
      </w:r>
      <w:r>
        <w:t>【多选题】 塑料离心管可以盛放()。</w:t>
      </w:r>
      <w:r>
        <w:rPr>
          <w:b w:val="0"/>
          <w:color w:val="6C7784"/>
          <w:sz w:val="15"/>
        </w:rPr>
        <w:t xml:space="preserve">   [原题号 206139]</w:t>
      </w:r>
    </w:p>
    <w:p w14:paraId="25CBF378">
      <w:pPr>
        <w:pStyle w:val="169"/>
        <w:keepNext/>
        <w:keepLines/>
        <w:ind w:left="259" w:hanging="259"/>
      </w:pPr>
      <w:r>
        <w:rPr>
          <w:b/>
        </w:rPr>
        <w:t xml:space="preserve">A.  </w:t>
      </w:r>
      <w:r>
        <w:t>有机溶剂</w:t>
      </w:r>
    </w:p>
    <w:p w14:paraId="6290443F">
      <w:pPr>
        <w:pStyle w:val="169"/>
        <w:keepNext/>
        <w:keepLines/>
        <w:ind w:left="259" w:hanging="259"/>
      </w:pPr>
      <w:r>
        <w:rPr>
          <w:b/>
        </w:rPr>
        <w:t xml:space="preserve">B.  </w:t>
      </w:r>
      <w:r>
        <w:t>酶溶液</w:t>
      </w:r>
    </w:p>
    <w:p w14:paraId="7DFD07C7">
      <w:pPr>
        <w:pStyle w:val="169"/>
        <w:keepNext/>
        <w:keepLines/>
        <w:ind w:left="259" w:hanging="259"/>
      </w:pPr>
      <w:r>
        <w:rPr>
          <w:b/>
        </w:rPr>
        <w:t xml:space="preserve">C.  </w:t>
      </w:r>
      <w:r>
        <w:t>盐溶液</w:t>
      </w:r>
    </w:p>
    <w:p w14:paraId="71265356">
      <w:pPr>
        <w:pStyle w:val="169"/>
        <w:keepNext/>
        <w:keepLines/>
        <w:ind w:left="259" w:hanging="259"/>
      </w:pPr>
      <w:r>
        <w:rPr>
          <w:b/>
        </w:rPr>
        <w:t xml:space="preserve">D.  </w:t>
      </w:r>
      <w:r>
        <w:t>普通水溶液</w:t>
      </w:r>
    </w:p>
    <w:p w14:paraId="212448B3">
      <w:pPr>
        <w:pStyle w:val="168"/>
        <w:keepLines/>
      </w:pPr>
      <w:r>
        <w:t>标准答案：C、D</w:t>
      </w:r>
    </w:p>
    <w:p w14:paraId="760FC348">
      <w:pPr>
        <w:pStyle w:val="167"/>
        <w:keepNext/>
        <w:keepLines/>
      </w:pPr>
      <w:r>
        <w:rPr>
          <w:color w:val="972A36"/>
        </w:rPr>
        <w:t xml:space="preserve">0958.  </w:t>
      </w:r>
      <w:r>
        <w:t>【多选题】 感染性材料洒溢处理的一般原则？</w:t>
      </w:r>
      <w:r>
        <w:rPr>
          <w:b w:val="0"/>
          <w:color w:val="6C7784"/>
          <w:sz w:val="15"/>
        </w:rPr>
        <w:t xml:space="preserve">   [原题号 206137]</w:t>
      </w:r>
    </w:p>
    <w:p w14:paraId="4C2315DA">
      <w:pPr>
        <w:pStyle w:val="169"/>
        <w:keepNext/>
        <w:keepLines/>
        <w:ind w:left="259" w:hanging="259"/>
      </w:pPr>
      <w:r>
        <w:rPr>
          <w:b/>
        </w:rPr>
        <w:t xml:space="preserve">A.  </w:t>
      </w:r>
      <w:r>
        <w:t>戴手套和防护服</w:t>
      </w:r>
    </w:p>
    <w:p w14:paraId="12913486">
      <w:pPr>
        <w:pStyle w:val="169"/>
        <w:keepNext/>
        <w:keepLines/>
        <w:ind w:left="259" w:hanging="259"/>
      </w:pPr>
      <w:r>
        <w:rPr>
          <w:b/>
        </w:rPr>
        <w:t xml:space="preserve">B.  </w:t>
      </w:r>
      <w:r>
        <w:t>用布活纸巾覆盖</w:t>
      </w:r>
    </w:p>
    <w:p w14:paraId="24FCA9B4">
      <w:pPr>
        <w:pStyle w:val="169"/>
        <w:keepNext/>
        <w:keepLines/>
        <w:ind w:left="259" w:hanging="259"/>
      </w:pPr>
      <w:r>
        <w:rPr>
          <w:b/>
        </w:rPr>
        <w:t xml:space="preserve">C.  </w:t>
      </w:r>
      <w:r>
        <w:t>消毒，由外向中心，适当时间后处理</w:t>
      </w:r>
    </w:p>
    <w:p w14:paraId="221793F8">
      <w:pPr>
        <w:pStyle w:val="169"/>
        <w:keepNext/>
        <w:keepLines/>
        <w:ind w:left="259" w:hanging="259"/>
      </w:pPr>
      <w:r>
        <w:rPr>
          <w:b/>
        </w:rPr>
        <w:t xml:space="preserve">D.  </w:t>
      </w:r>
      <w:r>
        <w:t>污染材料放置在废弃物处理容器中，并通知有关部门</w:t>
      </w:r>
    </w:p>
    <w:p w14:paraId="462D2E98">
      <w:pPr>
        <w:pStyle w:val="168"/>
        <w:keepLines/>
      </w:pPr>
      <w:r>
        <w:t>标准答案：A、B、C、D</w:t>
      </w:r>
    </w:p>
    <w:p w14:paraId="50B8A77C">
      <w:pPr>
        <w:pStyle w:val="167"/>
        <w:keepNext/>
        <w:keepLines/>
      </w:pPr>
      <w:r>
        <w:rPr>
          <w:color w:val="972A36"/>
        </w:rPr>
        <w:t xml:space="preserve">0959.  </w:t>
      </w:r>
      <w:r>
        <w:t>【多选题】 进入BSL-2实验室应该如何做好个人防护？</w:t>
      </w:r>
      <w:r>
        <w:rPr>
          <w:b w:val="0"/>
          <w:color w:val="6C7784"/>
          <w:sz w:val="15"/>
        </w:rPr>
        <w:t xml:space="preserve">   [原题号 206136]</w:t>
      </w:r>
    </w:p>
    <w:p w14:paraId="03A85686">
      <w:pPr>
        <w:pStyle w:val="169"/>
        <w:keepNext/>
        <w:keepLines/>
        <w:ind w:left="259" w:hanging="259"/>
      </w:pPr>
      <w:r>
        <w:rPr>
          <w:b/>
        </w:rPr>
        <w:t xml:space="preserve">A.  </w:t>
      </w:r>
      <w:r>
        <w:t>微生物操作在生物安全柜外面时应该有防护目镜、面罩、个体呼吸保护用品等</w:t>
      </w:r>
    </w:p>
    <w:p w14:paraId="2D65C47C">
      <w:pPr>
        <w:pStyle w:val="169"/>
        <w:keepNext/>
        <w:keepLines/>
        <w:ind w:left="259" w:hanging="259"/>
      </w:pPr>
      <w:r>
        <w:rPr>
          <w:b/>
        </w:rPr>
        <w:t xml:space="preserve">B.  </w:t>
      </w:r>
      <w:r>
        <w:t>可以穿露趾拖鞋</w:t>
      </w:r>
    </w:p>
    <w:p w14:paraId="019FE2F8">
      <w:pPr>
        <w:pStyle w:val="169"/>
        <w:keepNext/>
        <w:keepLines/>
        <w:ind w:left="259" w:hanging="259"/>
      </w:pPr>
      <w:r>
        <w:rPr>
          <w:b/>
        </w:rPr>
        <w:t xml:space="preserve">C.  </w:t>
      </w:r>
      <w:r>
        <w:t>应穿工作服，外加防护服</w:t>
      </w:r>
    </w:p>
    <w:p w14:paraId="33CDD508">
      <w:pPr>
        <w:pStyle w:val="169"/>
        <w:keepNext/>
        <w:keepLines/>
        <w:ind w:left="259" w:hanging="259"/>
      </w:pPr>
      <w:r>
        <w:rPr>
          <w:b/>
        </w:rPr>
        <w:t xml:space="preserve">D.  </w:t>
      </w:r>
      <w:r>
        <w:t>戴口罩、帽子，戴一次性手套，不得清洗后再次使用</w:t>
      </w:r>
    </w:p>
    <w:p w14:paraId="22DB748F">
      <w:pPr>
        <w:pStyle w:val="168"/>
        <w:keepLines/>
      </w:pPr>
      <w:r>
        <w:t>标准答案：A、C、D</w:t>
      </w:r>
    </w:p>
    <w:p w14:paraId="30C87E26">
      <w:pPr>
        <w:pStyle w:val="167"/>
        <w:keepNext/>
        <w:keepLines/>
      </w:pPr>
      <w:r>
        <w:rPr>
          <w:color w:val="972A36"/>
        </w:rPr>
        <w:t xml:space="preserve">0960.  </w:t>
      </w:r>
      <w:r>
        <w:t>【单选题】 当不慎把少量浓硫酸滴在皮肤上(在皮肤上没形成挂液)时，正确的处理方法是：（）</w:t>
      </w:r>
      <w:r>
        <w:rPr>
          <w:b w:val="0"/>
          <w:color w:val="6C7784"/>
          <w:sz w:val="15"/>
        </w:rPr>
        <w:t xml:space="preserve">   [原题号 206107]</w:t>
      </w:r>
    </w:p>
    <w:p w14:paraId="0EE6337B">
      <w:pPr>
        <w:pStyle w:val="169"/>
        <w:keepNext/>
        <w:keepLines/>
        <w:ind w:left="259" w:hanging="259"/>
      </w:pPr>
      <w:r>
        <w:rPr>
          <w:b/>
        </w:rPr>
        <w:t xml:space="preserve">A.  </w:t>
      </w:r>
      <w:r>
        <w:t>用酒精棉球擦</w:t>
      </w:r>
    </w:p>
    <w:p w14:paraId="59A476CC">
      <w:pPr>
        <w:pStyle w:val="169"/>
        <w:keepNext/>
        <w:keepLines/>
        <w:ind w:left="259" w:hanging="259"/>
      </w:pPr>
      <w:r>
        <w:rPr>
          <w:b/>
        </w:rPr>
        <w:t xml:space="preserve">B.  </w:t>
      </w:r>
      <w:r>
        <w:t>不作处理，马上去医院</w:t>
      </w:r>
    </w:p>
    <w:p w14:paraId="71BAFE35">
      <w:pPr>
        <w:pStyle w:val="169"/>
        <w:keepNext/>
        <w:keepLines/>
        <w:ind w:left="259" w:hanging="259"/>
      </w:pPr>
      <w:r>
        <w:rPr>
          <w:b/>
        </w:rPr>
        <w:t xml:space="preserve">C.  </w:t>
      </w:r>
      <w:r>
        <w:t>用碱液中和后，用水冲洗</w:t>
      </w:r>
    </w:p>
    <w:p w14:paraId="097A2328">
      <w:pPr>
        <w:pStyle w:val="169"/>
        <w:keepNext/>
        <w:keepLines/>
        <w:ind w:left="259" w:hanging="259"/>
      </w:pPr>
      <w:r>
        <w:rPr>
          <w:b/>
        </w:rPr>
        <w:t xml:space="preserve">D.  </w:t>
      </w:r>
      <w:r>
        <w:t>用水直接冲洗</w:t>
      </w:r>
    </w:p>
    <w:p w14:paraId="19DFE811">
      <w:pPr>
        <w:pStyle w:val="168"/>
        <w:keepLines/>
      </w:pPr>
      <w:r>
        <w:t>标准答案：D</w:t>
      </w:r>
    </w:p>
    <w:p w14:paraId="3AACCFEB">
      <w:pPr>
        <w:pStyle w:val="167"/>
        <w:keepNext/>
        <w:keepLines/>
      </w:pPr>
      <w:r>
        <w:rPr>
          <w:color w:val="972A36"/>
        </w:rPr>
        <w:t xml:space="preserve">0961.  </w:t>
      </w:r>
      <w:r>
        <w:t>【单选题】 关于存储化学品说法错误的是：（）</w:t>
      </w:r>
      <w:r>
        <w:rPr>
          <w:b w:val="0"/>
          <w:color w:val="6C7784"/>
          <w:sz w:val="15"/>
        </w:rPr>
        <w:t xml:space="preserve">   [原题号 206105]</w:t>
      </w:r>
    </w:p>
    <w:p w14:paraId="4ECD66A2">
      <w:pPr>
        <w:pStyle w:val="169"/>
        <w:keepNext/>
        <w:keepLines/>
        <w:ind w:left="259" w:hanging="259"/>
      </w:pPr>
      <w:r>
        <w:rPr>
          <w:b/>
        </w:rPr>
        <w:t xml:space="preserve">A.  </w:t>
      </w:r>
      <w:r>
        <w:t>化学危险物品应当分类、分项存放，相互之间保持安全距离</w:t>
      </w:r>
    </w:p>
    <w:p w14:paraId="6AD6E5C4">
      <w:pPr>
        <w:pStyle w:val="169"/>
        <w:keepNext/>
        <w:keepLines/>
        <w:ind w:left="259" w:hanging="259"/>
      </w:pPr>
      <w:r>
        <w:rPr>
          <w:b/>
        </w:rPr>
        <w:t xml:space="preserve">B.  </w:t>
      </w:r>
      <w:r>
        <w:t>遇火、遇潮容易燃烧、爆炸或产生有毒气体的化学危险品，不得在露天、潮湿、漏雨或低洼容易积水的地点存放</w:t>
      </w:r>
    </w:p>
    <w:p w14:paraId="18655740">
      <w:pPr>
        <w:pStyle w:val="169"/>
        <w:keepNext/>
        <w:keepLines/>
        <w:ind w:left="259" w:hanging="259"/>
      </w:pPr>
      <w:r>
        <w:rPr>
          <w:b/>
        </w:rPr>
        <w:t xml:space="preserve">C.  </w:t>
      </w:r>
      <w:r>
        <w:t>受阳光照射易燃烧、易爆炸或产生有毒气体的化学危险品和桶装、罐装等易燃液体、气体应当在密闭地点存放</w:t>
      </w:r>
    </w:p>
    <w:p w14:paraId="6A02FDB4">
      <w:pPr>
        <w:pStyle w:val="169"/>
        <w:keepNext/>
        <w:keepLines/>
        <w:ind w:left="259" w:hanging="259"/>
      </w:pPr>
      <w:r>
        <w:rPr>
          <w:b/>
        </w:rPr>
        <w:t xml:space="preserve">D.  </w:t>
      </w:r>
      <w:r>
        <w:t>防护和灭火方法相互抵触的化学危险品，不得在同一仓库或同一储存室存放</w:t>
      </w:r>
    </w:p>
    <w:p w14:paraId="0DE5BA79">
      <w:pPr>
        <w:pStyle w:val="168"/>
        <w:keepLines/>
      </w:pPr>
      <w:r>
        <w:t>标准答案：C</w:t>
      </w:r>
    </w:p>
    <w:p w14:paraId="181EA1DE">
      <w:pPr>
        <w:pStyle w:val="167"/>
        <w:keepNext/>
        <w:keepLines/>
      </w:pPr>
      <w:r>
        <w:rPr>
          <w:color w:val="972A36"/>
        </w:rPr>
        <w:t xml:space="preserve">0962.  </w:t>
      </w:r>
      <w:r>
        <w:t>【单选题】 恒温水浴使用时错误的操作是：（）</w:t>
      </w:r>
      <w:r>
        <w:rPr>
          <w:b w:val="0"/>
          <w:color w:val="6C7784"/>
          <w:sz w:val="15"/>
        </w:rPr>
        <w:t xml:space="preserve">   [原题号 206103]</w:t>
      </w:r>
    </w:p>
    <w:p w14:paraId="2F98E35D">
      <w:pPr>
        <w:pStyle w:val="169"/>
        <w:keepNext/>
        <w:keepLines/>
        <w:ind w:left="259" w:hanging="259"/>
      </w:pPr>
      <w:r>
        <w:rPr>
          <w:b/>
        </w:rPr>
        <w:t xml:space="preserve">A.  </w:t>
      </w:r>
      <w:r>
        <w:t>恒温水浴内应使用去离子水（或纯净水），</w:t>
      </w:r>
    </w:p>
    <w:p w14:paraId="48CF83AC">
      <w:pPr>
        <w:pStyle w:val="169"/>
        <w:keepNext/>
        <w:keepLines/>
        <w:ind w:left="259" w:hanging="259"/>
      </w:pPr>
      <w:r>
        <w:rPr>
          <w:b/>
        </w:rPr>
        <w:t xml:space="preserve">B.  </w:t>
      </w:r>
      <w:r>
        <w:t>恒温水浴内去离子水未加到“正常水位”严禁通电，防止干烧</w:t>
      </w:r>
    </w:p>
    <w:p w14:paraId="48E08C75">
      <w:pPr>
        <w:pStyle w:val="169"/>
        <w:keepNext/>
        <w:keepLines/>
        <w:ind w:left="259" w:hanging="259"/>
      </w:pPr>
      <w:r>
        <w:rPr>
          <w:b/>
        </w:rPr>
        <w:t xml:space="preserve">C.  </w:t>
      </w:r>
      <w:r>
        <w:t>可以使用自来水</w:t>
      </w:r>
    </w:p>
    <w:p w14:paraId="32FAF51D">
      <w:pPr>
        <w:pStyle w:val="169"/>
        <w:keepNext/>
        <w:keepLines/>
        <w:ind w:left="259" w:hanging="259"/>
      </w:pPr>
      <w:r>
        <w:rPr>
          <w:b/>
        </w:rPr>
        <w:t xml:space="preserve">D.  </w:t>
      </w:r>
      <w:r>
        <w:t>恒温水浴内严禁物品超量存放</w:t>
      </w:r>
    </w:p>
    <w:p w14:paraId="1E84E1A7">
      <w:pPr>
        <w:pStyle w:val="168"/>
        <w:keepLines/>
      </w:pPr>
      <w:r>
        <w:t>标准答案：C</w:t>
      </w:r>
    </w:p>
    <w:p w14:paraId="0C379423">
      <w:pPr>
        <w:pStyle w:val="167"/>
        <w:keepNext/>
        <w:keepLines/>
      </w:pPr>
      <w:r>
        <w:rPr>
          <w:color w:val="972A36"/>
        </w:rPr>
        <w:t xml:space="preserve">0963.  </w:t>
      </w:r>
      <w:r>
        <w:t>【单选题】 天气较热时，打开腐蚀性液体，应该：（）</w:t>
      </w:r>
      <w:r>
        <w:rPr>
          <w:b w:val="0"/>
          <w:color w:val="6C7784"/>
          <w:sz w:val="15"/>
        </w:rPr>
        <w:t xml:space="preserve">   [原题号 206100]</w:t>
      </w:r>
    </w:p>
    <w:p w14:paraId="5440085F">
      <w:pPr>
        <w:pStyle w:val="169"/>
        <w:keepNext/>
        <w:keepLines/>
        <w:ind w:left="259" w:hanging="259"/>
      </w:pPr>
      <w:r>
        <w:rPr>
          <w:b/>
        </w:rPr>
        <w:t xml:space="preserve">A.  </w:t>
      </w:r>
      <w:r>
        <w:t>直接用手</w:t>
      </w:r>
    </w:p>
    <w:p w14:paraId="31815947">
      <w:pPr>
        <w:pStyle w:val="169"/>
        <w:keepNext/>
        <w:keepLines/>
        <w:ind w:left="259" w:hanging="259"/>
      </w:pPr>
      <w:r>
        <w:rPr>
          <w:b/>
        </w:rPr>
        <w:t xml:space="preserve">B.  </w:t>
      </w:r>
      <w:r>
        <w:t>用毛巾先包住塞子</w:t>
      </w:r>
    </w:p>
    <w:p w14:paraId="5EFAD6A1">
      <w:pPr>
        <w:pStyle w:val="169"/>
        <w:keepNext/>
        <w:keepLines/>
        <w:ind w:left="259" w:hanging="259"/>
      </w:pPr>
      <w:r>
        <w:rPr>
          <w:b/>
        </w:rPr>
        <w:t xml:space="preserve">C.  </w:t>
      </w:r>
      <w:r>
        <w:t>戴橡胶手套</w:t>
      </w:r>
    </w:p>
    <w:p w14:paraId="348E9C3F">
      <w:pPr>
        <w:pStyle w:val="169"/>
        <w:keepNext/>
        <w:keepLines/>
        <w:ind w:left="259" w:hanging="259"/>
      </w:pPr>
      <w:r>
        <w:rPr>
          <w:b/>
        </w:rPr>
        <w:t xml:space="preserve">D.  </w:t>
      </w:r>
      <w:r>
        <w:t>用纸包住塞子</w:t>
      </w:r>
    </w:p>
    <w:p w14:paraId="7C850840">
      <w:pPr>
        <w:pStyle w:val="168"/>
        <w:keepLines/>
      </w:pPr>
      <w:r>
        <w:t>标准答案：B</w:t>
      </w:r>
    </w:p>
    <w:p w14:paraId="6C2AD4C7">
      <w:pPr>
        <w:pStyle w:val="167"/>
        <w:keepNext/>
        <w:keepLines/>
      </w:pPr>
      <w:r>
        <w:rPr>
          <w:color w:val="972A36"/>
        </w:rPr>
        <w:t xml:space="preserve">0964.  </w:t>
      </w:r>
      <w:r>
        <w:t>【单选题】 下列何者是会发生爆炸的物质？（）</w:t>
      </w:r>
      <w:r>
        <w:rPr>
          <w:b w:val="0"/>
          <w:color w:val="6C7784"/>
          <w:sz w:val="15"/>
        </w:rPr>
        <w:t xml:space="preserve">   [原题号 206097]</w:t>
      </w:r>
    </w:p>
    <w:p w14:paraId="4971E614">
      <w:pPr>
        <w:pStyle w:val="169"/>
        <w:keepNext/>
        <w:keepLines/>
        <w:ind w:left="259" w:hanging="259"/>
      </w:pPr>
      <w:r>
        <w:rPr>
          <w:b/>
        </w:rPr>
        <w:t xml:space="preserve">A.  </w:t>
      </w:r>
      <w:r>
        <w:t>氧化锌</w:t>
      </w:r>
    </w:p>
    <w:p w14:paraId="0CEC7324">
      <w:pPr>
        <w:pStyle w:val="169"/>
        <w:keepNext/>
        <w:keepLines/>
        <w:ind w:left="259" w:hanging="259"/>
      </w:pPr>
      <w:r>
        <w:rPr>
          <w:b/>
        </w:rPr>
        <w:t xml:space="preserve">B.  </w:t>
      </w:r>
      <w:r>
        <w:t>三硝基甲苯</w:t>
      </w:r>
    </w:p>
    <w:p w14:paraId="2FB3737C">
      <w:pPr>
        <w:pStyle w:val="169"/>
        <w:keepNext/>
        <w:keepLines/>
        <w:ind w:left="259" w:hanging="259"/>
      </w:pPr>
      <w:r>
        <w:rPr>
          <w:b/>
        </w:rPr>
        <w:t xml:space="preserve">C.  </w:t>
      </w:r>
      <w:r>
        <w:t>四氯化碳</w:t>
      </w:r>
    </w:p>
    <w:p w14:paraId="04FBC0BF">
      <w:pPr>
        <w:pStyle w:val="169"/>
        <w:keepNext/>
        <w:keepLines/>
        <w:ind w:left="259" w:hanging="259"/>
      </w:pPr>
      <w:r>
        <w:rPr>
          <w:b/>
        </w:rPr>
        <w:t xml:space="preserve">D.  </w:t>
      </w:r>
      <w:r>
        <w:t>氧化铁</w:t>
      </w:r>
    </w:p>
    <w:p w14:paraId="0C0DC799">
      <w:pPr>
        <w:pStyle w:val="168"/>
        <w:keepLines/>
      </w:pPr>
      <w:r>
        <w:t>标准答案：B</w:t>
      </w:r>
    </w:p>
    <w:p w14:paraId="337F85CD">
      <w:pPr>
        <w:pStyle w:val="167"/>
        <w:keepNext/>
        <w:keepLines/>
      </w:pPr>
      <w:r>
        <w:rPr>
          <w:color w:val="972A36"/>
        </w:rPr>
        <w:t xml:space="preserve">0965.  </w:t>
      </w:r>
      <w:r>
        <w:t>【单选题】 钠，钾等碱金属须贮存于：（）</w:t>
      </w:r>
      <w:r>
        <w:rPr>
          <w:b w:val="0"/>
          <w:color w:val="6C7784"/>
          <w:sz w:val="15"/>
        </w:rPr>
        <w:t xml:space="preserve">   [原题号 206096]</w:t>
      </w:r>
    </w:p>
    <w:p w14:paraId="46C305BE">
      <w:pPr>
        <w:pStyle w:val="169"/>
        <w:keepNext/>
        <w:keepLines/>
        <w:ind w:left="259" w:hanging="259"/>
      </w:pPr>
      <w:r>
        <w:rPr>
          <w:b/>
        </w:rPr>
        <w:t xml:space="preserve">A.  </w:t>
      </w:r>
      <w:r>
        <w:t>水中</w:t>
      </w:r>
    </w:p>
    <w:p w14:paraId="48545F3C">
      <w:pPr>
        <w:pStyle w:val="169"/>
        <w:keepNext/>
        <w:keepLines/>
        <w:ind w:left="259" w:hanging="259"/>
      </w:pPr>
      <w:r>
        <w:rPr>
          <w:b/>
        </w:rPr>
        <w:t xml:space="preserve">B.  </w:t>
      </w:r>
      <w:r>
        <w:t>酒精中</w:t>
      </w:r>
    </w:p>
    <w:p w14:paraId="07247382">
      <w:pPr>
        <w:pStyle w:val="169"/>
        <w:keepNext/>
        <w:keepLines/>
        <w:ind w:left="259" w:hanging="259"/>
      </w:pPr>
      <w:r>
        <w:rPr>
          <w:b/>
        </w:rPr>
        <w:t xml:space="preserve">C.  </w:t>
      </w:r>
      <w:r>
        <w:t>煤油中</w:t>
      </w:r>
    </w:p>
    <w:p w14:paraId="6058677C">
      <w:pPr>
        <w:pStyle w:val="169"/>
        <w:keepNext/>
        <w:keepLines/>
        <w:ind w:left="259" w:hanging="259"/>
      </w:pPr>
      <w:r>
        <w:rPr>
          <w:b/>
        </w:rPr>
        <w:t xml:space="preserve">D.  </w:t>
      </w:r>
      <w:r>
        <w:t>暴露在空气中</w:t>
      </w:r>
    </w:p>
    <w:p w14:paraId="6D1297B6">
      <w:pPr>
        <w:pStyle w:val="168"/>
        <w:keepLines/>
      </w:pPr>
      <w:r>
        <w:t>标准答案：C</w:t>
      </w:r>
    </w:p>
    <w:p w14:paraId="307975C3">
      <w:pPr>
        <w:pStyle w:val="167"/>
        <w:keepNext/>
        <w:keepLines/>
      </w:pPr>
      <w:r>
        <w:rPr>
          <w:color w:val="972A36"/>
        </w:rPr>
        <w:t xml:space="preserve">0966.  </w:t>
      </w:r>
      <w:r>
        <w:t>【单选题】 实验室的废弃化学试剂和实验产生的有毒有害废液、废物，可以：（）</w:t>
      </w:r>
      <w:r>
        <w:rPr>
          <w:b w:val="0"/>
          <w:color w:val="6C7784"/>
          <w:sz w:val="15"/>
        </w:rPr>
        <w:t xml:space="preserve">   [原题号 206075]</w:t>
      </w:r>
    </w:p>
    <w:p w14:paraId="60BA148B">
      <w:pPr>
        <w:pStyle w:val="169"/>
        <w:keepNext/>
        <w:keepLines/>
        <w:ind w:left="259" w:hanging="259"/>
      </w:pPr>
      <w:r>
        <w:rPr>
          <w:b/>
        </w:rPr>
        <w:t xml:space="preserve">A.  </w:t>
      </w:r>
      <w:r>
        <w:t>集中分类存放，贴好标签，待送中转站集中处理</w:t>
      </w:r>
    </w:p>
    <w:p w14:paraId="536A43D1">
      <w:pPr>
        <w:pStyle w:val="169"/>
        <w:keepNext/>
        <w:keepLines/>
        <w:ind w:left="259" w:hanging="259"/>
      </w:pPr>
      <w:r>
        <w:rPr>
          <w:b/>
        </w:rPr>
        <w:t xml:space="preserve">B.  </w:t>
      </w:r>
      <w:r>
        <w:t>向下水口倾倒</w:t>
      </w:r>
    </w:p>
    <w:p w14:paraId="47D42A18">
      <w:pPr>
        <w:pStyle w:val="169"/>
        <w:keepNext/>
        <w:keepLines/>
        <w:ind w:left="259" w:hanging="259"/>
      </w:pPr>
      <w:r>
        <w:rPr>
          <w:b/>
        </w:rPr>
        <w:t xml:space="preserve">C.  </w:t>
      </w:r>
      <w:r>
        <w:t>随垃圾丢弃</w:t>
      </w:r>
    </w:p>
    <w:p w14:paraId="776F88DE">
      <w:pPr>
        <w:pStyle w:val="168"/>
        <w:keepLines/>
      </w:pPr>
      <w:r>
        <w:t>标准答案：A</w:t>
      </w:r>
    </w:p>
    <w:p w14:paraId="3FB93D80">
      <w:pPr>
        <w:pStyle w:val="167"/>
        <w:keepNext/>
        <w:keepLines/>
      </w:pPr>
      <w:r>
        <w:rPr>
          <w:color w:val="972A36"/>
        </w:rPr>
        <w:t xml:space="preserve">0967.  </w:t>
      </w:r>
      <w:r>
        <w:t>【单选题】 工作地点相对湿度大于75%时，属于什么环境？（）</w:t>
      </w:r>
      <w:r>
        <w:rPr>
          <w:b w:val="0"/>
          <w:color w:val="6C7784"/>
          <w:sz w:val="15"/>
        </w:rPr>
        <w:t xml:space="preserve">   [原题号 206074]</w:t>
      </w:r>
    </w:p>
    <w:p w14:paraId="51953E78">
      <w:pPr>
        <w:pStyle w:val="169"/>
        <w:keepNext/>
        <w:keepLines/>
        <w:ind w:left="259" w:hanging="259"/>
      </w:pPr>
      <w:r>
        <w:rPr>
          <w:b/>
        </w:rPr>
        <w:t xml:space="preserve">A.  </w:t>
      </w:r>
      <w:r>
        <w:t>危险、易触电</w:t>
      </w:r>
    </w:p>
    <w:p w14:paraId="4472EF25">
      <w:pPr>
        <w:pStyle w:val="169"/>
        <w:keepNext/>
        <w:keepLines/>
        <w:ind w:left="259" w:hanging="259"/>
      </w:pPr>
      <w:r>
        <w:rPr>
          <w:b/>
        </w:rPr>
        <w:t xml:space="preserve">B.  </w:t>
      </w:r>
      <w:r>
        <w:t>不危险</w:t>
      </w:r>
    </w:p>
    <w:p w14:paraId="245DCB99">
      <w:pPr>
        <w:pStyle w:val="169"/>
        <w:keepNext/>
        <w:keepLines/>
        <w:ind w:left="259" w:hanging="259"/>
      </w:pPr>
      <w:r>
        <w:rPr>
          <w:b/>
        </w:rPr>
        <w:t xml:space="preserve">C.  </w:t>
      </w:r>
      <w:r>
        <w:t>一般</w:t>
      </w:r>
    </w:p>
    <w:p w14:paraId="3E4F84AF">
      <w:pPr>
        <w:pStyle w:val="169"/>
        <w:keepNext/>
        <w:keepLines/>
        <w:ind w:left="259" w:hanging="259"/>
      </w:pPr>
      <w:r>
        <w:rPr>
          <w:b/>
        </w:rPr>
        <w:t xml:space="preserve">D.  </w:t>
      </w:r>
      <w:r>
        <w:t>特殊</w:t>
      </w:r>
    </w:p>
    <w:p w14:paraId="63FC5008">
      <w:pPr>
        <w:pStyle w:val="168"/>
        <w:keepLines/>
      </w:pPr>
      <w:r>
        <w:t>标准答案：A</w:t>
      </w:r>
    </w:p>
    <w:p w14:paraId="1F068D0C">
      <w:pPr>
        <w:pStyle w:val="167"/>
        <w:keepNext/>
        <w:keepLines/>
      </w:pPr>
      <w:r>
        <w:rPr>
          <w:color w:val="972A36"/>
        </w:rPr>
        <w:t xml:space="preserve">0968.  </w:t>
      </w:r>
      <w:r>
        <w:t>【单选题】 剧毒物品使用完或残存物处理完的空瓶，应：（）</w:t>
      </w:r>
      <w:r>
        <w:rPr>
          <w:b w:val="0"/>
          <w:color w:val="6C7784"/>
          <w:sz w:val="15"/>
        </w:rPr>
        <w:t xml:space="preserve">   [原题号 206072]</w:t>
      </w:r>
    </w:p>
    <w:p w14:paraId="2AF92CEE">
      <w:pPr>
        <w:pStyle w:val="169"/>
        <w:keepNext/>
        <w:keepLines/>
        <w:ind w:left="259" w:hanging="259"/>
      </w:pPr>
      <w:r>
        <w:rPr>
          <w:b/>
        </w:rPr>
        <w:t xml:space="preserve">A.  </w:t>
      </w:r>
      <w:r>
        <w:t>随生活垃圾丢弃</w:t>
      </w:r>
    </w:p>
    <w:p w14:paraId="06C9A274">
      <w:pPr>
        <w:pStyle w:val="169"/>
        <w:keepNext/>
        <w:keepLines/>
        <w:ind w:left="259" w:hanging="259"/>
      </w:pPr>
      <w:r>
        <w:rPr>
          <w:b/>
        </w:rPr>
        <w:t xml:space="preserve">B.  </w:t>
      </w:r>
      <w:r>
        <w:t>交回学校物资管理中心</w:t>
      </w:r>
    </w:p>
    <w:p w14:paraId="68566D0D">
      <w:pPr>
        <w:pStyle w:val="169"/>
        <w:keepNext/>
        <w:keepLines/>
        <w:ind w:left="259" w:hanging="259"/>
      </w:pPr>
      <w:r>
        <w:rPr>
          <w:b/>
        </w:rPr>
        <w:t xml:space="preserve">C.  </w:t>
      </w:r>
      <w:r>
        <w:t>交回学校保卫处</w:t>
      </w:r>
    </w:p>
    <w:p w14:paraId="469CF948">
      <w:pPr>
        <w:pStyle w:val="168"/>
        <w:keepLines/>
      </w:pPr>
      <w:r>
        <w:t>标准答案：B</w:t>
      </w:r>
    </w:p>
    <w:p w14:paraId="174F3D90">
      <w:pPr>
        <w:pStyle w:val="167"/>
        <w:keepNext/>
        <w:keepLines/>
      </w:pPr>
      <w:r>
        <w:rPr>
          <w:color w:val="972A36"/>
        </w:rPr>
        <w:t xml:space="preserve">0969.  </w:t>
      </w:r>
      <w:r>
        <w:t>【单选题】 当不慎把大量浓硫酸滴在皮肤上时，正确的处理方法是：（）</w:t>
      </w:r>
      <w:r>
        <w:rPr>
          <w:b w:val="0"/>
          <w:color w:val="6C7784"/>
          <w:sz w:val="15"/>
        </w:rPr>
        <w:t xml:space="preserve">   [原题号 206070]</w:t>
      </w:r>
    </w:p>
    <w:p w14:paraId="52A6FCE4">
      <w:pPr>
        <w:pStyle w:val="169"/>
        <w:keepNext/>
        <w:keepLines/>
        <w:ind w:left="259" w:hanging="259"/>
      </w:pPr>
      <w:r>
        <w:rPr>
          <w:b/>
        </w:rPr>
        <w:t xml:space="preserve">A.  </w:t>
      </w:r>
      <w:r>
        <w:t>用酒精棉球擦</w:t>
      </w:r>
    </w:p>
    <w:p w14:paraId="73A3248B">
      <w:pPr>
        <w:pStyle w:val="169"/>
        <w:keepNext/>
        <w:keepLines/>
        <w:ind w:left="259" w:hanging="259"/>
      </w:pPr>
      <w:r>
        <w:rPr>
          <w:b/>
        </w:rPr>
        <w:t xml:space="preserve">B.  </w:t>
      </w:r>
      <w:r>
        <w:t>不作处理，马上去医院</w:t>
      </w:r>
    </w:p>
    <w:p w14:paraId="23C0A24F">
      <w:pPr>
        <w:pStyle w:val="169"/>
        <w:keepNext/>
        <w:keepLines/>
        <w:ind w:left="259" w:hanging="259"/>
      </w:pPr>
      <w:r>
        <w:rPr>
          <w:b/>
        </w:rPr>
        <w:t xml:space="preserve">C.  </w:t>
      </w:r>
      <w:r>
        <w:t>用碱液中和后，用水冲洗</w:t>
      </w:r>
    </w:p>
    <w:p w14:paraId="10D0F9D5">
      <w:pPr>
        <w:pStyle w:val="169"/>
        <w:keepNext/>
        <w:keepLines/>
        <w:ind w:left="259" w:hanging="259"/>
      </w:pPr>
      <w:r>
        <w:rPr>
          <w:b/>
        </w:rPr>
        <w:t xml:space="preserve">D.  </w:t>
      </w:r>
      <w:r>
        <w:t>以吸水性强的纸或布吸去后，再用水冲洗</w:t>
      </w:r>
    </w:p>
    <w:p w14:paraId="52E2A677">
      <w:pPr>
        <w:pStyle w:val="168"/>
        <w:keepLines/>
      </w:pPr>
      <w:r>
        <w:t>标准答案：D</w:t>
      </w:r>
    </w:p>
    <w:p w14:paraId="206480F7">
      <w:pPr>
        <w:pStyle w:val="167"/>
        <w:keepNext/>
        <w:keepLines/>
      </w:pPr>
      <w:r>
        <w:rPr>
          <w:color w:val="972A36"/>
        </w:rPr>
        <w:t xml:space="preserve">0970.  </w:t>
      </w:r>
      <w:r>
        <w:t>【单选题】 氮氧化物主要伤害人体的：（）</w:t>
      </w:r>
      <w:r>
        <w:rPr>
          <w:b w:val="0"/>
          <w:color w:val="6C7784"/>
          <w:sz w:val="15"/>
        </w:rPr>
        <w:t xml:space="preserve">   [原题号 206069]</w:t>
      </w:r>
    </w:p>
    <w:p w14:paraId="6BDD4AE4">
      <w:pPr>
        <w:pStyle w:val="169"/>
        <w:keepNext/>
        <w:keepLines/>
        <w:ind w:left="259" w:hanging="259"/>
      </w:pPr>
      <w:r>
        <w:rPr>
          <w:b/>
        </w:rPr>
        <w:t xml:space="preserve">A.  </w:t>
      </w:r>
      <w:r>
        <w:t>消化道</w:t>
      </w:r>
    </w:p>
    <w:p w14:paraId="582289E9">
      <w:pPr>
        <w:pStyle w:val="169"/>
        <w:keepNext/>
        <w:keepLines/>
        <w:ind w:left="259" w:hanging="259"/>
      </w:pPr>
      <w:r>
        <w:rPr>
          <w:b/>
        </w:rPr>
        <w:t xml:space="preserve">B.  </w:t>
      </w:r>
      <w:r>
        <w:t>眼、上呼吸道</w:t>
      </w:r>
    </w:p>
    <w:p w14:paraId="712F6EDC">
      <w:pPr>
        <w:pStyle w:val="169"/>
        <w:keepNext/>
        <w:keepLines/>
        <w:ind w:left="259" w:hanging="259"/>
      </w:pPr>
      <w:r>
        <w:rPr>
          <w:b/>
        </w:rPr>
        <w:t xml:space="preserve">C.  </w:t>
      </w:r>
      <w:r>
        <w:t>呼吸道深部的细支气管、肺泡</w:t>
      </w:r>
    </w:p>
    <w:p w14:paraId="2B10AFB4">
      <w:pPr>
        <w:pStyle w:val="169"/>
        <w:keepNext/>
        <w:keepLines/>
        <w:ind w:left="259" w:hanging="259"/>
      </w:pPr>
      <w:r>
        <w:rPr>
          <w:b/>
        </w:rPr>
        <w:t xml:space="preserve">D.  </w:t>
      </w:r>
      <w:r>
        <w:t>皮肤</w:t>
      </w:r>
    </w:p>
    <w:p w14:paraId="3746F9E4">
      <w:pPr>
        <w:pStyle w:val="168"/>
        <w:keepLines/>
      </w:pPr>
      <w:r>
        <w:t>标准答案：C</w:t>
      </w:r>
    </w:p>
    <w:p w14:paraId="7FBD34CB">
      <w:pPr>
        <w:pStyle w:val="167"/>
        <w:keepNext/>
        <w:keepLines/>
      </w:pPr>
      <w:r>
        <w:rPr>
          <w:color w:val="972A36"/>
        </w:rPr>
        <w:t xml:space="preserve">0971.  </w:t>
      </w:r>
      <w:r>
        <w:t>【单选题】 稀硫酸溶液的正确制备方法是：（）</w:t>
      </w:r>
      <w:r>
        <w:rPr>
          <w:b w:val="0"/>
          <w:color w:val="6C7784"/>
          <w:sz w:val="15"/>
        </w:rPr>
        <w:t xml:space="preserve">   [原题号 206048]</w:t>
      </w:r>
    </w:p>
    <w:p w14:paraId="4AB50FE9">
      <w:pPr>
        <w:pStyle w:val="169"/>
        <w:keepNext/>
        <w:keepLines/>
        <w:ind w:left="259" w:hanging="259"/>
      </w:pPr>
      <w:r>
        <w:rPr>
          <w:b/>
        </w:rPr>
        <w:t xml:space="preserve">A.  </w:t>
      </w:r>
      <w:r>
        <w:t>在搅拌下，加水于浓硫酸中</w:t>
      </w:r>
    </w:p>
    <w:p w14:paraId="5EF98611">
      <w:pPr>
        <w:pStyle w:val="169"/>
        <w:keepNext/>
        <w:keepLines/>
        <w:ind w:left="259" w:hanging="259"/>
      </w:pPr>
      <w:r>
        <w:rPr>
          <w:b/>
        </w:rPr>
        <w:t xml:space="preserve">B.  </w:t>
      </w:r>
      <w:r>
        <w:t>在搅拌下，加浓硫酸于水中</w:t>
      </w:r>
    </w:p>
    <w:p w14:paraId="334B0A37">
      <w:pPr>
        <w:pStyle w:val="169"/>
        <w:keepNext/>
        <w:keepLines/>
        <w:ind w:left="259" w:hanging="259"/>
      </w:pPr>
      <w:r>
        <w:rPr>
          <w:b/>
        </w:rPr>
        <w:t xml:space="preserve">C.  </w:t>
      </w:r>
      <w:r>
        <w:t>水加于浓硫酸，或浓硫酸加于水都无所谓</w:t>
      </w:r>
    </w:p>
    <w:p w14:paraId="5F13A135">
      <w:pPr>
        <w:pStyle w:val="169"/>
        <w:keepNext/>
        <w:keepLines/>
        <w:ind w:left="259" w:hanging="259"/>
      </w:pPr>
      <w:r>
        <w:rPr>
          <w:b/>
        </w:rPr>
        <w:t xml:space="preserve">D.  </w:t>
      </w:r>
      <w:r>
        <w:t>水与浓硫酸两者一起倒入容器混合</w:t>
      </w:r>
    </w:p>
    <w:p w14:paraId="5EA8B4FF">
      <w:pPr>
        <w:pStyle w:val="168"/>
        <w:keepLines/>
      </w:pPr>
      <w:r>
        <w:t>标准答案：B</w:t>
      </w:r>
    </w:p>
    <w:p w14:paraId="05713DC5">
      <w:pPr>
        <w:pStyle w:val="167"/>
        <w:keepNext/>
        <w:keepLines/>
      </w:pPr>
      <w:r>
        <w:rPr>
          <w:color w:val="972A36"/>
        </w:rPr>
        <w:t xml:space="preserve">0972.  </w:t>
      </w:r>
      <w:r>
        <w:t>【单选题】 下列不属于易燃液体的是：（）</w:t>
      </w:r>
      <w:r>
        <w:rPr>
          <w:b w:val="0"/>
          <w:color w:val="6C7784"/>
          <w:sz w:val="15"/>
        </w:rPr>
        <w:t xml:space="preserve">   [原题号 206038]</w:t>
      </w:r>
    </w:p>
    <w:p w14:paraId="34761FF0">
      <w:pPr>
        <w:pStyle w:val="169"/>
        <w:keepNext/>
        <w:keepLines/>
        <w:ind w:left="259" w:hanging="259"/>
      </w:pPr>
      <w:r>
        <w:rPr>
          <w:b/>
        </w:rPr>
        <w:t xml:space="preserve">A.  </w:t>
      </w:r>
      <w:r>
        <w:t>5%稀硫酸</w:t>
      </w:r>
    </w:p>
    <w:p w14:paraId="12F04AAB">
      <w:pPr>
        <w:pStyle w:val="169"/>
        <w:keepNext/>
        <w:keepLines/>
        <w:ind w:left="259" w:hanging="259"/>
      </w:pPr>
      <w:r>
        <w:rPr>
          <w:b/>
        </w:rPr>
        <w:t xml:space="preserve">B.  </w:t>
      </w:r>
      <w:r>
        <w:t>乙醇</w:t>
      </w:r>
    </w:p>
    <w:p w14:paraId="32852004">
      <w:pPr>
        <w:pStyle w:val="169"/>
        <w:keepNext/>
        <w:keepLines/>
        <w:ind w:left="259" w:hanging="259"/>
      </w:pPr>
      <w:r>
        <w:rPr>
          <w:b/>
        </w:rPr>
        <w:t xml:space="preserve">C.  </w:t>
      </w:r>
      <w:r>
        <w:t>苯</w:t>
      </w:r>
    </w:p>
    <w:p w14:paraId="762E6B6F">
      <w:pPr>
        <w:pStyle w:val="169"/>
        <w:keepNext/>
        <w:keepLines/>
        <w:ind w:left="259" w:hanging="259"/>
      </w:pPr>
      <w:r>
        <w:rPr>
          <w:b/>
        </w:rPr>
        <w:t xml:space="preserve">D.  </w:t>
      </w:r>
      <w:r>
        <w:t>二硫化碳</w:t>
      </w:r>
    </w:p>
    <w:p w14:paraId="5B0EEFF8">
      <w:pPr>
        <w:pStyle w:val="168"/>
        <w:keepLines/>
      </w:pPr>
      <w:r>
        <w:t>标准答案：A</w:t>
      </w:r>
    </w:p>
    <w:p w14:paraId="35028E97">
      <w:pPr>
        <w:pStyle w:val="167"/>
        <w:keepNext/>
        <w:keepLines/>
      </w:pPr>
      <w:r>
        <w:rPr>
          <w:color w:val="972A36"/>
        </w:rPr>
        <w:t xml:space="preserve">0973.  </w:t>
      </w:r>
      <w:r>
        <w:t>【单选题】 下列哪项不是影响混合物爆炸极限的因素?（）</w:t>
      </w:r>
      <w:r>
        <w:rPr>
          <w:b w:val="0"/>
          <w:color w:val="6C7784"/>
          <w:sz w:val="15"/>
        </w:rPr>
        <w:t xml:space="preserve">   [原题号 206036]</w:t>
      </w:r>
    </w:p>
    <w:p w14:paraId="4F5C3B4C">
      <w:pPr>
        <w:pStyle w:val="169"/>
        <w:keepNext/>
        <w:keepLines/>
        <w:ind w:left="259" w:hanging="259"/>
      </w:pPr>
      <w:r>
        <w:rPr>
          <w:b/>
        </w:rPr>
        <w:t xml:space="preserve">A.  </w:t>
      </w:r>
      <w:r>
        <w:t>混合物的温度、压力</w:t>
      </w:r>
    </w:p>
    <w:p w14:paraId="322D6460">
      <w:pPr>
        <w:pStyle w:val="169"/>
        <w:keepNext/>
        <w:keepLines/>
        <w:ind w:left="259" w:hanging="259"/>
      </w:pPr>
      <w:r>
        <w:rPr>
          <w:b/>
        </w:rPr>
        <w:t xml:space="preserve">B.  </w:t>
      </w:r>
      <w:r>
        <w:t>混合物的多少</w:t>
      </w:r>
    </w:p>
    <w:p w14:paraId="2EF407F8">
      <w:pPr>
        <w:pStyle w:val="169"/>
        <w:keepNext/>
        <w:keepLines/>
        <w:ind w:left="259" w:hanging="259"/>
      </w:pPr>
      <w:r>
        <w:rPr>
          <w:b/>
        </w:rPr>
        <w:t xml:space="preserve">C.  </w:t>
      </w:r>
      <w:r>
        <w:t>混合物的含氧量</w:t>
      </w:r>
    </w:p>
    <w:p w14:paraId="6396EE6C">
      <w:pPr>
        <w:pStyle w:val="169"/>
        <w:keepNext/>
        <w:keepLines/>
        <w:ind w:left="259" w:hanging="259"/>
      </w:pPr>
      <w:r>
        <w:rPr>
          <w:b/>
        </w:rPr>
        <w:t xml:space="preserve">D.  </w:t>
      </w:r>
      <w:r>
        <w:t>容器的大小</w:t>
      </w:r>
    </w:p>
    <w:p w14:paraId="12EE488E">
      <w:pPr>
        <w:pStyle w:val="168"/>
        <w:keepLines/>
      </w:pPr>
      <w:r>
        <w:t>标准答案：B</w:t>
      </w:r>
    </w:p>
    <w:p w14:paraId="793878D8">
      <w:pPr>
        <w:pStyle w:val="167"/>
        <w:keepNext/>
        <w:keepLines/>
      </w:pPr>
      <w:r>
        <w:rPr>
          <w:color w:val="972A36"/>
        </w:rPr>
        <w:t xml:space="preserve">0974.  </w:t>
      </w:r>
      <w:r>
        <w:t>【单选题】 因实验需要拉接电源线,下列哪种说法是正确的？（）</w:t>
      </w:r>
      <w:r>
        <w:rPr>
          <w:b w:val="0"/>
          <w:color w:val="6C7784"/>
          <w:sz w:val="15"/>
        </w:rPr>
        <w:t xml:space="preserve">   [原题号 206033]</w:t>
      </w:r>
    </w:p>
    <w:p w14:paraId="4B9FC37C">
      <w:pPr>
        <w:pStyle w:val="169"/>
        <w:keepNext/>
        <w:keepLines/>
        <w:ind w:left="259" w:hanging="259"/>
      </w:pPr>
      <w:r>
        <w:rPr>
          <w:b/>
        </w:rPr>
        <w:t xml:space="preserve">A.  </w:t>
      </w:r>
      <w:r>
        <w:t>不得任意放置于通道上，以免因绝缘破损造成短路或影响通行</w:t>
      </w:r>
    </w:p>
    <w:p w14:paraId="10C10642">
      <w:pPr>
        <w:pStyle w:val="169"/>
        <w:keepNext/>
        <w:keepLines/>
        <w:ind w:left="259" w:hanging="259"/>
      </w:pPr>
      <w:r>
        <w:rPr>
          <w:b/>
        </w:rPr>
        <w:t xml:space="preserve">B.  </w:t>
      </w:r>
      <w:r>
        <w:t>插座不足时，可连续串接</w:t>
      </w:r>
    </w:p>
    <w:p w14:paraId="572B24B0">
      <w:pPr>
        <w:pStyle w:val="169"/>
        <w:keepNext/>
        <w:keepLines/>
        <w:ind w:left="259" w:hanging="259"/>
      </w:pPr>
      <w:r>
        <w:rPr>
          <w:b/>
        </w:rPr>
        <w:t xml:space="preserve">C.  </w:t>
      </w:r>
      <w:r>
        <w:t>插座不足时，可连续分接</w:t>
      </w:r>
    </w:p>
    <w:p w14:paraId="7512B504">
      <w:pPr>
        <w:pStyle w:val="169"/>
        <w:keepNext/>
        <w:keepLines/>
        <w:ind w:left="259" w:hanging="259"/>
      </w:pPr>
      <w:r>
        <w:rPr>
          <w:b/>
        </w:rPr>
        <w:t xml:space="preserve">D.  </w:t>
      </w:r>
      <w:r>
        <w:t>不考虑负荷容量</w:t>
      </w:r>
    </w:p>
    <w:p w14:paraId="7029125A">
      <w:pPr>
        <w:pStyle w:val="168"/>
        <w:keepLines/>
      </w:pPr>
      <w:r>
        <w:t>标准答案：A</w:t>
      </w:r>
    </w:p>
    <w:p w14:paraId="294C84A4">
      <w:pPr>
        <w:pStyle w:val="167"/>
        <w:keepNext/>
        <w:keepLines/>
      </w:pPr>
      <w:r>
        <w:rPr>
          <w:color w:val="972A36"/>
        </w:rPr>
        <w:t xml:space="preserve">0975.  </w:t>
      </w:r>
      <w:r>
        <w:t>【单选题】 对于一些吸入或食入少量即能中毒至死的化学试剂，生物试验中致死量（LD50）在50mg/kg以下的称为剧毒化学试剂，以下哪个不是剧毒化学试剂：（）</w:t>
      </w:r>
      <w:r>
        <w:rPr>
          <w:b w:val="0"/>
          <w:color w:val="6C7784"/>
          <w:sz w:val="15"/>
        </w:rPr>
        <w:t xml:space="preserve">   [原题号 206029]</w:t>
      </w:r>
    </w:p>
    <w:p w14:paraId="01A61ACA">
      <w:pPr>
        <w:pStyle w:val="169"/>
        <w:keepNext/>
        <w:keepLines/>
        <w:ind w:left="259" w:hanging="259"/>
      </w:pPr>
      <w:r>
        <w:rPr>
          <w:b/>
        </w:rPr>
        <w:t xml:space="preserve">A.  </w:t>
      </w:r>
      <w:r>
        <w:t>氰化钾</w:t>
      </w:r>
    </w:p>
    <w:p w14:paraId="49EDD89D">
      <w:pPr>
        <w:pStyle w:val="169"/>
        <w:keepNext/>
        <w:keepLines/>
        <w:ind w:left="259" w:hanging="259"/>
      </w:pPr>
      <w:r>
        <w:rPr>
          <w:b/>
        </w:rPr>
        <w:t xml:space="preserve">B.  </w:t>
      </w:r>
      <w:r>
        <w:t>三氧化二砷</w:t>
      </w:r>
    </w:p>
    <w:p w14:paraId="342D0A0D">
      <w:pPr>
        <w:pStyle w:val="169"/>
        <w:keepNext/>
        <w:keepLines/>
        <w:ind w:left="259" w:hanging="259"/>
      </w:pPr>
      <w:r>
        <w:rPr>
          <w:b/>
        </w:rPr>
        <w:t xml:space="preserve">C.  </w:t>
      </w:r>
      <w:r>
        <w:t>氯化汞</w:t>
      </w:r>
    </w:p>
    <w:p w14:paraId="133CF7C0">
      <w:pPr>
        <w:pStyle w:val="169"/>
        <w:keepNext/>
        <w:keepLines/>
        <w:ind w:left="259" w:hanging="259"/>
      </w:pPr>
      <w:r>
        <w:rPr>
          <w:b/>
        </w:rPr>
        <w:t xml:space="preserve">D.  </w:t>
      </w:r>
      <w:r>
        <w:t>苯</w:t>
      </w:r>
    </w:p>
    <w:p w14:paraId="3B6716C3">
      <w:pPr>
        <w:pStyle w:val="168"/>
        <w:keepLines/>
      </w:pPr>
      <w:r>
        <w:t>标准答案：D</w:t>
      </w:r>
    </w:p>
    <w:p w14:paraId="312E3375">
      <w:pPr>
        <w:pStyle w:val="167"/>
        <w:keepNext/>
        <w:keepLines/>
      </w:pPr>
      <w:r>
        <w:rPr>
          <w:color w:val="972A36"/>
        </w:rPr>
        <w:t xml:space="preserve">0976.  </w:t>
      </w:r>
      <w:r>
        <w:t>【单选题】 各实验室在运送化学废弃物到各校区临时收集中转仓库之前，可以：（）</w:t>
      </w:r>
      <w:r>
        <w:rPr>
          <w:b w:val="0"/>
          <w:color w:val="6C7784"/>
          <w:sz w:val="15"/>
        </w:rPr>
        <w:t xml:space="preserve">   [原题号 206026]</w:t>
      </w:r>
    </w:p>
    <w:p w14:paraId="176A6263">
      <w:pPr>
        <w:pStyle w:val="169"/>
        <w:keepNext/>
        <w:keepLines/>
        <w:ind w:left="259" w:hanging="259"/>
      </w:pPr>
      <w:r>
        <w:rPr>
          <w:b/>
        </w:rPr>
        <w:t xml:space="preserve">A.  </w:t>
      </w:r>
      <w:r>
        <w:t>堆放在走廊上</w:t>
      </w:r>
    </w:p>
    <w:p w14:paraId="13972340">
      <w:pPr>
        <w:pStyle w:val="169"/>
        <w:keepNext/>
        <w:keepLines/>
        <w:ind w:left="259" w:hanging="259"/>
      </w:pPr>
      <w:r>
        <w:rPr>
          <w:b/>
        </w:rPr>
        <w:t xml:space="preserve">B.  </w:t>
      </w:r>
      <w:r>
        <w:t>堆放在过道上</w:t>
      </w:r>
    </w:p>
    <w:p w14:paraId="0BFF6517">
      <w:pPr>
        <w:pStyle w:val="169"/>
        <w:keepNext/>
        <w:keepLines/>
        <w:ind w:left="259" w:hanging="259"/>
      </w:pPr>
      <w:r>
        <w:rPr>
          <w:b/>
        </w:rPr>
        <w:t xml:space="preserve">C.  </w:t>
      </w:r>
      <w:r>
        <w:t>集中分类存放在实验室内，贴好物品标签</w:t>
      </w:r>
    </w:p>
    <w:p w14:paraId="3CFB2DD1">
      <w:pPr>
        <w:pStyle w:val="168"/>
        <w:keepLines/>
      </w:pPr>
      <w:r>
        <w:t>标准答案：C</w:t>
      </w:r>
    </w:p>
    <w:p w14:paraId="660E1716">
      <w:pPr>
        <w:pStyle w:val="167"/>
        <w:keepNext/>
        <w:keepLines/>
      </w:pPr>
      <w:r>
        <w:rPr>
          <w:color w:val="972A36"/>
        </w:rPr>
        <w:t xml:space="preserve">0977.  </w:t>
      </w:r>
      <w:r>
        <w:t>【单选题】 大量试剂应放在什么地方？（）</w:t>
      </w:r>
      <w:r>
        <w:rPr>
          <w:b w:val="0"/>
          <w:color w:val="6C7784"/>
          <w:sz w:val="15"/>
        </w:rPr>
        <w:t xml:space="preserve">   [原题号 206021]</w:t>
      </w:r>
    </w:p>
    <w:p w14:paraId="3ABB2968">
      <w:pPr>
        <w:pStyle w:val="169"/>
        <w:keepNext/>
        <w:keepLines/>
        <w:ind w:left="259" w:hanging="259"/>
      </w:pPr>
      <w:r>
        <w:rPr>
          <w:b/>
        </w:rPr>
        <w:t xml:space="preserve">A.  </w:t>
      </w:r>
      <w:r>
        <w:t>试剂架上</w:t>
      </w:r>
    </w:p>
    <w:p w14:paraId="1E4F5F0D">
      <w:pPr>
        <w:pStyle w:val="169"/>
        <w:keepNext/>
        <w:keepLines/>
        <w:ind w:left="259" w:hanging="259"/>
      </w:pPr>
      <w:r>
        <w:rPr>
          <w:b/>
        </w:rPr>
        <w:t xml:space="preserve">B.  </w:t>
      </w:r>
      <w:r>
        <w:t>实验室内试剂柜中</w:t>
      </w:r>
    </w:p>
    <w:p w14:paraId="368E067A">
      <w:pPr>
        <w:pStyle w:val="169"/>
        <w:keepNext/>
        <w:keepLines/>
        <w:ind w:left="259" w:hanging="259"/>
      </w:pPr>
      <w:r>
        <w:rPr>
          <w:b/>
        </w:rPr>
        <w:t xml:space="preserve">C.  </w:t>
      </w:r>
      <w:r>
        <w:t>实验台下柜中</w:t>
      </w:r>
    </w:p>
    <w:p w14:paraId="25006E8A">
      <w:pPr>
        <w:pStyle w:val="169"/>
        <w:keepNext/>
        <w:keepLines/>
        <w:ind w:left="259" w:hanging="259"/>
      </w:pPr>
      <w:r>
        <w:rPr>
          <w:b/>
        </w:rPr>
        <w:t xml:space="preserve">D.  </w:t>
      </w:r>
      <w:r>
        <w:t>试剂库内</w:t>
      </w:r>
    </w:p>
    <w:p w14:paraId="09BE131B">
      <w:pPr>
        <w:pStyle w:val="168"/>
        <w:keepLines/>
      </w:pPr>
      <w:r>
        <w:t>标准答案：D</w:t>
      </w:r>
    </w:p>
    <w:p w14:paraId="24D20937">
      <w:pPr>
        <w:pStyle w:val="167"/>
        <w:keepNext/>
        <w:keepLines/>
      </w:pPr>
      <w:r>
        <w:rPr>
          <w:color w:val="972A36"/>
        </w:rPr>
        <w:t xml:space="preserve">0978.  </w:t>
      </w:r>
      <w:r>
        <w:t>【单选题】 普通塑料、有机玻璃制品的加热温度不能超过：（）</w:t>
      </w:r>
      <w:r>
        <w:rPr>
          <w:b w:val="0"/>
          <w:color w:val="6C7784"/>
          <w:sz w:val="15"/>
        </w:rPr>
        <w:t xml:space="preserve">   [原题号 206020]</w:t>
      </w:r>
    </w:p>
    <w:p w14:paraId="3BEE8BD5">
      <w:pPr>
        <w:pStyle w:val="169"/>
        <w:keepNext/>
        <w:keepLines/>
        <w:ind w:left="259" w:hanging="259"/>
      </w:pPr>
      <w:r>
        <w:rPr>
          <w:b/>
        </w:rPr>
        <w:t xml:space="preserve">A.  </w:t>
      </w:r>
      <w:r>
        <w:t>40℃</w:t>
      </w:r>
    </w:p>
    <w:p w14:paraId="0304F2F8">
      <w:pPr>
        <w:pStyle w:val="169"/>
        <w:keepNext/>
        <w:keepLines/>
        <w:ind w:left="259" w:hanging="259"/>
      </w:pPr>
      <w:r>
        <w:rPr>
          <w:b/>
        </w:rPr>
        <w:t xml:space="preserve">B.  </w:t>
      </w:r>
      <w:r>
        <w:t>60℃</w:t>
      </w:r>
    </w:p>
    <w:p w14:paraId="7A77D479">
      <w:pPr>
        <w:pStyle w:val="169"/>
        <w:keepNext/>
        <w:keepLines/>
        <w:ind w:left="259" w:hanging="259"/>
      </w:pPr>
      <w:r>
        <w:rPr>
          <w:b/>
        </w:rPr>
        <w:t xml:space="preserve">C.  </w:t>
      </w:r>
      <w:r>
        <w:t>80℃</w:t>
      </w:r>
    </w:p>
    <w:p w14:paraId="37E3E7B8">
      <w:pPr>
        <w:pStyle w:val="169"/>
        <w:keepNext/>
        <w:keepLines/>
        <w:ind w:left="259" w:hanging="259"/>
      </w:pPr>
      <w:r>
        <w:rPr>
          <w:b/>
        </w:rPr>
        <w:t xml:space="preserve">D.  </w:t>
      </w:r>
      <w:r>
        <w:t>100℃</w:t>
      </w:r>
    </w:p>
    <w:p w14:paraId="284ADCC2">
      <w:pPr>
        <w:pStyle w:val="168"/>
        <w:keepLines/>
      </w:pPr>
      <w:r>
        <w:t>标准答案：B</w:t>
      </w:r>
    </w:p>
    <w:p w14:paraId="3CEB1D78">
      <w:pPr>
        <w:pStyle w:val="167"/>
        <w:keepNext/>
        <w:keepLines/>
      </w:pPr>
      <w:r>
        <w:rPr>
          <w:color w:val="972A36"/>
        </w:rPr>
        <w:t xml:space="preserve">0979.  </w:t>
      </w:r>
      <w:r>
        <w:t>【单选题】 化学药品存放室要有防盗设施，保持通风，试剂存放应：（）</w:t>
      </w:r>
      <w:r>
        <w:rPr>
          <w:b w:val="0"/>
          <w:color w:val="6C7784"/>
          <w:sz w:val="15"/>
        </w:rPr>
        <w:t xml:space="preserve">   [原题号 206015]</w:t>
      </w:r>
    </w:p>
    <w:p w14:paraId="5B456437">
      <w:pPr>
        <w:pStyle w:val="169"/>
        <w:keepNext/>
        <w:keepLines/>
        <w:ind w:left="259" w:hanging="259"/>
      </w:pPr>
      <w:r>
        <w:rPr>
          <w:b/>
        </w:rPr>
        <w:t xml:space="preserve">A.  </w:t>
      </w:r>
      <w:r>
        <w:t>按不同类别分类存放</w:t>
      </w:r>
    </w:p>
    <w:p w14:paraId="6BCCAA2E">
      <w:pPr>
        <w:pStyle w:val="169"/>
        <w:keepNext/>
        <w:keepLines/>
        <w:ind w:left="259" w:hanging="259"/>
      </w:pPr>
      <w:r>
        <w:rPr>
          <w:b/>
        </w:rPr>
        <w:t xml:space="preserve">B.  </w:t>
      </w:r>
      <w:r>
        <w:t>大量危险化学品存放在实验室</w:t>
      </w:r>
    </w:p>
    <w:p w14:paraId="0EF4C470">
      <w:pPr>
        <w:pStyle w:val="169"/>
        <w:keepNext/>
        <w:keepLines/>
        <w:ind w:left="259" w:hanging="259"/>
      </w:pPr>
      <w:r>
        <w:rPr>
          <w:b/>
        </w:rPr>
        <w:t xml:space="preserve">C.  </w:t>
      </w:r>
      <w:r>
        <w:t>可以存放在走廊上</w:t>
      </w:r>
    </w:p>
    <w:p w14:paraId="663C256C">
      <w:pPr>
        <w:pStyle w:val="168"/>
        <w:keepLines/>
      </w:pPr>
      <w:r>
        <w:t>标准答案：A</w:t>
      </w:r>
    </w:p>
    <w:p w14:paraId="0BB31A93">
      <w:pPr>
        <w:pStyle w:val="167"/>
        <w:keepNext/>
        <w:keepLines/>
      </w:pPr>
      <w:r>
        <w:rPr>
          <w:color w:val="972A36"/>
        </w:rPr>
        <w:t xml:space="preserve">0980.  </w:t>
      </w:r>
      <w:r>
        <w:t>【单选题】 实验中溅入口中已下咽的强酸，先饮用大量水，再服用：（）</w:t>
      </w:r>
      <w:r>
        <w:rPr>
          <w:b w:val="0"/>
          <w:color w:val="6C7784"/>
          <w:sz w:val="15"/>
        </w:rPr>
        <w:t xml:space="preserve">   [原题号 206004]</w:t>
      </w:r>
    </w:p>
    <w:p w14:paraId="0EC11B0E">
      <w:pPr>
        <w:pStyle w:val="169"/>
        <w:keepNext/>
        <w:keepLines/>
        <w:ind w:left="259" w:hanging="259"/>
      </w:pPr>
      <w:r>
        <w:rPr>
          <w:b/>
        </w:rPr>
        <w:t xml:space="preserve">A.  </w:t>
      </w:r>
      <w:r>
        <w:t>氢氧化铝溶液，鸡蛋白</w:t>
      </w:r>
    </w:p>
    <w:p w14:paraId="0DE52CDE">
      <w:pPr>
        <w:pStyle w:val="169"/>
        <w:keepNext/>
        <w:keepLines/>
        <w:ind w:left="259" w:hanging="259"/>
      </w:pPr>
      <w:r>
        <w:rPr>
          <w:b/>
        </w:rPr>
        <w:t xml:space="preserve">B.  </w:t>
      </w:r>
      <w:r>
        <w:t>乙酸果汁，鸡蛋白</w:t>
      </w:r>
    </w:p>
    <w:p w14:paraId="611D66AA">
      <w:pPr>
        <w:pStyle w:val="169"/>
        <w:keepNext/>
        <w:keepLines/>
        <w:ind w:left="259" w:hanging="259"/>
      </w:pPr>
      <w:r>
        <w:rPr>
          <w:b/>
        </w:rPr>
        <w:t xml:space="preserve">C.  </w:t>
      </w:r>
      <w:r>
        <w:t>硫酸铜溶液（30g溶于一杯水中）催吐</w:t>
      </w:r>
    </w:p>
    <w:p w14:paraId="1857BF1B">
      <w:pPr>
        <w:pStyle w:val="168"/>
        <w:keepLines/>
      </w:pPr>
      <w:r>
        <w:t>标准答案：A</w:t>
      </w:r>
    </w:p>
    <w:p w14:paraId="3E0F550D">
      <w:pPr>
        <w:pStyle w:val="167"/>
        <w:keepNext/>
        <w:keepLines/>
      </w:pPr>
      <w:r>
        <w:rPr>
          <w:color w:val="972A36"/>
        </w:rPr>
        <w:t xml:space="preserve">0981.  </w:t>
      </w:r>
      <w:r>
        <w:t>【单选题】 以下哪种酸具有强腐蚀性，使用时须做必要防护：（）</w:t>
      </w:r>
      <w:r>
        <w:rPr>
          <w:b w:val="0"/>
          <w:color w:val="6C7784"/>
          <w:sz w:val="15"/>
        </w:rPr>
        <w:t xml:space="preserve">   [原题号 206002]</w:t>
      </w:r>
    </w:p>
    <w:p w14:paraId="57213F70">
      <w:pPr>
        <w:pStyle w:val="169"/>
        <w:keepNext/>
        <w:keepLines/>
        <w:ind w:left="259" w:hanging="259"/>
      </w:pPr>
      <w:r>
        <w:rPr>
          <w:b/>
        </w:rPr>
        <w:t xml:space="preserve">A.  </w:t>
      </w:r>
      <w:r>
        <w:t>硝酸</w:t>
      </w:r>
    </w:p>
    <w:p w14:paraId="25857584">
      <w:pPr>
        <w:pStyle w:val="169"/>
        <w:keepNext/>
        <w:keepLines/>
        <w:ind w:left="259" w:hanging="259"/>
      </w:pPr>
      <w:r>
        <w:rPr>
          <w:b/>
        </w:rPr>
        <w:t xml:space="preserve">B.  </w:t>
      </w:r>
      <w:r>
        <w:t>硼酸</w:t>
      </w:r>
    </w:p>
    <w:p w14:paraId="1A8DB421">
      <w:pPr>
        <w:pStyle w:val="169"/>
        <w:keepNext/>
        <w:keepLines/>
        <w:ind w:left="259" w:hanging="259"/>
      </w:pPr>
      <w:r>
        <w:rPr>
          <w:b/>
        </w:rPr>
        <w:t xml:space="preserve">C.  </w:t>
      </w:r>
      <w:r>
        <w:t>稀醋酸</w:t>
      </w:r>
    </w:p>
    <w:p w14:paraId="562FD83D">
      <w:pPr>
        <w:pStyle w:val="168"/>
        <w:keepLines/>
      </w:pPr>
      <w:r>
        <w:t>标准答案：A</w:t>
      </w:r>
    </w:p>
    <w:p w14:paraId="66EA2FCF">
      <w:pPr>
        <w:pStyle w:val="167"/>
        <w:keepNext/>
        <w:keepLines/>
      </w:pPr>
      <w:r>
        <w:rPr>
          <w:color w:val="972A36"/>
        </w:rPr>
        <w:t xml:space="preserve">0982.  </w:t>
      </w:r>
      <w:r>
        <w:t>【单选题】 实验室实验室安全用电或线路发生故障着火时，应立即（），并组织人员用灭火器进行灭火。</w:t>
      </w:r>
      <w:r>
        <w:rPr>
          <w:b w:val="0"/>
          <w:color w:val="6C7784"/>
          <w:sz w:val="15"/>
        </w:rPr>
        <w:t xml:space="preserve">   [原题号 206001]</w:t>
      </w:r>
    </w:p>
    <w:p w14:paraId="3F74DFB9">
      <w:pPr>
        <w:pStyle w:val="169"/>
        <w:keepNext/>
        <w:keepLines/>
        <w:ind w:left="259" w:hanging="259"/>
      </w:pPr>
      <w:r>
        <w:rPr>
          <w:b/>
        </w:rPr>
        <w:t xml:space="preserve">A.  </w:t>
      </w:r>
      <w:r>
        <w:t>切断现场电源</w:t>
      </w:r>
    </w:p>
    <w:p w14:paraId="7BABB646">
      <w:pPr>
        <w:pStyle w:val="169"/>
        <w:keepNext/>
        <w:keepLines/>
        <w:ind w:left="259" w:hanging="259"/>
      </w:pPr>
      <w:r>
        <w:rPr>
          <w:b/>
        </w:rPr>
        <w:t xml:space="preserve">B.  </w:t>
      </w:r>
      <w:r>
        <w:t>将人员疏散</w:t>
      </w:r>
    </w:p>
    <w:p w14:paraId="5FD65F7F">
      <w:pPr>
        <w:pStyle w:val="169"/>
        <w:keepNext/>
        <w:keepLines/>
        <w:ind w:left="259" w:hanging="259"/>
      </w:pPr>
      <w:r>
        <w:rPr>
          <w:b/>
        </w:rPr>
        <w:t xml:space="preserve">C.  </w:t>
      </w:r>
      <w:r>
        <w:t>将贵重实验室安全迅速转移</w:t>
      </w:r>
    </w:p>
    <w:p w14:paraId="55FECFAA">
      <w:pPr>
        <w:pStyle w:val="168"/>
        <w:keepLines/>
      </w:pPr>
      <w:r>
        <w:t>标准答案：A</w:t>
      </w:r>
    </w:p>
    <w:p w14:paraId="22F626B5">
      <w:pPr>
        <w:pStyle w:val="167"/>
        <w:keepNext/>
        <w:keepLines/>
      </w:pPr>
      <w:r>
        <w:rPr>
          <w:color w:val="972A36"/>
        </w:rPr>
        <w:t xml:space="preserve">0983.  </w:t>
      </w:r>
      <w:r>
        <w:t>【单选题】 一般将闪点在25℃以下的化学试剂列入易燃化学试剂，它们多是极易挥发的液体。以下哪种物质不是易燃化学试剂？（）</w:t>
      </w:r>
      <w:r>
        <w:rPr>
          <w:b w:val="0"/>
          <w:color w:val="6C7784"/>
          <w:sz w:val="15"/>
        </w:rPr>
        <w:t xml:space="preserve">   [原题号 205991]</w:t>
      </w:r>
    </w:p>
    <w:p w14:paraId="05E940E0">
      <w:pPr>
        <w:pStyle w:val="169"/>
        <w:keepNext/>
        <w:keepLines/>
        <w:ind w:left="259" w:hanging="259"/>
      </w:pPr>
      <w:r>
        <w:rPr>
          <w:b/>
        </w:rPr>
        <w:t xml:space="preserve">A.  </w:t>
      </w:r>
      <w:r>
        <w:t>乙醚</w:t>
      </w:r>
    </w:p>
    <w:p w14:paraId="3E84FF0B">
      <w:pPr>
        <w:pStyle w:val="169"/>
        <w:keepNext/>
        <w:keepLines/>
        <w:ind w:left="259" w:hanging="259"/>
      </w:pPr>
      <w:r>
        <w:rPr>
          <w:b/>
        </w:rPr>
        <w:t xml:space="preserve">B.  </w:t>
      </w:r>
      <w:r>
        <w:t>苯</w:t>
      </w:r>
    </w:p>
    <w:p w14:paraId="7016C0E0">
      <w:pPr>
        <w:pStyle w:val="169"/>
        <w:keepNext/>
        <w:keepLines/>
        <w:ind w:left="259" w:hanging="259"/>
      </w:pPr>
      <w:r>
        <w:rPr>
          <w:b/>
        </w:rPr>
        <w:t xml:space="preserve">C.  </w:t>
      </w:r>
      <w:r>
        <w:t>甘油</w:t>
      </w:r>
    </w:p>
    <w:p w14:paraId="5B96AB95">
      <w:pPr>
        <w:pStyle w:val="169"/>
        <w:keepNext/>
        <w:keepLines/>
        <w:ind w:left="259" w:hanging="259"/>
      </w:pPr>
      <w:r>
        <w:rPr>
          <w:b/>
        </w:rPr>
        <w:t xml:space="preserve">D.  </w:t>
      </w:r>
      <w:r>
        <w:t>汽油</w:t>
      </w:r>
    </w:p>
    <w:p w14:paraId="5846B25B">
      <w:pPr>
        <w:pStyle w:val="168"/>
        <w:keepLines/>
      </w:pPr>
      <w:r>
        <w:t>标准答案：C</w:t>
      </w:r>
    </w:p>
    <w:p w14:paraId="7B3718E5">
      <w:pPr>
        <w:pStyle w:val="167"/>
        <w:keepNext/>
        <w:keepLines/>
      </w:pPr>
      <w:r>
        <w:rPr>
          <w:color w:val="972A36"/>
        </w:rPr>
        <w:t xml:space="preserve">0984.  </w:t>
      </w:r>
      <w:r>
        <w:t>【单选题】 处置实验过程产生的剧毒药品废液，说法错误的是：（）</w:t>
      </w:r>
      <w:r>
        <w:rPr>
          <w:b w:val="0"/>
          <w:color w:val="6C7784"/>
          <w:sz w:val="15"/>
        </w:rPr>
        <w:t xml:space="preserve">   [原题号 205989]</w:t>
      </w:r>
    </w:p>
    <w:p w14:paraId="30F80A22">
      <w:pPr>
        <w:pStyle w:val="169"/>
        <w:keepNext/>
        <w:keepLines/>
        <w:ind w:left="259" w:hanging="259"/>
      </w:pPr>
      <w:r>
        <w:rPr>
          <w:b/>
        </w:rPr>
        <w:t xml:space="preserve">A.  </w:t>
      </w:r>
      <w:r>
        <w:t>妥善保管</w:t>
      </w:r>
    </w:p>
    <w:p w14:paraId="28020F4E">
      <w:pPr>
        <w:pStyle w:val="169"/>
        <w:keepNext/>
        <w:keepLines/>
        <w:ind w:left="259" w:hanging="259"/>
      </w:pPr>
      <w:r>
        <w:rPr>
          <w:b/>
        </w:rPr>
        <w:t xml:space="preserve">B.  </w:t>
      </w:r>
      <w:r>
        <w:t>不得随意丢弃、掩埋</w:t>
      </w:r>
    </w:p>
    <w:p w14:paraId="65B7A3E8">
      <w:pPr>
        <w:pStyle w:val="169"/>
        <w:keepNext/>
        <w:keepLines/>
        <w:ind w:left="259" w:hanging="259"/>
      </w:pPr>
      <w:r>
        <w:rPr>
          <w:b/>
        </w:rPr>
        <w:t xml:space="preserve">C.  </w:t>
      </w:r>
      <w:r>
        <w:t>集中保存，统一处理</w:t>
      </w:r>
    </w:p>
    <w:p w14:paraId="1ED2457B">
      <w:pPr>
        <w:pStyle w:val="169"/>
        <w:keepNext/>
        <w:keepLines/>
        <w:ind w:left="259" w:hanging="259"/>
      </w:pPr>
      <w:r>
        <w:rPr>
          <w:b/>
        </w:rPr>
        <w:t xml:space="preserve">D.  </w:t>
      </w:r>
      <w:r>
        <w:t>稀释后用大量水冲净</w:t>
      </w:r>
    </w:p>
    <w:p w14:paraId="5F94E133">
      <w:pPr>
        <w:pStyle w:val="168"/>
        <w:keepLines/>
      </w:pPr>
      <w:r>
        <w:t>标准答案：D</w:t>
      </w:r>
    </w:p>
    <w:p w14:paraId="028E3023">
      <w:pPr>
        <w:pStyle w:val="167"/>
        <w:keepNext/>
        <w:keepLines/>
      </w:pPr>
      <w:r>
        <w:rPr>
          <w:color w:val="972A36"/>
        </w:rPr>
        <w:t xml:space="preserve">0985.  </w:t>
      </w:r>
      <w:r>
        <w:t>【单选题】 化学强腐蚀烫、烧伤事故发生后，应，保持创伤面的洁净以待医务人员治疗。或用适合于消除这类化学药品的特种溶剂、溶液仔细洗涤烫、烧伤面。（）</w:t>
      </w:r>
      <w:r>
        <w:rPr>
          <w:b w:val="0"/>
          <w:color w:val="6C7784"/>
          <w:sz w:val="15"/>
        </w:rPr>
        <w:t xml:space="preserve">   [原题号 205985]</w:t>
      </w:r>
    </w:p>
    <w:p w14:paraId="4AE23F0E">
      <w:pPr>
        <w:pStyle w:val="169"/>
        <w:keepNext/>
        <w:keepLines/>
        <w:ind w:left="259" w:hanging="259"/>
      </w:pPr>
      <w:r>
        <w:rPr>
          <w:b/>
        </w:rPr>
        <w:t xml:space="preserve">A.  </w:t>
      </w:r>
      <w:r>
        <w:t>迅速用大量清水冲洗干净皮肤</w:t>
      </w:r>
    </w:p>
    <w:p w14:paraId="352D8EFE">
      <w:pPr>
        <w:pStyle w:val="169"/>
        <w:keepNext/>
        <w:keepLines/>
        <w:ind w:left="259" w:hanging="259"/>
      </w:pPr>
      <w:r>
        <w:rPr>
          <w:b/>
        </w:rPr>
        <w:t xml:space="preserve">B.  </w:t>
      </w:r>
      <w:r>
        <w:t>迅速解脱伤者被污染衣服，及时用大量清水冲洗干净皮肤</w:t>
      </w:r>
    </w:p>
    <w:p w14:paraId="15F92628">
      <w:pPr>
        <w:pStyle w:val="169"/>
        <w:keepNext/>
        <w:keepLines/>
        <w:ind w:left="259" w:hanging="259"/>
      </w:pPr>
      <w:r>
        <w:rPr>
          <w:b/>
        </w:rPr>
        <w:t xml:space="preserve">C.  </w:t>
      </w:r>
      <w:r>
        <w:t>迅速解脱伤者被污染衣服</w:t>
      </w:r>
    </w:p>
    <w:p w14:paraId="7650BEB6">
      <w:pPr>
        <w:pStyle w:val="168"/>
        <w:keepLines/>
      </w:pPr>
      <w:r>
        <w:t>标准答案：B</w:t>
      </w:r>
    </w:p>
    <w:p w14:paraId="198475BF">
      <w:pPr>
        <w:pStyle w:val="167"/>
        <w:keepNext/>
        <w:keepLines/>
      </w:pPr>
      <w:r>
        <w:rPr>
          <w:color w:val="972A36"/>
        </w:rPr>
        <w:t xml:space="preserve">0986.  </w:t>
      </w:r>
      <w:r>
        <w:t>【单选题】 用过的废洗液应如何处理？（）</w:t>
      </w:r>
      <w:r>
        <w:rPr>
          <w:b w:val="0"/>
          <w:color w:val="6C7784"/>
          <w:sz w:val="15"/>
        </w:rPr>
        <w:t xml:space="preserve">   [原题号 205983]</w:t>
      </w:r>
    </w:p>
    <w:p w14:paraId="68E91919">
      <w:pPr>
        <w:pStyle w:val="169"/>
        <w:keepNext/>
        <w:keepLines/>
        <w:ind w:left="259" w:hanging="259"/>
      </w:pPr>
      <w:r>
        <w:rPr>
          <w:b/>
        </w:rPr>
        <w:t xml:space="preserve">A.  </w:t>
      </w:r>
      <w:r>
        <w:t>可直接倒入下水道</w:t>
      </w:r>
    </w:p>
    <w:p w14:paraId="12744A41">
      <w:pPr>
        <w:pStyle w:val="169"/>
        <w:keepNext/>
        <w:keepLines/>
        <w:ind w:left="259" w:hanging="259"/>
      </w:pPr>
      <w:r>
        <w:rPr>
          <w:b/>
        </w:rPr>
        <w:t xml:space="preserve">B.  </w:t>
      </w:r>
      <w:r>
        <w:t>作为废液交相关部门统一处理</w:t>
      </w:r>
    </w:p>
    <w:p w14:paraId="6CB7045B">
      <w:pPr>
        <w:pStyle w:val="169"/>
        <w:keepNext/>
        <w:keepLines/>
        <w:ind w:left="259" w:hanging="259"/>
      </w:pPr>
      <w:r>
        <w:rPr>
          <w:b/>
        </w:rPr>
        <w:t xml:space="preserve">C.  </w:t>
      </w:r>
      <w:r>
        <w:t>可以用来洗厕所</w:t>
      </w:r>
    </w:p>
    <w:p w14:paraId="12FE7D51">
      <w:pPr>
        <w:pStyle w:val="169"/>
        <w:keepNext/>
        <w:keepLines/>
        <w:ind w:left="259" w:hanging="259"/>
      </w:pPr>
      <w:r>
        <w:rPr>
          <w:b/>
        </w:rPr>
        <w:t xml:space="preserve">D.  </w:t>
      </w:r>
      <w:r>
        <w:t>随意处置</w:t>
      </w:r>
    </w:p>
    <w:p w14:paraId="138C2BFB">
      <w:pPr>
        <w:pStyle w:val="168"/>
        <w:keepLines/>
      </w:pPr>
      <w:r>
        <w:t>标准答案：B</w:t>
      </w:r>
    </w:p>
    <w:p w14:paraId="19E97A3F">
      <w:pPr>
        <w:pStyle w:val="167"/>
        <w:keepNext/>
        <w:keepLines/>
      </w:pPr>
      <w:r>
        <w:rPr>
          <w:color w:val="972A36"/>
        </w:rPr>
        <w:t xml:space="preserve">0987.  </w:t>
      </w:r>
      <w:r>
        <w:t>【单选题】 闪点越低，越容易燃烧。闪点在－4℃以上的溶剂是：（）</w:t>
      </w:r>
      <w:r>
        <w:rPr>
          <w:b w:val="0"/>
          <w:color w:val="6C7784"/>
          <w:sz w:val="15"/>
        </w:rPr>
        <w:t xml:space="preserve">   [原题号 205975]</w:t>
      </w:r>
    </w:p>
    <w:p w14:paraId="3D52A6D7">
      <w:pPr>
        <w:pStyle w:val="169"/>
        <w:keepNext/>
        <w:keepLines/>
        <w:ind w:left="259" w:hanging="259"/>
      </w:pPr>
      <w:r>
        <w:rPr>
          <w:b/>
        </w:rPr>
        <w:t xml:space="preserve">A.  </w:t>
      </w:r>
      <w:r>
        <w:t>甲醇、乙醇、乙腈</w:t>
      </w:r>
    </w:p>
    <w:p w14:paraId="7E3E74A0">
      <w:pPr>
        <w:pStyle w:val="169"/>
        <w:keepNext/>
        <w:keepLines/>
        <w:ind w:left="259" w:hanging="259"/>
      </w:pPr>
      <w:r>
        <w:rPr>
          <w:b/>
        </w:rPr>
        <w:t xml:space="preserve">B.  </w:t>
      </w:r>
      <w:r>
        <w:t>乙酸乙酯、乙酸甲酯</w:t>
      </w:r>
    </w:p>
    <w:p w14:paraId="73F780CC">
      <w:pPr>
        <w:pStyle w:val="169"/>
        <w:keepNext/>
        <w:keepLines/>
        <w:ind w:left="259" w:hanging="259"/>
      </w:pPr>
      <w:r>
        <w:rPr>
          <w:b/>
        </w:rPr>
        <w:t xml:space="preserve">C.  </w:t>
      </w:r>
      <w:r>
        <w:t>乙醚、石油醚</w:t>
      </w:r>
    </w:p>
    <w:p w14:paraId="1E082BF4">
      <w:pPr>
        <w:pStyle w:val="169"/>
        <w:keepNext/>
        <w:keepLines/>
        <w:ind w:left="259" w:hanging="259"/>
      </w:pPr>
      <w:r>
        <w:rPr>
          <w:b/>
        </w:rPr>
        <w:t xml:space="preserve">D.  </w:t>
      </w:r>
      <w:r>
        <w:t>汽油、丙酮、苯</w:t>
      </w:r>
    </w:p>
    <w:p w14:paraId="7410FE83">
      <w:pPr>
        <w:pStyle w:val="168"/>
        <w:keepLines/>
      </w:pPr>
      <w:r>
        <w:t>标准答案：A</w:t>
      </w:r>
    </w:p>
    <w:p w14:paraId="15DC81B8">
      <w:pPr>
        <w:pStyle w:val="167"/>
        <w:keepNext/>
        <w:keepLines/>
      </w:pPr>
      <w:r>
        <w:rPr>
          <w:color w:val="972A36"/>
        </w:rPr>
        <w:t xml:space="preserve">0988.  </w:t>
      </w:r>
      <w:r>
        <w:t>【单选题】 实验室内的浓酸、浓碱处理，一般可：（）</w:t>
      </w:r>
      <w:r>
        <w:rPr>
          <w:b w:val="0"/>
          <w:color w:val="6C7784"/>
          <w:sz w:val="15"/>
        </w:rPr>
        <w:t xml:space="preserve">   [原题号 205969]</w:t>
      </w:r>
    </w:p>
    <w:p w14:paraId="63C704D5">
      <w:pPr>
        <w:pStyle w:val="169"/>
        <w:keepNext/>
        <w:keepLines/>
        <w:ind w:left="259" w:hanging="259"/>
      </w:pPr>
      <w:r>
        <w:rPr>
          <w:b/>
        </w:rPr>
        <w:t xml:space="preserve">A.  </w:t>
      </w:r>
      <w:r>
        <w:t>先中和后倾倒，并用大量的水冲洗管道</w:t>
      </w:r>
    </w:p>
    <w:p w14:paraId="45DD48D4">
      <w:pPr>
        <w:pStyle w:val="169"/>
        <w:keepNext/>
        <w:keepLines/>
        <w:ind w:left="259" w:hanging="259"/>
      </w:pPr>
      <w:r>
        <w:rPr>
          <w:b/>
        </w:rPr>
        <w:t xml:space="preserve">B.  </w:t>
      </w:r>
      <w:r>
        <w:t>不经处理，沿下水道流走</w:t>
      </w:r>
    </w:p>
    <w:p w14:paraId="02AD1E75">
      <w:pPr>
        <w:pStyle w:val="169"/>
        <w:keepNext/>
        <w:keepLines/>
        <w:ind w:left="259" w:hanging="259"/>
      </w:pPr>
      <w:r>
        <w:rPr>
          <w:b/>
        </w:rPr>
        <w:t xml:space="preserve">C.  </w:t>
      </w:r>
      <w:r>
        <w:t>不需中和，直接向下水道倾倒</w:t>
      </w:r>
    </w:p>
    <w:p w14:paraId="362F28D8">
      <w:pPr>
        <w:pStyle w:val="168"/>
        <w:keepLines/>
      </w:pPr>
      <w:r>
        <w:t>标准答案：A</w:t>
      </w:r>
    </w:p>
    <w:p w14:paraId="28B1126C">
      <w:pPr>
        <w:pStyle w:val="167"/>
        <w:keepNext/>
        <w:keepLines/>
      </w:pPr>
      <w:r>
        <w:rPr>
          <w:color w:val="972A36"/>
        </w:rPr>
        <w:t xml:space="preserve">0989.  </w:t>
      </w:r>
      <w:r>
        <w:t>【单选题】 下列那一项不是发生爆炸的基本因素？（）</w:t>
      </w:r>
      <w:r>
        <w:rPr>
          <w:b w:val="0"/>
          <w:color w:val="6C7784"/>
          <w:sz w:val="15"/>
        </w:rPr>
        <w:t xml:space="preserve">   [原题号 205967]</w:t>
      </w:r>
    </w:p>
    <w:p w14:paraId="0D6884AB">
      <w:pPr>
        <w:pStyle w:val="169"/>
        <w:keepNext/>
        <w:keepLines/>
        <w:ind w:left="259" w:hanging="259"/>
      </w:pPr>
      <w:r>
        <w:rPr>
          <w:b/>
        </w:rPr>
        <w:t xml:space="preserve">A.  </w:t>
      </w:r>
      <w:r>
        <w:t>温度</w:t>
      </w:r>
    </w:p>
    <w:p w14:paraId="0ED97334">
      <w:pPr>
        <w:pStyle w:val="169"/>
        <w:keepNext/>
        <w:keepLines/>
        <w:ind w:left="259" w:hanging="259"/>
      </w:pPr>
      <w:r>
        <w:rPr>
          <w:b/>
        </w:rPr>
        <w:t xml:space="preserve">B.  </w:t>
      </w:r>
      <w:r>
        <w:t>压力</w:t>
      </w:r>
    </w:p>
    <w:p w14:paraId="14DA483E">
      <w:pPr>
        <w:pStyle w:val="169"/>
        <w:keepNext/>
        <w:keepLines/>
        <w:ind w:left="259" w:hanging="259"/>
      </w:pPr>
      <w:r>
        <w:rPr>
          <w:b/>
        </w:rPr>
        <w:t xml:space="preserve">C.  </w:t>
      </w:r>
      <w:r>
        <w:t>湿度</w:t>
      </w:r>
    </w:p>
    <w:p w14:paraId="0512013A">
      <w:pPr>
        <w:pStyle w:val="169"/>
        <w:keepNext/>
        <w:keepLines/>
        <w:ind w:left="259" w:hanging="259"/>
      </w:pPr>
      <w:r>
        <w:rPr>
          <w:b/>
        </w:rPr>
        <w:t xml:space="preserve">D.  </w:t>
      </w:r>
      <w:r>
        <w:t>着火源</w:t>
      </w:r>
    </w:p>
    <w:p w14:paraId="6E157E83">
      <w:pPr>
        <w:pStyle w:val="168"/>
        <w:keepLines/>
      </w:pPr>
      <w:r>
        <w:t>标准答案：C</w:t>
      </w:r>
    </w:p>
    <w:p w14:paraId="55E513C1">
      <w:pPr>
        <w:pStyle w:val="167"/>
        <w:keepNext/>
        <w:keepLines/>
      </w:pPr>
      <w:r>
        <w:rPr>
          <w:color w:val="972A36"/>
        </w:rPr>
        <w:t xml:space="preserve">0990.  </w:t>
      </w:r>
      <w:r>
        <w:t>【单选题】 关于重铬酸钾洗液，下列说法错误的是：（）</w:t>
      </w:r>
      <w:r>
        <w:rPr>
          <w:b w:val="0"/>
          <w:color w:val="6C7784"/>
          <w:sz w:val="15"/>
        </w:rPr>
        <w:t xml:space="preserve">   [原题号 205962]</w:t>
      </w:r>
    </w:p>
    <w:p w14:paraId="224126A4">
      <w:pPr>
        <w:pStyle w:val="169"/>
        <w:keepNext/>
        <w:keepLines/>
        <w:ind w:left="259" w:hanging="259"/>
      </w:pPr>
      <w:r>
        <w:rPr>
          <w:b/>
        </w:rPr>
        <w:t xml:space="preserve">A.  </w:t>
      </w:r>
      <w:r>
        <w:t>将化学反应用过的玻璃器皿不经处理，直接放入重铬酸钾洗液浸泡</w:t>
      </w:r>
    </w:p>
    <w:p w14:paraId="697BBD28">
      <w:pPr>
        <w:pStyle w:val="169"/>
        <w:keepNext/>
        <w:keepLines/>
        <w:ind w:left="259" w:hanging="259"/>
      </w:pPr>
      <w:r>
        <w:rPr>
          <w:b/>
        </w:rPr>
        <w:t xml:space="preserve">B.  </w:t>
      </w:r>
      <w:r>
        <w:t>浸泡玻璃器皿时，不可以将手直接插入洗液缸里取放器皿</w:t>
      </w:r>
    </w:p>
    <w:p w14:paraId="5CC37ADF">
      <w:pPr>
        <w:pStyle w:val="169"/>
        <w:keepNext/>
        <w:keepLines/>
        <w:ind w:left="259" w:hanging="259"/>
      </w:pPr>
      <w:r>
        <w:rPr>
          <w:b/>
        </w:rPr>
        <w:t xml:space="preserve">C.  </w:t>
      </w:r>
      <w:r>
        <w:t>从洗液中捞出器皿后，立即放进清洗杯，避免洗液滴落在洗液缸外等处。然后马上用水连同手套一起清洗。</w:t>
      </w:r>
    </w:p>
    <w:p w14:paraId="3A56FE7F">
      <w:pPr>
        <w:pStyle w:val="169"/>
        <w:keepNext/>
        <w:keepLines/>
        <w:ind w:left="259" w:hanging="259"/>
      </w:pPr>
      <w:r>
        <w:rPr>
          <w:b/>
        </w:rPr>
        <w:t xml:space="preserve">D.  </w:t>
      </w:r>
      <w:r>
        <w:t>取放器皿应戴上专用手套，但仍不能在洗液里的时间过长。</w:t>
      </w:r>
    </w:p>
    <w:p w14:paraId="488DB69C">
      <w:pPr>
        <w:pStyle w:val="168"/>
        <w:keepLines/>
      </w:pPr>
      <w:r>
        <w:t>标准答案：A</w:t>
      </w:r>
    </w:p>
    <w:p w14:paraId="1609F60D">
      <w:pPr>
        <w:pStyle w:val="167"/>
        <w:keepNext/>
        <w:keepLines/>
      </w:pPr>
      <w:r>
        <w:rPr>
          <w:color w:val="972A36"/>
        </w:rPr>
        <w:t xml:space="preserve">0991.  </w:t>
      </w:r>
      <w:r>
        <w:t>【单选题】 易燃易爆试剂应放在（）。</w:t>
      </w:r>
      <w:r>
        <w:rPr>
          <w:b w:val="0"/>
          <w:color w:val="6C7784"/>
          <w:sz w:val="15"/>
        </w:rPr>
        <w:t xml:space="preserve">   [原题号 205940]</w:t>
      </w:r>
    </w:p>
    <w:p w14:paraId="03708FFF">
      <w:pPr>
        <w:pStyle w:val="169"/>
        <w:keepNext/>
        <w:keepLines/>
        <w:ind w:left="259" w:hanging="259"/>
      </w:pPr>
      <w:r>
        <w:rPr>
          <w:b/>
        </w:rPr>
        <w:t xml:space="preserve">A.  </w:t>
      </w:r>
      <w:r>
        <w:t>铁柜中，柜的顶部要有通风口</w:t>
      </w:r>
    </w:p>
    <w:p w14:paraId="504BDC75">
      <w:pPr>
        <w:pStyle w:val="169"/>
        <w:keepNext/>
        <w:keepLines/>
        <w:ind w:left="259" w:hanging="259"/>
      </w:pPr>
      <w:r>
        <w:rPr>
          <w:b/>
        </w:rPr>
        <w:t xml:space="preserve">B.  </w:t>
      </w:r>
      <w:r>
        <w:t>木柜中，柜的顶部要有通风口</w:t>
      </w:r>
    </w:p>
    <w:p w14:paraId="22CF0E3E">
      <w:pPr>
        <w:pStyle w:val="169"/>
        <w:keepNext/>
        <w:keepLines/>
        <w:ind w:left="259" w:hanging="259"/>
      </w:pPr>
      <w:r>
        <w:rPr>
          <w:b/>
        </w:rPr>
        <w:t xml:space="preserve">C.  </w:t>
      </w:r>
      <w:r>
        <w:t>铁柜中，并要密封保存</w:t>
      </w:r>
    </w:p>
    <w:p w14:paraId="7BC1C692">
      <w:pPr>
        <w:pStyle w:val="169"/>
        <w:keepNext/>
        <w:keepLines/>
        <w:ind w:left="259" w:hanging="259"/>
      </w:pPr>
      <w:r>
        <w:rPr>
          <w:b/>
        </w:rPr>
        <w:t xml:space="preserve">D.  </w:t>
      </w:r>
      <w:r>
        <w:t>木柜中，并要密封保存</w:t>
      </w:r>
    </w:p>
    <w:p w14:paraId="4BCC64FB">
      <w:pPr>
        <w:pStyle w:val="168"/>
        <w:keepLines/>
      </w:pPr>
      <w:r>
        <w:t>标准答案：A</w:t>
      </w:r>
    </w:p>
    <w:p w14:paraId="72300D68">
      <w:pPr>
        <w:pStyle w:val="167"/>
        <w:keepNext/>
        <w:keepLines/>
      </w:pPr>
      <w:r>
        <w:rPr>
          <w:color w:val="972A36"/>
        </w:rPr>
        <w:t xml:space="preserve">0992.  </w:t>
      </w:r>
      <w:r>
        <w:t>【单选题】 乙醇属于（）级别的毒性物质。</w:t>
      </w:r>
      <w:r>
        <w:rPr>
          <w:b w:val="0"/>
          <w:color w:val="6C7784"/>
          <w:sz w:val="15"/>
        </w:rPr>
        <w:t xml:space="preserve">   [原题号 205930]</w:t>
      </w:r>
    </w:p>
    <w:p w14:paraId="595E453F">
      <w:pPr>
        <w:pStyle w:val="169"/>
        <w:keepNext/>
        <w:keepLines/>
        <w:ind w:left="259" w:hanging="259"/>
      </w:pPr>
      <w:r>
        <w:rPr>
          <w:b/>
        </w:rPr>
        <w:t xml:space="preserve">A.  </w:t>
      </w:r>
      <w:r>
        <w:t>高毒</w:t>
      </w:r>
    </w:p>
    <w:p w14:paraId="1558908C">
      <w:pPr>
        <w:pStyle w:val="169"/>
        <w:keepNext/>
        <w:keepLines/>
        <w:ind w:left="259" w:hanging="259"/>
      </w:pPr>
      <w:r>
        <w:rPr>
          <w:b/>
        </w:rPr>
        <w:t xml:space="preserve">B.  </w:t>
      </w:r>
      <w:r>
        <w:t>中等毒性</w:t>
      </w:r>
    </w:p>
    <w:p w14:paraId="24486326">
      <w:pPr>
        <w:pStyle w:val="169"/>
        <w:keepNext/>
        <w:keepLines/>
        <w:ind w:left="259" w:hanging="259"/>
      </w:pPr>
      <w:r>
        <w:rPr>
          <w:b/>
        </w:rPr>
        <w:t xml:space="preserve">C.  </w:t>
      </w:r>
      <w:r>
        <w:t>低毒</w:t>
      </w:r>
    </w:p>
    <w:p w14:paraId="3B24CBF7">
      <w:pPr>
        <w:pStyle w:val="169"/>
        <w:keepNext/>
        <w:keepLines/>
        <w:ind w:left="259" w:hanging="259"/>
      </w:pPr>
      <w:r>
        <w:rPr>
          <w:b/>
        </w:rPr>
        <w:t xml:space="preserve">D.  </w:t>
      </w:r>
      <w:r>
        <w:t>微毒</w:t>
      </w:r>
    </w:p>
    <w:p w14:paraId="4980C809">
      <w:pPr>
        <w:pStyle w:val="168"/>
        <w:keepLines/>
      </w:pPr>
      <w:r>
        <w:t>标准答案：D</w:t>
      </w:r>
    </w:p>
    <w:p w14:paraId="6C287D57">
      <w:pPr>
        <w:pStyle w:val="167"/>
        <w:keepNext/>
        <w:keepLines/>
      </w:pPr>
      <w:r>
        <w:rPr>
          <w:color w:val="972A36"/>
        </w:rPr>
        <w:t xml:space="preserve">0993.  </w:t>
      </w:r>
      <w:r>
        <w:t>【单选题】 严禁在化验室内存放总量大于（）的瓶装易燃液体。</w:t>
      </w:r>
      <w:r>
        <w:rPr>
          <w:b w:val="0"/>
          <w:color w:val="6C7784"/>
          <w:sz w:val="15"/>
        </w:rPr>
        <w:t xml:space="preserve">   [原题号 205927]</w:t>
      </w:r>
    </w:p>
    <w:p w14:paraId="4043660A">
      <w:pPr>
        <w:pStyle w:val="169"/>
        <w:keepNext/>
        <w:keepLines/>
        <w:ind w:left="259" w:hanging="259"/>
      </w:pPr>
      <w:r>
        <w:rPr>
          <w:b/>
        </w:rPr>
        <w:t xml:space="preserve">A.  </w:t>
      </w:r>
      <w:r>
        <w:t>10L</w:t>
      </w:r>
    </w:p>
    <w:p w14:paraId="37416BCD">
      <w:pPr>
        <w:pStyle w:val="169"/>
        <w:keepNext/>
        <w:keepLines/>
        <w:ind w:left="259" w:hanging="259"/>
      </w:pPr>
      <w:r>
        <w:rPr>
          <w:b/>
        </w:rPr>
        <w:t xml:space="preserve">B.  </w:t>
      </w:r>
      <w:r>
        <w:t>30L</w:t>
      </w:r>
    </w:p>
    <w:p w14:paraId="6F2A3C7C">
      <w:pPr>
        <w:pStyle w:val="169"/>
        <w:keepNext/>
        <w:keepLines/>
        <w:ind w:left="259" w:hanging="259"/>
      </w:pPr>
      <w:r>
        <w:rPr>
          <w:b/>
        </w:rPr>
        <w:t xml:space="preserve">C.  </w:t>
      </w:r>
      <w:r>
        <w:t>20L</w:t>
      </w:r>
    </w:p>
    <w:p w14:paraId="7AAB9C9B">
      <w:pPr>
        <w:pStyle w:val="169"/>
        <w:keepNext/>
        <w:keepLines/>
        <w:ind w:left="259" w:hanging="259"/>
      </w:pPr>
      <w:r>
        <w:rPr>
          <w:b/>
        </w:rPr>
        <w:t xml:space="preserve">D.  </w:t>
      </w:r>
      <w:r>
        <w:t>25L</w:t>
      </w:r>
    </w:p>
    <w:p w14:paraId="47F6D26C">
      <w:pPr>
        <w:pStyle w:val="168"/>
        <w:keepLines/>
      </w:pPr>
      <w:r>
        <w:t>标准答案：C</w:t>
      </w:r>
    </w:p>
    <w:p w14:paraId="4735407A">
      <w:pPr>
        <w:pStyle w:val="167"/>
        <w:keepNext/>
        <w:keepLines/>
      </w:pPr>
      <w:r>
        <w:rPr>
          <w:color w:val="972A36"/>
        </w:rPr>
        <w:t xml:space="preserve">0994.  </w:t>
      </w:r>
      <w:r>
        <w:t>【单选题】 生石灰烧伤应如何处理？（）</w:t>
      </w:r>
      <w:r>
        <w:rPr>
          <w:b w:val="0"/>
          <w:color w:val="6C7784"/>
          <w:sz w:val="15"/>
        </w:rPr>
        <w:t xml:space="preserve">   [原题号 205902]</w:t>
      </w:r>
    </w:p>
    <w:p w14:paraId="049FD177">
      <w:pPr>
        <w:pStyle w:val="169"/>
        <w:keepNext/>
        <w:keepLines/>
        <w:ind w:left="259" w:hanging="259"/>
      </w:pPr>
      <w:r>
        <w:rPr>
          <w:b/>
        </w:rPr>
        <w:t xml:space="preserve">A.  </w:t>
      </w:r>
      <w:r>
        <w:t>立即用大量水冲洗</w:t>
      </w:r>
    </w:p>
    <w:p w14:paraId="0CD6BFB8">
      <w:pPr>
        <w:pStyle w:val="169"/>
        <w:keepNext/>
        <w:keepLines/>
        <w:ind w:left="259" w:hanging="259"/>
      </w:pPr>
      <w:r>
        <w:rPr>
          <w:b/>
        </w:rPr>
        <w:t xml:space="preserve">B.  </w:t>
      </w:r>
      <w:r>
        <w:t>立即用1%～2%的醋酸冲洗。</w:t>
      </w:r>
    </w:p>
    <w:p w14:paraId="51536CE2">
      <w:pPr>
        <w:pStyle w:val="169"/>
        <w:keepNext/>
        <w:keepLines/>
        <w:ind w:left="259" w:hanging="259"/>
      </w:pPr>
      <w:r>
        <w:rPr>
          <w:b/>
        </w:rPr>
        <w:t xml:space="preserve">C.  </w:t>
      </w:r>
      <w:r>
        <w:t>先用卫生纸或干布尽量清除皮肤上的生石灰，再用大量水清洗。</w:t>
      </w:r>
    </w:p>
    <w:p w14:paraId="43268890">
      <w:pPr>
        <w:pStyle w:val="169"/>
        <w:keepNext/>
        <w:keepLines/>
        <w:ind w:left="259" w:hanging="259"/>
      </w:pPr>
      <w:r>
        <w:rPr>
          <w:b/>
        </w:rPr>
        <w:t xml:space="preserve">D.  </w:t>
      </w:r>
      <w:r>
        <w:t>立即去医院处理。</w:t>
      </w:r>
    </w:p>
    <w:p w14:paraId="1F2BC18E">
      <w:pPr>
        <w:pStyle w:val="168"/>
        <w:keepLines/>
      </w:pPr>
      <w:r>
        <w:t>标准答案：C</w:t>
      </w:r>
    </w:p>
    <w:p w14:paraId="78AADD8F">
      <w:pPr>
        <w:pStyle w:val="167"/>
        <w:keepNext/>
        <w:keepLines/>
      </w:pPr>
      <w:r>
        <w:rPr>
          <w:color w:val="972A36"/>
        </w:rPr>
        <w:t xml:space="preserve">0995.  </w:t>
      </w:r>
      <w:r>
        <w:t>【单选题】 氯气急性中毒可引起严重并发症，如气胸、纵隔气肿等，不会引起（）。</w:t>
      </w:r>
      <w:r>
        <w:rPr>
          <w:b w:val="0"/>
          <w:color w:val="6C7784"/>
          <w:sz w:val="15"/>
        </w:rPr>
        <w:t xml:space="preserve">   [原题号 205891]</w:t>
      </w:r>
    </w:p>
    <w:p w14:paraId="45D3C15F">
      <w:pPr>
        <w:pStyle w:val="169"/>
        <w:keepNext/>
        <w:keepLines/>
        <w:ind w:left="259" w:hanging="259"/>
      </w:pPr>
      <w:r>
        <w:rPr>
          <w:b/>
        </w:rPr>
        <w:t xml:space="preserve">A.  </w:t>
      </w:r>
      <w:r>
        <w:t>中、重度昏迷</w:t>
      </w:r>
    </w:p>
    <w:p w14:paraId="04DBC582">
      <w:pPr>
        <w:pStyle w:val="169"/>
        <w:keepNext/>
        <w:keepLines/>
        <w:ind w:left="259" w:hanging="259"/>
      </w:pPr>
      <w:r>
        <w:rPr>
          <w:b/>
        </w:rPr>
        <w:t xml:space="preserve">B.  </w:t>
      </w:r>
      <w:r>
        <w:t>支气管哮喘</w:t>
      </w:r>
    </w:p>
    <w:p w14:paraId="03799D83">
      <w:pPr>
        <w:pStyle w:val="169"/>
        <w:keepNext/>
        <w:keepLines/>
        <w:ind w:left="259" w:hanging="259"/>
      </w:pPr>
      <w:r>
        <w:rPr>
          <w:b/>
        </w:rPr>
        <w:t xml:space="preserve">C.  </w:t>
      </w:r>
      <w:r>
        <w:t>慢性支气管炎</w:t>
      </w:r>
    </w:p>
    <w:p w14:paraId="39371198">
      <w:pPr>
        <w:pStyle w:val="169"/>
        <w:keepNext/>
        <w:keepLines/>
        <w:ind w:left="259" w:hanging="259"/>
      </w:pPr>
      <w:r>
        <w:rPr>
          <w:b/>
        </w:rPr>
        <w:t xml:space="preserve">D.  </w:t>
      </w:r>
      <w:r>
        <w:t>严重窒息</w:t>
      </w:r>
    </w:p>
    <w:p w14:paraId="2406A39F">
      <w:pPr>
        <w:pStyle w:val="168"/>
        <w:keepLines/>
      </w:pPr>
      <w:r>
        <w:t>标准答案：C</w:t>
      </w:r>
    </w:p>
    <w:p w14:paraId="1A26D74D">
      <w:pPr>
        <w:pStyle w:val="167"/>
        <w:keepNext/>
        <w:keepLines/>
      </w:pPr>
      <w:r>
        <w:rPr>
          <w:color w:val="972A36"/>
        </w:rPr>
        <w:t xml:space="preserve">0996.  </w:t>
      </w:r>
      <w:r>
        <w:t>【单选题】 领取及存放化学药品时，以下说法错误的是？（）</w:t>
      </w:r>
      <w:r>
        <w:rPr>
          <w:b w:val="0"/>
          <w:color w:val="6C7784"/>
          <w:sz w:val="15"/>
        </w:rPr>
        <w:t xml:space="preserve">   [原题号 205888]</w:t>
      </w:r>
    </w:p>
    <w:p w14:paraId="3797BDE0">
      <w:pPr>
        <w:pStyle w:val="169"/>
        <w:keepNext/>
        <w:keepLines/>
        <w:ind w:left="259" w:hanging="259"/>
      </w:pPr>
      <w:r>
        <w:rPr>
          <w:b/>
        </w:rPr>
        <w:t xml:space="preserve">A.  </w:t>
      </w:r>
      <w:r>
        <w:t>确认容器上标示的中文名称是否为需要的实验用药品。</w:t>
      </w:r>
    </w:p>
    <w:p w14:paraId="276FDFA2">
      <w:pPr>
        <w:pStyle w:val="169"/>
        <w:keepNext/>
        <w:keepLines/>
        <w:ind w:left="259" w:hanging="259"/>
      </w:pPr>
      <w:r>
        <w:rPr>
          <w:b/>
        </w:rPr>
        <w:t xml:space="preserve">B.  </w:t>
      </w:r>
      <w:r>
        <w:t>学习并清楚化学药品危害标示和图样。</w:t>
      </w:r>
    </w:p>
    <w:p w14:paraId="6320B7EF">
      <w:pPr>
        <w:pStyle w:val="169"/>
        <w:keepNext/>
        <w:keepLines/>
        <w:ind w:left="259" w:hanging="259"/>
      </w:pPr>
      <w:r>
        <w:rPr>
          <w:b/>
        </w:rPr>
        <w:t xml:space="preserve">C.  </w:t>
      </w:r>
      <w:r>
        <w:t>化学药品应分类存放。</w:t>
      </w:r>
    </w:p>
    <w:p w14:paraId="570FF2DF">
      <w:pPr>
        <w:pStyle w:val="169"/>
        <w:keepNext/>
        <w:keepLines/>
        <w:ind w:left="259" w:hanging="259"/>
      </w:pPr>
      <w:r>
        <w:rPr>
          <w:b/>
        </w:rPr>
        <w:t xml:space="preserve">D.  </w:t>
      </w:r>
      <w:r>
        <w:t>有机溶剂，固体化学药品，酸、碱化合物可以存放于同一药品柜中。</w:t>
      </w:r>
    </w:p>
    <w:p w14:paraId="63D2B0CD">
      <w:pPr>
        <w:pStyle w:val="168"/>
        <w:keepLines/>
      </w:pPr>
      <w:r>
        <w:t>标准答案：D</w:t>
      </w:r>
    </w:p>
    <w:p w14:paraId="0A5AB961">
      <w:pPr>
        <w:pStyle w:val="167"/>
        <w:keepNext/>
        <w:keepLines/>
      </w:pPr>
      <w:r>
        <w:rPr>
          <w:color w:val="972A36"/>
        </w:rPr>
        <w:t xml:space="preserve">0997.  </w:t>
      </w:r>
      <w:r>
        <w:t>【单选题】 化学危险药品对人身会有刺激眼睛、灼伤皮肤、损伤呼吸道、麻痹神经、燃烧爆炸等危险，一定要注意化学药品的使用安全，以下不正确的做法是？（）</w:t>
      </w:r>
      <w:r>
        <w:rPr>
          <w:b w:val="0"/>
          <w:color w:val="6C7784"/>
          <w:sz w:val="15"/>
        </w:rPr>
        <w:t xml:space="preserve">   [原题号 205878]</w:t>
      </w:r>
    </w:p>
    <w:p w14:paraId="2B40F8EB">
      <w:pPr>
        <w:pStyle w:val="169"/>
        <w:keepNext/>
        <w:keepLines/>
        <w:ind w:left="259" w:hanging="259"/>
      </w:pPr>
      <w:r>
        <w:rPr>
          <w:b/>
        </w:rPr>
        <w:t xml:space="preserve">A.  </w:t>
      </w:r>
      <w:r>
        <w:t>了解所使用的危险化学药品的特性，不盲目操作，不违章使用。</w:t>
      </w:r>
    </w:p>
    <w:p w14:paraId="72C6A513">
      <w:pPr>
        <w:pStyle w:val="169"/>
        <w:keepNext/>
        <w:keepLines/>
        <w:ind w:left="259" w:hanging="259"/>
      </w:pPr>
      <w:r>
        <w:rPr>
          <w:b/>
        </w:rPr>
        <w:t xml:space="preserve">B.  </w:t>
      </w:r>
      <w:r>
        <w:t>妥善保管身边的危险化学药品，做到：标签完整，密封保存；避热、避光、远离火种。</w:t>
      </w:r>
    </w:p>
    <w:p w14:paraId="746EE1D7">
      <w:pPr>
        <w:pStyle w:val="169"/>
        <w:keepNext/>
        <w:keepLines/>
        <w:ind w:left="259" w:hanging="259"/>
      </w:pPr>
      <w:r>
        <w:rPr>
          <w:b/>
        </w:rPr>
        <w:t xml:space="preserve">C.  </w:t>
      </w:r>
      <w:r>
        <w:t>室内可存放大量危险化学药品。</w:t>
      </w:r>
    </w:p>
    <w:p w14:paraId="437DBABB">
      <w:pPr>
        <w:pStyle w:val="169"/>
        <w:keepNext/>
        <w:keepLines/>
        <w:ind w:left="259" w:hanging="259"/>
      </w:pPr>
      <w:r>
        <w:rPr>
          <w:b/>
        </w:rPr>
        <w:t xml:space="preserve">D.  </w:t>
      </w:r>
      <w:r>
        <w:t>严防室内积聚高浓度易燃易爆气体。</w:t>
      </w:r>
    </w:p>
    <w:p w14:paraId="4E7CAED2">
      <w:pPr>
        <w:pStyle w:val="168"/>
        <w:keepLines/>
      </w:pPr>
      <w:r>
        <w:t>标准答案：C</w:t>
      </w:r>
    </w:p>
    <w:p w14:paraId="04830B10">
      <w:pPr>
        <w:pStyle w:val="167"/>
        <w:keepNext/>
        <w:keepLines/>
      </w:pPr>
      <w:r>
        <w:rPr>
          <w:color w:val="972A36"/>
        </w:rPr>
        <w:t xml:space="preserve">0998.  </w:t>
      </w:r>
      <w:r>
        <w:t>【单选题】 当有汞（水银）溅失时，应如何处理现场？（）</w:t>
      </w:r>
      <w:r>
        <w:rPr>
          <w:b w:val="0"/>
          <w:color w:val="6C7784"/>
          <w:sz w:val="15"/>
        </w:rPr>
        <w:t xml:space="preserve">   [原题号 205872]</w:t>
      </w:r>
    </w:p>
    <w:p w14:paraId="30C38FC0">
      <w:pPr>
        <w:pStyle w:val="169"/>
        <w:keepNext/>
        <w:keepLines/>
        <w:ind w:left="259" w:hanging="259"/>
      </w:pPr>
      <w:r>
        <w:rPr>
          <w:b/>
        </w:rPr>
        <w:t xml:space="preserve">A.  </w:t>
      </w:r>
      <w:r>
        <w:t>用水擦。</w:t>
      </w:r>
    </w:p>
    <w:p w14:paraId="0AE6BF46">
      <w:pPr>
        <w:pStyle w:val="169"/>
        <w:keepNext/>
        <w:keepLines/>
        <w:ind w:left="259" w:hanging="259"/>
      </w:pPr>
      <w:r>
        <w:rPr>
          <w:b/>
        </w:rPr>
        <w:t xml:space="preserve">B.  </w:t>
      </w:r>
      <w:r>
        <w:t>用拖把拖</w:t>
      </w:r>
    </w:p>
    <w:p w14:paraId="11977827">
      <w:pPr>
        <w:pStyle w:val="169"/>
        <w:keepNext/>
        <w:keepLines/>
        <w:ind w:left="259" w:hanging="259"/>
      </w:pPr>
      <w:r>
        <w:rPr>
          <w:b/>
        </w:rPr>
        <w:t xml:space="preserve">C.  </w:t>
      </w:r>
      <w:r>
        <w:t>扫干净后倒入垃圾桶。</w:t>
      </w:r>
    </w:p>
    <w:p w14:paraId="33AE6BDA">
      <w:pPr>
        <w:pStyle w:val="169"/>
        <w:keepNext/>
        <w:keepLines/>
        <w:ind w:left="259" w:hanging="259"/>
      </w:pPr>
      <w:r>
        <w:rPr>
          <w:b/>
        </w:rPr>
        <w:t xml:space="preserve">D.  </w:t>
      </w:r>
      <w:r>
        <w:t>收集水银，用硫磺粉盖上并统一处理。</w:t>
      </w:r>
    </w:p>
    <w:p w14:paraId="5F27E916">
      <w:pPr>
        <w:pStyle w:val="168"/>
        <w:keepLines/>
      </w:pPr>
      <w:r>
        <w:t>标准答案：D</w:t>
      </w:r>
    </w:p>
    <w:p w14:paraId="5C1C62D3">
      <w:pPr>
        <w:pStyle w:val="167"/>
        <w:keepNext/>
        <w:keepLines/>
      </w:pPr>
      <w:r>
        <w:rPr>
          <w:color w:val="972A36"/>
        </w:rPr>
        <w:t xml:space="preserve">0999.  </w:t>
      </w:r>
      <w:r>
        <w:t>【单选题】 丙酮属于（）级别的毒性物质。</w:t>
      </w:r>
      <w:r>
        <w:rPr>
          <w:b w:val="0"/>
          <w:color w:val="6C7784"/>
          <w:sz w:val="15"/>
        </w:rPr>
        <w:t xml:space="preserve">   [原题号 205863]</w:t>
      </w:r>
    </w:p>
    <w:p w14:paraId="4CD18DDC">
      <w:pPr>
        <w:pStyle w:val="169"/>
        <w:keepNext/>
        <w:keepLines/>
        <w:ind w:left="259" w:hanging="259"/>
      </w:pPr>
      <w:r>
        <w:rPr>
          <w:b/>
        </w:rPr>
        <w:t xml:space="preserve">A.  </w:t>
      </w:r>
      <w:r>
        <w:t>剧毒</w:t>
      </w:r>
    </w:p>
    <w:p w14:paraId="7831880A">
      <w:pPr>
        <w:pStyle w:val="169"/>
        <w:keepNext/>
        <w:keepLines/>
        <w:ind w:left="259" w:hanging="259"/>
      </w:pPr>
      <w:r>
        <w:rPr>
          <w:b/>
        </w:rPr>
        <w:t xml:space="preserve">B.  </w:t>
      </w:r>
      <w:r>
        <w:t>高毒</w:t>
      </w:r>
    </w:p>
    <w:p w14:paraId="2135A1B5">
      <w:pPr>
        <w:pStyle w:val="169"/>
        <w:keepNext/>
        <w:keepLines/>
        <w:ind w:left="259" w:hanging="259"/>
      </w:pPr>
      <w:r>
        <w:rPr>
          <w:b/>
        </w:rPr>
        <w:t xml:space="preserve">C.  </w:t>
      </w:r>
      <w:r>
        <w:t>低毒</w:t>
      </w:r>
    </w:p>
    <w:p w14:paraId="61A2405F">
      <w:pPr>
        <w:pStyle w:val="169"/>
        <w:keepNext/>
        <w:keepLines/>
        <w:ind w:left="259" w:hanging="259"/>
      </w:pPr>
      <w:r>
        <w:rPr>
          <w:b/>
        </w:rPr>
        <w:t xml:space="preserve">D.  </w:t>
      </w:r>
      <w:r>
        <w:t>微毒</w:t>
      </w:r>
    </w:p>
    <w:p w14:paraId="5AD677CE">
      <w:pPr>
        <w:pStyle w:val="168"/>
        <w:keepLines/>
      </w:pPr>
      <w:r>
        <w:t>标准答案：C</w:t>
      </w:r>
    </w:p>
    <w:p w14:paraId="4DA3DBAD">
      <w:pPr>
        <w:pStyle w:val="167"/>
        <w:keepNext/>
        <w:keepLines/>
      </w:pPr>
      <w:r>
        <w:rPr>
          <w:color w:val="972A36"/>
        </w:rPr>
        <w:t xml:space="preserve">1000.  </w:t>
      </w:r>
      <w:r>
        <w:t>【单选题】 搬运剧毒化学品后，应该（）。</w:t>
      </w:r>
      <w:r>
        <w:rPr>
          <w:b w:val="0"/>
          <w:color w:val="6C7784"/>
          <w:sz w:val="15"/>
        </w:rPr>
        <w:t xml:space="preserve">   [原题号 205857]</w:t>
      </w:r>
    </w:p>
    <w:p w14:paraId="6BB27CC1">
      <w:pPr>
        <w:pStyle w:val="169"/>
        <w:keepNext/>
        <w:keepLines/>
        <w:ind w:left="259" w:hanging="259"/>
      </w:pPr>
      <w:r>
        <w:rPr>
          <w:b/>
        </w:rPr>
        <w:t xml:space="preserve">A.  </w:t>
      </w:r>
      <w:r>
        <w:t>用流动的水洗手</w:t>
      </w:r>
    </w:p>
    <w:p w14:paraId="3D70E7AB">
      <w:pPr>
        <w:pStyle w:val="169"/>
        <w:keepNext/>
        <w:keepLines/>
        <w:ind w:left="259" w:hanging="259"/>
      </w:pPr>
      <w:r>
        <w:rPr>
          <w:b/>
        </w:rPr>
        <w:t xml:space="preserve">B.  </w:t>
      </w:r>
      <w:r>
        <w:t>吃东西补充体力</w:t>
      </w:r>
    </w:p>
    <w:p w14:paraId="46DE481F">
      <w:pPr>
        <w:pStyle w:val="169"/>
        <w:keepNext/>
        <w:keepLines/>
        <w:ind w:left="259" w:hanging="259"/>
      </w:pPr>
      <w:r>
        <w:rPr>
          <w:b/>
        </w:rPr>
        <w:t xml:space="preserve">C.  </w:t>
      </w:r>
      <w:r>
        <w:t>休息</w:t>
      </w:r>
    </w:p>
    <w:p w14:paraId="5A0BF13D">
      <w:pPr>
        <w:pStyle w:val="168"/>
        <w:keepLines/>
      </w:pPr>
      <w:r>
        <w:t>标准答案：A</w:t>
      </w:r>
    </w:p>
    <w:p w14:paraId="4B4DFD49">
      <w:pPr>
        <w:pStyle w:val="167"/>
        <w:keepNext/>
        <w:keepLines/>
      </w:pPr>
      <w:r>
        <w:rPr>
          <w:color w:val="972A36"/>
        </w:rPr>
        <w:t xml:space="preserve">1001.  </w:t>
      </w:r>
      <w:r>
        <w:t>【单选题】 Cl2一般呈（）。</w:t>
      </w:r>
      <w:r>
        <w:rPr>
          <w:b w:val="0"/>
          <w:color w:val="6C7784"/>
          <w:sz w:val="15"/>
        </w:rPr>
        <w:t xml:space="preserve">   [原题号 205854]</w:t>
      </w:r>
    </w:p>
    <w:p w14:paraId="233747E8">
      <w:pPr>
        <w:pStyle w:val="169"/>
        <w:keepNext/>
        <w:keepLines/>
        <w:ind w:left="259" w:hanging="259"/>
      </w:pPr>
      <w:r>
        <w:rPr>
          <w:b/>
        </w:rPr>
        <w:t xml:space="preserve">A.  </w:t>
      </w:r>
      <w:r>
        <w:t>棕色</w:t>
      </w:r>
    </w:p>
    <w:p w14:paraId="6A2B193E">
      <w:pPr>
        <w:pStyle w:val="169"/>
        <w:keepNext/>
        <w:keepLines/>
        <w:ind w:left="259" w:hanging="259"/>
      </w:pPr>
      <w:r>
        <w:rPr>
          <w:b/>
        </w:rPr>
        <w:t xml:space="preserve">B.  </w:t>
      </w:r>
      <w:r>
        <w:t>无色</w:t>
      </w:r>
    </w:p>
    <w:p w14:paraId="1C68E396">
      <w:pPr>
        <w:pStyle w:val="169"/>
        <w:keepNext/>
        <w:keepLines/>
        <w:ind w:left="259" w:hanging="259"/>
      </w:pPr>
      <w:r>
        <w:rPr>
          <w:b/>
        </w:rPr>
        <w:t xml:space="preserve">C.  </w:t>
      </w:r>
      <w:r>
        <w:t>黄绿色</w:t>
      </w:r>
    </w:p>
    <w:p w14:paraId="2BD23A55">
      <w:pPr>
        <w:pStyle w:val="168"/>
        <w:keepLines/>
      </w:pPr>
      <w:r>
        <w:t>标准答案：C</w:t>
      </w:r>
    </w:p>
    <w:p w14:paraId="3D978D25">
      <w:pPr>
        <w:pStyle w:val="167"/>
        <w:keepNext/>
        <w:keepLines/>
      </w:pPr>
      <w:r>
        <w:rPr>
          <w:color w:val="972A36"/>
        </w:rPr>
        <w:t xml:space="preserve">1002.  </w:t>
      </w:r>
      <w:r>
        <w:t>【单选题】 学生是否可以单独使用剧毒物品？（）</w:t>
      </w:r>
      <w:r>
        <w:rPr>
          <w:b w:val="0"/>
          <w:color w:val="6C7784"/>
          <w:sz w:val="15"/>
        </w:rPr>
        <w:t xml:space="preserve">   [原题号 205851]</w:t>
      </w:r>
    </w:p>
    <w:p w14:paraId="32054A92">
      <w:pPr>
        <w:pStyle w:val="169"/>
        <w:keepNext/>
        <w:keepLines/>
        <w:ind w:left="259" w:hanging="259"/>
      </w:pPr>
      <w:r>
        <w:rPr>
          <w:b/>
        </w:rPr>
        <w:t xml:space="preserve">A.  </w:t>
      </w:r>
      <w:r>
        <w:t>不可以。</w:t>
      </w:r>
    </w:p>
    <w:p w14:paraId="65559B3F">
      <w:pPr>
        <w:pStyle w:val="169"/>
        <w:keepNext/>
        <w:keepLines/>
        <w:ind w:left="259" w:hanging="259"/>
      </w:pPr>
      <w:r>
        <w:rPr>
          <w:b/>
        </w:rPr>
        <w:t xml:space="preserve">B.  </w:t>
      </w:r>
      <w:r>
        <w:t>可以。</w:t>
      </w:r>
    </w:p>
    <w:p w14:paraId="1B96E725">
      <w:pPr>
        <w:pStyle w:val="168"/>
        <w:keepLines/>
      </w:pPr>
      <w:r>
        <w:t>标准答案：A</w:t>
      </w:r>
    </w:p>
    <w:p w14:paraId="6259B02E">
      <w:pPr>
        <w:pStyle w:val="167"/>
        <w:keepNext/>
        <w:keepLines/>
      </w:pPr>
      <w:r>
        <w:rPr>
          <w:color w:val="972A36"/>
        </w:rPr>
        <w:t xml:space="preserve">1003.  </w:t>
      </w:r>
      <w:r>
        <w:t>【单选题】 倾倒液体试剂时，瓶上标签应朝（）。</w:t>
      </w:r>
      <w:r>
        <w:rPr>
          <w:b w:val="0"/>
          <w:color w:val="6C7784"/>
          <w:sz w:val="15"/>
        </w:rPr>
        <w:t xml:space="preserve">   [原题号 205844]</w:t>
      </w:r>
    </w:p>
    <w:p w14:paraId="2AF220A8">
      <w:pPr>
        <w:pStyle w:val="169"/>
        <w:keepNext/>
        <w:keepLines/>
        <w:ind w:left="259" w:hanging="259"/>
      </w:pPr>
      <w:r>
        <w:rPr>
          <w:b/>
        </w:rPr>
        <w:t xml:space="preserve">A.  </w:t>
      </w:r>
      <w:r>
        <w:t>上方</w:t>
      </w:r>
    </w:p>
    <w:p w14:paraId="350AEB32">
      <w:pPr>
        <w:pStyle w:val="169"/>
        <w:keepNext/>
        <w:keepLines/>
        <w:ind w:left="259" w:hanging="259"/>
      </w:pPr>
      <w:r>
        <w:rPr>
          <w:b/>
        </w:rPr>
        <w:t xml:space="preserve">B.  </w:t>
      </w:r>
      <w:r>
        <w:t>下方</w:t>
      </w:r>
    </w:p>
    <w:p w14:paraId="7845CCB9">
      <w:pPr>
        <w:pStyle w:val="169"/>
        <w:keepNext/>
        <w:keepLines/>
        <w:ind w:left="259" w:hanging="259"/>
      </w:pPr>
      <w:r>
        <w:rPr>
          <w:b/>
        </w:rPr>
        <w:t xml:space="preserve">C.  </w:t>
      </w:r>
      <w:r>
        <w:t>左方</w:t>
      </w:r>
    </w:p>
    <w:p w14:paraId="5416E797">
      <w:pPr>
        <w:pStyle w:val="169"/>
        <w:keepNext/>
        <w:keepLines/>
        <w:ind w:left="259" w:hanging="259"/>
      </w:pPr>
      <w:r>
        <w:rPr>
          <w:b/>
        </w:rPr>
        <w:t xml:space="preserve">D.  </w:t>
      </w:r>
      <w:r>
        <w:t>右方</w:t>
      </w:r>
    </w:p>
    <w:p w14:paraId="4498EF69">
      <w:pPr>
        <w:pStyle w:val="168"/>
        <w:keepLines/>
      </w:pPr>
      <w:r>
        <w:t>标准答案：A</w:t>
      </w:r>
    </w:p>
    <w:p w14:paraId="025DD427">
      <w:pPr>
        <w:pStyle w:val="167"/>
        <w:keepNext/>
        <w:keepLines/>
      </w:pPr>
      <w:r>
        <w:rPr>
          <w:color w:val="972A36"/>
        </w:rPr>
        <w:t xml:space="preserve">1004.  </w:t>
      </w:r>
      <w:r>
        <w:t>【单选题】 皮肤接触了高温（热的物体、火焰、蒸气）、低温（固体二氧化碳、液体氮）和腐蚀性物质，如强酸、强碱、溴等都会造成灼伤。如果发生意外正确的处理方法是？（）</w:t>
      </w:r>
      <w:r>
        <w:rPr>
          <w:b w:val="0"/>
          <w:color w:val="6C7784"/>
          <w:sz w:val="15"/>
        </w:rPr>
        <w:t xml:space="preserve">   [原题号 205843]</w:t>
      </w:r>
    </w:p>
    <w:p w14:paraId="1194E22B">
      <w:pPr>
        <w:pStyle w:val="169"/>
        <w:keepNext/>
        <w:keepLines/>
        <w:ind w:left="259" w:hanging="259"/>
      </w:pPr>
      <w:r>
        <w:rPr>
          <w:b/>
        </w:rPr>
        <w:t xml:space="preserve">A.  </w:t>
      </w:r>
      <w:r>
        <w:t>不管什么情况，马上送医院就医。</w:t>
      </w:r>
    </w:p>
    <w:p w14:paraId="5955D453">
      <w:pPr>
        <w:pStyle w:val="169"/>
        <w:keepNext/>
        <w:keepLines/>
        <w:ind w:left="259" w:hanging="259"/>
      </w:pPr>
      <w:r>
        <w:rPr>
          <w:b/>
        </w:rPr>
        <w:t xml:space="preserve">B.  </w:t>
      </w:r>
      <w:r>
        <w:t>被碱灼伤时先用水冲洗，然后用3%的硼酸或2%的醋酸清洗，严重时就医。</w:t>
      </w:r>
    </w:p>
    <w:p w14:paraId="16B5EC1D">
      <w:pPr>
        <w:pStyle w:val="169"/>
        <w:keepNext/>
        <w:keepLines/>
        <w:ind w:left="259" w:hanging="259"/>
      </w:pPr>
      <w:r>
        <w:rPr>
          <w:b/>
        </w:rPr>
        <w:t xml:space="preserve">C.  </w:t>
      </w:r>
      <w:r>
        <w:t>金属钠溅入眼内，立即用大量水冲洗。</w:t>
      </w:r>
    </w:p>
    <w:p w14:paraId="0AC5198B">
      <w:pPr>
        <w:pStyle w:val="169"/>
        <w:keepNext/>
        <w:keepLines/>
        <w:ind w:left="259" w:hanging="259"/>
      </w:pPr>
      <w:r>
        <w:rPr>
          <w:b/>
        </w:rPr>
        <w:t xml:space="preserve">D.  </w:t>
      </w:r>
      <w:r>
        <w:t>浓硫酸沾到皮肤上，直接用水冲洗。</w:t>
      </w:r>
    </w:p>
    <w:p w14:paraId="6054B6A3">
      <w:pPr>
        <w:pStyle w:val="168"/>
        <w:keepLines/>
      </w:pPr>
      <w:r>
        <w:t>标准答案：B</w:t>
      </w:r>
    </w:p>
    <w:p w14:paraId="081D9560">
      <w:pPr>
        <w:pStyle w:val="167"/>
        <w:keepNext/>
        <w:keepLines/>
      </w:pPr>
      <w:r>
        <w:rPr>
          <w:color w:val="972A36"/>
        </w:rPr>
        <w:t xml:space="preserve">1005.  </w:t>
      </w:r>
      <w:r>
        <w:t>【单选题】 配制液体时，下列哪个陈述是正确的？（）</w:t>
      </w:r>
      <w:r>
        <w:rPr>
          <w:b w:val="0"/>
          <w:color w:val="6C7784"/>
          <w:sz w:val="15"/>
        </w:rPr>
        <w:t xml:space="preserve">   [原题号 205842]</w:t>
      </w:r>
    </w:p>
    <w:p w14:paraId="00D239D1">
      <w:pPr>
        <w:pStyle w:val="169"/>
        <w:keepNext/>
        <w:keepLines/>
        <w:ind w:left="259" w:hanging="259"/>
      </w:pPr>
      <w:r>
        <w:rPr>
          <w:b/>
        </w:rPr>
        <w:t xml:space="preserve">A.  </w:t>
      </w:r>
      <w:r>
        <w:t>.稀释强酸时，必须将酸倒入水中，禁止将水倒入酸中；稀释弱酸时将水倒入酸中也可以。</w:t>
      </w:r>
    </w:p>
    <w:p w14:paraId="28F0F21F">
      <w:pPr>
        <w:pStyle w:val="169"/>
        <w:keepNext/>
        <w:keepLines/>
        <w:ind w:left="259" w:hanging="259"/>
      </w:pPr>
      <w:r>
        <w:rPr>
          <w:b/>
        </w:rPr>
        <w:t xml:space="preserve">B.  </w:t>
      </w:r>
      <w:r>
        <w:t>将盛有自配液体的容器做好标记，必须包括：成分、浓度、姓名、联系方式、日期等。</w:t>
      </w:r>
    </w:p>
    <w:p w14:paraId="3A554C11">
      <w:pPr>
        <w:pStyle w:val="169"/>
        <w:keepNext/>
        <w:keepLines/>
        <w:ind w:left="259" w:hanging="259"/>
      </w:pPr>
      <w:r>
        <w:rPr>
          <w:b/>
        </w:rPr>
        <w:t xml:space="preserve">C.  </w:t>
      </w:r>
      <w:r>
        <w:t>使用移液管和量筒分别计量，进行配置溶液。</w:t>
      </w:r>
    </w:p>
    <w:p w14:paraId="337057C9">
      <w:pPr>
        <w:pStyle w:val="168"/>
        <w:keepLines/>
      </w:pPr>
      <w:r>
        <w:t>标准答案：B</w:t>
      </w:r>
    </w:p>
    <w:p w14:paraId="2458C44A">
      <w:pPr>
        <w:pStyle w:val="167"/>
        <w:keepNext/>
        <w:keepLines/>
      </w:pPr>
      <w:r>
        <w:rPr>
          <w:color w:val="972A36"/>
        </w:rPr>
        <w:t xml:space="preserve">1006.  </w:t>
      </w:r>
      <w:r>
        <w:t>【单选题】 对于强酸、强碱或剧毒的废液，应如何处置？（）</w:t>
      </w:r>
      <w:r>
        <w:rPr>
          <w:b w:val="0"/>
          <w:color w:val="6C7784"/>
          <w:sz w:val="15"/>
        </w:rPr>
        <w:t xml:space="preserve">   [原题号 205836]</w:t>
      </w:r>
    </w:p>
    <w:p w14:paraId="714AC8BD">
      <w:pPr>
        <w:pStyle w:val="169"/>
        <w:keepNext/>
        <w:keepLines/>
        <w:ind w:left="259" w:hanging="259"/>
      </w:pPr>
      <w:r>
        <w:rPr>
          <w:b/>
        </w:rPr>
        <w:t xml:space="preserve">A.  </w:t>
      </w:r>
      <w:r>
        <w:t>倒入排水系统。</w:t>
      </w:r>
    </w:p>
    <w:p w14:paraId="217C3277">
      <w:pPr>
        <w:pStyle w:val="169"/>
        <w:keepNext/>
        <w:keepLines/>
        <w:ind w:left="259" w:hanging="259"/>
      </w:pPr>
      <w:r>
        <w:rPr>
          <w:b/>
        </w:rPr>
        <w:t xml:space="preserve">B.  </w:t>
      </w:r>
      <w:r>
        <w:t>集中存放，然后交相关部门处理。</w:t>
      </w:r>
    </w:p>
    <w:p w14:paraId="736981C5">
      <w:pPr>
        <w:pStyle w:val="169"/>
        <w:keepNext/>
        <w:keepLines/>
        <w:ind w:left="259" w:hanging="259"/>
      </w:pPr>
      <w:r>
        <w:rPr>
          <w:b/>
        </w:rPr>
        <w:t xml:space="preserve">C.  </w:t>
      </w:r>
      <w:r>
        <w:t>合并存储于同一废液桶</w:t>
      </w:r>
    </w:p>
    <w:p w14:paraId="4C850022">
      <w:pPr>
        <w:pStyle w:val="168"/>
        <w:keepLines/>
      </w:pPr>
      <w:r>
        <w:t>标准答案：B</w:t>
      </w:r>
    </w:p>
    <w:p w14:paraId="531DF54B">
      <w:r>
        <w:br w:type="page"/>
      </w:r>
    </w:p>
    <w:p w14:paraId="259E6D10">
      <w:pPr>
        <w:pStyle w:val="3"/>
      </w:pPr>
      <w:bookmarkStart w:id="4" w:name="chapter_5"/>
      <w:r>
        <w:t>05  化学类</w:t>
      </w:r>
      <w:bookmarkEnd w:id="4"/>
    </w:p>
    <w:p w14:paraId="35D75FC6">
      <w:pPr>
        <w:pStyle w:val="170"/>
      </w:pPr>
      <w:r>
        <w:t>本章节共 13 道题，答案按原始题库记录。</w:t>
      </w:r>
    </w:p>
    <w:p w14:paraId="4E9BAA59">
      <w:pPr>
        <w:pStyle w:val="167"/>
        <w:keepNext/>
        <w:keepLines/>
      </w:pPr>
      <w:r>
        <w:rPr>
          <w:color w:val="972A36"/>
        </w:rPr>
        <w:t xml:space="preserve">1007.  </w:t>
      </w:r>
      <w:r>
        <w:t>【判断题】 对沾染过有毒物质的仪器和用具，实验完毕应立即采取适当方法处理以破坏或消除其毒性。()</w:t>
      </w:r>
      <w:r>
        <w:rPr>
          <w:b w:val="0"/>
          <w:color w:val="6C7784"/>
          <w:sz w:val="15"/>
        </w:rPr>
        <w:t xml:space="preserve">   [原题号 205378]</w:t>
      </w:r>
    </w:p>
    <w:p w14:paraId="21B79AFB">
      <w:pPr>
        <w:pStyle w:val="168"/>
        <w:keepLines/>
      </w:pPr>
      <w:r>
        <w:t>标准答案：正确</w:t>
      </w:r>
    </w:p>
    <w:p w14:paraId="118D2929">
      <w:pPr>
        <w:pStyle w:val="167"/>
        <w:keepNext/>
        <w:keepLines/>
      </w:pPr>
      <w:r>
        <w:rPr>
          <w:color w:val="972A36"/>
        </w:rPr>
        <w:t xml:space="preserve">1008.  </w:t>
      </w:r>
      <w:r>
        <w:t>【判断题】 打开氨水、硝酸、盐酸等药品瓶封口时，应先盖上湿布，用冷水冷却后再开瓶塞，以防溅出，尤其在夏天更应注意。()</w:t>
      </w:r>
      <w:r>
        <w:rPr>
          <w:b w:val="0"/>
          <w:color w:val="6C7784"/>
          <w:sz w:val="15"/>
        </w:rPr>
        <w:t xml:space="preserve">   [原题号 205374]</w:t>
      </w:r>
    </w:p>
    <w:p w14:paraId="32A03DEF">
      <w:pPr>
        <w:pStyle w:val="168"/>
        <w:keepLines/>
      </w:pPr>
      <w:r>
        <w:t>标准答案：正确</w:t>
      </w:r>
    </w:p>
    <w:p w14:paraId="55B1D501">
      <w:pPr>
        <w:pStyle w:val="167"/>
        <w:keepNext/>
        <w:keepLines/>
      </w:pPr>
      <w:r>
        <w:rPr>
          <w:color w:val="972A36"/>
        </w:rPr>
        <w:t xml:space="preserve">1009.  </w:t>
      </w:r>
      <w:r>
        <w:t>【判断题】 当发生强碱溅洒事故时，应用固体硼酸粉撒盖溅洒区，扫净并报告有关工作人员。()</w:t>
      </w:r>
      <w:r>
        <w:rPr>
          <w:b w:val="0"/>
          <w:color w:val="6C7784"/>
          <w:sz w:val="15"/>
        </w:rPr>
        <w:t xml:space="preserve">   [原题号 205372]</w:t>
      </w:r>
    </w:p>
    <w:p w14:paraId="57DCFC65">
      <w:pPr>
        <w:pStyle w:val="168"/>
        <w:keepLines/>
      </w:pPr>
      <w:r>
        <w:t>标准答案：正确</w:t>
      </w:r>
    </w:p>
    <w:p w14:paraId="3E728493">
      <w:pPr>
        <w:pStyle w:val="167"/>
        <w:keepNext/>
        <w:keepLines/>
      </w:pPr>
      <w:r>
        <w:rPr>
          <w:color w:val="972A36"/>
        </w:rPr>
        <w:t xml:space="preserve">1010.  </w:t>
      </w:r>
      <w:r>
        <w:t>【判断题】 取用强碱性试剂后的小勺应擦净后存放。()</w:t>
      </w:r>
      <w:r>
        <w:rPr>
          <w:b w:val="0"/>
          <w:color w:val="6C7784"/>
          <w:sz w:val="15"/>
        </w:rPr>
        <w:t xml:space="preserve">   [原题号 205361]</w:t>
      </w:r>
    </w:p>
    <w:p w14:paraId="4C4C9A35">
      <w:pPr>
        <w:pStyle w:val="168"/>
        <w:keepLines/>
      </w:pPr>
      <w:r>
        <w:t>标准答案：错误</w:t>
      </w:r>
    </w:p>
    <w:p w14:paraId="61AE7CFF">
      <w:pPr>
        <w:pStyle w:val="167"/>
        <w:keepNext/>
        <w:keepLines/>
      </w:pPr>
      <w:r>
        <w:rPr>
          <w:color w:val="972A36"/>
        </w:rPr>
        <w:t xml:space="preserve">1011.  </w:t>
      </w:r>
      <w:r>
        <w:t>【判断题】 因为乙醚长时间与空气接触可以形成羟乙基过氧化氢，成为一种具有猛烈爆炸性的物质，因此，在蒸馏乙醚时不能将液体蒸干。()</w:t>
      </w:r>
      <w:r>
        <w:rPr>
          <w:b w:val="0"/>
          <w:color w:val="6C7784"/>
          <w:sz w:val="15"/>
        </w:rPr>
        <w:t xml:space="preserve">   [原题号 205354]</w:t>
      </w:r>
    </w:p>
    <w:p w14:paraId="725760CA">
      <w:pPr>
        <w:pStyle w:val="168"/>
        <w:keepLines/>
      </w:pPr>
      <w:r>
        <w:t>标准答案：正确</w:t>
      </w:r>
    </w:p>
    <w:p w14:paraId="18BCA58C">
      <w:pPr>
        <w:pStyle w:val="167"/>
        <w:keepNext/>
        <w:keepLines/>
      </w:pPr>
      <w:r>
        <w:rPr>
          <w:color w:val="972A36"/>
        </w:rPr>
        <w:t xml:space="preserve">1012.  </w:t>
      </w:r>
      <w:r>
        <w:t>【判断题】 对于含汞、砷、锑、铋等离子的废液,实验室可以先进行如下处理：控制酸度0.3mol/L[H+]，使其生成硫化物沉淀。()</w:t>
      </w:r>
      <w:r>
        <w:rPr>
          <w:b w:val="0"/>
          <w:color w:val="6C7784"/>
          <w:sz w:val="15"/>
        </w:rPr>
        <w:t xml:space="preserve">   [原题号 205346]</w:t>
      </w:r>
    </w:p>
    <w:p w14:paraId="3D48100A">
      <w:pPr>
        <w:pStyle w:val="168"/>
        <w:keepLines/>
      </w:pPr>
      <w:r>
        <w:t>标准答案：正确</w:t>
      </w:r>
    </w:p>
    <w:p w14:paraId="774B89C8">
      <w:pPr>
        <w:pStyle w:val="167"/>
        <w:keepNext/>
        <w:keepLines/>
      </w:pPr>
      <w:r>
        <w:rPr>
          <w:color w:val="972A36"/>
        </w:rPr>
        <w:t xml:space="preserve">1013.  </w:t>
      </w:r>
      <w:r>
        <w:t>【判断题】 对于氢氧化钠、氨水等废液可以进行如下处理：用6mol/L盐酸水溶液中和，再用大量水冲洗。()</w:t>
      </w:r>
      <w:r>
        <w:rPr>
          <w:b w:val="0"/>
          <w:color w:val="6C7784"/>
          <w:sz w:val="15"/>
        </w:rPr>
        <w:t xml:space="preserve">   [原题号 205345]</w:t>
      </w:r>
    </w:p>
    <w:p w14:paraId="2A1F0D0F">
      <w:pPr>
        <w:pStyle w:val="168"/>
        <w:keepLines/>
      </w:pPr>
      <w:r>
        <w:t>标准答案：正确</w:t>
      </w:r>
    </w:p>
    <w:p w14:paraId="2EABF1B0">
      <w:pPr>
        <w:pStyle w:val="167"/>
        <w:keepNext/>
        <w:keepLines/>
      </w:pPr>
      <w:r>
        <w:rPr>
          <w:color w:val="972A36"/>
        </w:rPr>
        <w:t xml:space="preserve">1014.  </w:t>
      </w:r>
      <w:r>
        <w:t>【多选题】 下面所列试剂应分开保存的是？（）</w:t>
      </w:r>
      <w:r>
        <w:rPr>
          <w:b w:val="0"/>
          <w:color w:val="6C7784"/>
          <w:sz w:val="15"/>
        </w:rPr>
        <w:t xml:space="preserve">   [原题号 205331]</w:t>
      </w:r>
    </w:p>
    <w:p w14:paraId="50E80255">
      <w:pPr>
        <w:pStyle w:val="169"/>
        <w:keepNext/>
        <w:keepLines/>
        <w:ind w:left="259" w:hanging="259"/>
      </w:pPr>
      <w:r>
        <w:rPr>
          <w:b/>
        </w:rPr>
        <w:t xml:space="preserve">A.  </w:t>
      </w:r>
      <w:r>
        <w:t>乙醚与高氯酸。</w:t>
      </w:r>
    </w:p>
    <w:p w14:paraId="24C6D2AC">
      <w:pPr>
        <w:pStyle w:val="169"/>
        <w:keepNext/>
        <w:keepLines/>
        <w:ind w:left="259" w:hanging="259"/>
      </w:pPr>
      <w:r>
        <w:rPr>
          <w:b/>
        </w:rPr>
        <w:t xml:space="preserve">B.  </w:t>
      </w:r>
      <w:r>
        <w:t>苯与过氧化氢。</w:t>
      </w:r>
    </w:p>
    <w:p w14:paraId="217FFCEC">
      <w:pPr>
        <w:pStyle w:val="169"/>
        <w:keepNext/>
        <w:keepLines/>
        <w:ind w:left="259" w:hanging="259"/>
      </w:pPr>
      <w:r>
        <w:rPr>
          <w:b/>
        </w:rPr>
        <w:t xml:space="preserve">C.  </w:t>
      </w:r>
      <w:r>
        <w:t>丙酮与硝基化合物。</w:t>
      </w:r>
    </w:p>
    <w:p w14:paraId="034C8172">
      <w:pPr>
        <w:pStyle w:val="169"/>
        <w:keepNext/>
        <w:keepLines/>
        <w:ind w:left="259" w:hanging="259"/>
      </w:pPr>
      <w:r>
        <w:rPr>
          <w:b/>
        </w:rPr>
        <w:t xml:space="preserve">D.  </w:t>
      </w:r>
      <w:r>
        <w:t>浓硫酸与盐酸。</w:t>
      </w:r>
    </w:p>
    <w:p w14:paraId="0673FF64">
      <w:pPr>
        <w:pStyle w:val="168"/>
        <w:keepLines/>
      </w:pPr>
      <w:r>
        <w:t>标准答案：A、B、C</w:t>
      </w:r>
    </w:p>
    <w:p w14:paraId="2691C7B7">
      <w:pPr>
        <w:pStyle w:val="167"/>
        <w:keepNext/>
        <w:keepLines/>
      </w:pPr>
      <w:r>
        <w:rPr>
          <w:color w:val="972A36"/>
        </w:rPr>
        <w:t xml:space="preserve">1015.  </w:t>
      </w:r>
      <w:r>
        <w:t>【多选题】 物质（）应避免与水接触以免发生危险。</w:t>
      </w:r>
      <w:r>
        <w:rPr>
          <w:b w:val="0"/>
          <w:color w:val="6C7784"/>
          <w:sz w:val="15"/>
        </w:rPr>
        <w:t xml:space="preserve">   [原题号 205330]</w:t>
      </w:r>
    </w:p>
    <w:p w14:paraId="4C39B9C3">
      <w:pPr>
        <w:pStyle w:val="169"/>
        <w:keepNext/>
        <w:keepLines/>
        <w:ind w:left="259" w:hanging="259"/>
      </w:pPr>
      <w:r>
        <w:rPr>
          <w:b/>
        </w:rPr>
        <w:t xml:space="preserve">A.  </w:t>
      </w:r>
      <w:r>
        <w:t>碳化钙</w:t>
      </w:r>
    </w:p>
    <w:p w14:paraId="1AAED020">
      <w:pPr>
        <w:pStyle w:val="169"/>
        <w:keepNext/>
        <w:keepLines/>
        <w:ind w:left="259" w:hanging="259"/>
      </w:pPr>
      <w:r>
        <w:rPr>
          <w:b/>
        </w:rPr>
        <w:t xml:space="preserve">B.  </w:t>
      </w:r>
      <w:r>
        <w:t>氯化钙</w:t>
      </w:r>
    </w:p>
    <w:p w14:paraId="5E5DCDB5">
      <w:pPr>
        <w:pStyle w:val="169"/>
        <w:keepNext/>
        <w:keepLines/>
        <w:ind w:left="259" w:hanging="259"/>
      </w:pPr>
      <w:r>
        <w:rPr>
          <w:b/>
        </w:rPr>
        <w:t xml:space="preserve">C.  </w:t>
      </w:r>
      <w:r>
        <w:t>碳化铝</w:t>
      </w:r>
    </w:p>
    <w:p w14:paraId="574CD19C">
      <w:pPr>
        <w:pStyle w:val="169"/>
        <w:keepNext/>
        <w:keepLines/>
        <w:ind w:left="259" w:hanging="259"/>
      </w:pPr>
      <w:r>
        <w:rPr>
          <w:b/>
        </w:rPr>
        <w:t xml:space="preserve">D.  </w:t>
      </w:r>
      <w:r>
        <w:t>硫酸钙</w:t>
      </w:r>
    </w:p>
    <w:p w14:paraId="377F3790">
      <w:pPr>
        <w:pStyle w:val="168"/>
        <w:keepLines/>
      </w:pPr>
      <w:r>
        <w:t>标准答案：A、C</w:t>
      </w:r>
    </w:p>
    <w:p w14:paraId="1F07D375">
      <w:pPr>
        <w:pStyle w:val="167"/>
        <w:keepNext/>
        <w:keepLines/>
      </w:pPr>
      <w:r>
        <w:rPr>
          <w:color w:val="972A36"/>
        </w:rPr>
        <w:t xml:space="preserve">1016.  </w:t>
      </w:r>
      <w:r>
        <w:t>【多选题】 危险化学类品的常见毒害包括（）。</w:t>
      </w:r>
      <w:r>
        <w:rPr>
          <w:b w:val="0"/>
          <w:color w:val="6C7784"/>
          <w:sz w:val="15"/>
        </w:rPr>
        <w:t xml:space="preserve">   [原题号 205327]</w:t>
      </w:r>
    </w:p>
    <w:p w14:paraId="6C6714DC">
      <w:pPr>
        <w:pStyle w:val="169"/>
        <w:keepNext/>
        <w:keepLines/>
        <w:ind w:left="259" w:hanging="259"/>
      </w:pPr>
      <w:r>
        <w:rPr>
          <w:b/>
        </w:rPr>
        <w:t xml:space="preserve">A.  </w:t>
      </w:r>
      <w:r>
        <w:t>急性毒性，皮肤腐蚀性、刺激性，严重眼损伤、眼刺激</w:t>
      </w:r>
    </w:p>
    <w:p w14:paraId="0EA18DEF">
      <w:pPr>
        <w:pStyle w:val="169"/>
        <w:keepNext/>
        <w:keepLines/>
        <w:ind w:left="259" w:hanging="259"/>
      </w:pPr>
      <w:r>
        <w:rPr>
          <w:b/>
        </w:rPr>
        <w:t xml:space="preserve">B.  </w:t>
      </w:r>
      <w:r>
        <w:t>呼吸系统、皮肤过敏反应，生殖细胞突变性，致癌性</w:t>
      </w:r>
    </w:p>
    <w:p w14:paraId="56B796AA">
      <w:pPr>
        <w:pStyle w:val="169"/>
        <w:keepNext/>
        <w:keepLines/>
        <w:ind w:left="259" w:hanging="259"/>
      </w:pPr>
      <w:r>
        <w:rPr>
          <w:b/>
        </w:rPr>
        <w:t xml:space="preserve">C.  </w:t>
      </w:r>
      <w:r>
        <w:t>生殖毒性，靶器官系统毒性</w:t>
      </w:r>
    </w:p>
    <w:p w14:paraId="17337758">
      <w:pPr>
        <w:pStyle w:val="169"/>
        <w:keepNext/>
        <w:keepLines/>
        <w:ind w:left="259" w:hanging="259"/>
      </w:pPr>
      <w:r>
        <w:rPr>
          <w:b/>
        </w:rPr>
        <w:t xml:space="preserve">D.  </w:t>
      </w:r>
      <w:r>
        <w:t>水环境危害性，放射性危害</w:t>
      </w:r>
    </w:p>
    <w:p w14:paraId="0C35959E">
      <w:pPr>
        <w:pStyle w:val="168"/>
        <w:keepLines/>
      </w:pPr>
      <w:r>
        <w:t>标准答案：A、B、C、D</w:t>
      </w:r>
    </w:p>
    <w:p w14:paraId="6A4F2950">
      <w:pPr>
        <w:pStyle w:val="167"/>
        <w:keepNext/>
        <w:keepLines/>
      </w:pPr>
      <w:r>
        <w:rPr>
          <w:color w:val="972A36"/>
        </w:rPr>
        <w:t xml:space="preserve">1017.  </w:t>
      </w:r>
      <w:r>
        <w:t>【判断题】 苯乙烯、甲醇、甲苯、二甲苯、三氯乙烯、苯酚等具有中等毒性。（）</w:t>
      </w:r>
      <w:r>
        <w:rPr>
          <w:b w:val="0"/>
          <w:color w:val="6C7784"/>
          <w:sz w:val="15"/>
        </w:rPr>
        <w:t xml:space="preserve">   [原题号 205226]</w:t>
      </w:r>
    </w:p>
    <w:p w14:paraId="48E74AF8">
      <w:pPr>
        <w:pStyle w:val="168"/>
        <w:keepLines/>
      </w:pPr>
      <w:r>
        <w:t>标准答案：正确</w:t>
      </w:r>
    </w:p>
    <w:p w14:paraId="3B10E91D">
      <w:pPr>
        <w:pStyle w:val="167"/>
        <w:keepNext/>
        <w:keepLines/>
      </w:pPr>
      <w:r>
        <w:rPr>
          <w:color w:val="972A36"/>
        </w:rPr>
        <w:t xml:space="preserve">1018.  </w:t>
      </w:r>
      <w:r>
        <w:t>【单选题】 以下药品中，可以与水直接接触的是（）。</w:t>
      </w:r>
      <w:r>
        <w:rPr>
          <w:b w:val="0"/>
          <w:color w:val="6C7784"/>
          <w:sz w:val="15"/>
        </w:rPr>
        <w:t xml:space="preserve">   [原题号 204606]</w:t>
      </w:r>
    </w:p>
    <w:p w14:paraId="5E844F5D">
      <w:pPr>
        <w:pStyle w:val="169"/>
        <w:keepNext/>
        <w:keepLines/>
        <w:ind w:left="259" w:hanging="259"/>
      </w:pPr>
      <w:r>
        <w:rPr>
          <w:b/>
        </w:rPr>
        <w:t xml:space="preserve">A.  </w:t>
      </w:r>
      <w:r>
        <w:t>金属钠、钾</w:t>
      </w:r>
    </w:p>
    <w:p w14:paraId="7AB74DDA">
      <w:pPr>
        <w:pStyle w:val="169"/>
        <w:keepNext/>
        <w:keepLines/>
        <w:ind w:left="259" w:hanging="259"/>
      </w:pPr>
      <w:r>
        <w:rPr>
          <w:b/>
        </w:rPr>
        <w:t xml:space="preserve">B.  </w:t>
      </w:r>
      <w:r>
        <w:t>电石</w:t>
      </w:r>
    </w:p>
    <w:p w14:paraId="289E4A4E">
      <w:pPr>
        <w:pStyle w:val="169"/>
        <w:keepNext/>
        <w:keepLines/>
        <w:ind w:left="259" w:hanging="259"/>
      </w:pPr>
      <w:r>
        <w:rPr>
          <w:b/>
        </w:rPr>
        <w:t xml:space="preserve">C.  </w:t>
      </w:r>
      <w:r>
        <w:t>白磷</w:t>
      </w:r>
    </w:p>
    <w:p w14:paraId="01EC5C13">
      <w:pPr>
        <w:pStyle w:val="169"/>
        <w:keepNext/>
        <w:keepLines/>
        <w:ind w:left="259" w:hanging="259"/>
      </w:pPr>
      <w:r>
        <w:rPr>
          <w:b/>
        </w:rPr>
        <w:t xml:space="preserve">D.  </w:t>
      </w:r>
      <w:r>
        <w:t>金属氢化物</w:t>
      </w:r>
    </w:p>
    <w:p w14:paraId="426A7158">
      <w:pPr>
        <w:pStyle w:val="168"/>
        <w:keepLines/>
      </w:pPr>
      <w:r>
        <w:t>标准答案：C</w:t>
      </w:r>
    </w:p>
    <w:p w14:paraId="278A1F17">
      <w:pPr>
        <w:pStyle w:val="167"/>
        <w:keepNext/>
        <w:keepLines/>
      </w:pPr>
      <w:r>
        <w:rPr>
          <w:color w:val="972A36"/>
        </w:rPr>
        <w:t xml:space="preserve">1019.  </w:t>
      </w:r>
      <w:r>
        <w:t>【单选题】 以下药品（试剂）哪个应放在防爆冰箱里保存？（）</w:t>
      </w:r>
      <w:r>
        <w:rPr>
          <w:b w:val="0"/>
          <w:color w:val="6C7784"/>
          <w:sz w:val="15"/>
        </w:rPr>
        <w:t xml:space="preserve">   [原题号 204604]</w:t>
      </w:r>
    </w:p>
    <w:p w14:paraId="0493913C">
      <w:pPr>
        <w:pStyle w:val="169"/>
        <w:keepNext/>
        <w:keepLines/>
        <w:ind w:left="259" w:hanging="259"/>
      </w:pPr>
      <w:r>
        <w:rPr>
          <w:b/>
        </w:rPr>
        <w:t xml:space="preserve">A.  </w:t>
      </w:r>
      <w:r>
        <w:t>甲基丙烯酸甲酯。</w:t>
      </w:r>
    </w:p>
    <w:p w14:paraId="6B06EE3B">
      <w:pPr>
        <w:pStyle w:val="169"/>
        <w:keepNext/>
        <w:keepLines/>
        <w:ind w:left="259" w:hanging="259"/>
      </w:pPr>
      <w:r>
        <w:rPr>
          <w:b/>
        </w:rPr>
        <w:t xml:space="preserve">B.  </w:t>
      </w:r>
      <w:r>
        <w:t>乙醚。</w:t>
      </w:r>
    </w:p>
    <w:p w14:paraId="791BCB6B">
      <w:pPr>
        <w:pStyle w:val="169"/>
        <w:keepNext/>
        <w:keepLines/>
        <w:ind w:left="259" w:hanging="259"/>
      </w:pPr>
      <w:r>
        <w:rPr>
          <w:b/>
        </w:rPr>
        <w:t xml:space="preserve">C.  </w:t>
      </w:r>
      <w:r>
        <w:t>苯。</w:t>
      </w:r>
    </w:p>
    <w:p w14:paraId="1441E66D">
      <w:pPr>
        <w:pStyle w:val="169"/>
        <w:keepNext/>
        <w:keepLines/>
        <w:ind w:left="259" w:hanging="259"/>
      </w:pPr>
      <w:r>
        <w:rPr>
          <w:b/>
        </w:rPr>
        <w:t xml:space="preserve">D.  </w:t>
      </w:r>
      <w:r>
        <w:t>乙醇</w:t>
      </w:r>
    </w:p>
    <w:p w14:paraId="0D4F792E">
      <w:pPr>
        <w:pStyle w:val="168"/>
        <w:keepLines/>
      </w:pPr>
      <w:r>
        <w:t>标准答案：A</w:t>
      </w:r>
    </w:p>
    <w:p w14:paraId="04B0D022">
      <w:r>
        <w:br w:type="page"/>
      </w:r>
    </w:p>
    <w:p w14:paraId="03117DD9">
      <w:pPr>
        <w:pStyle w:val="3"/>
      </w:pPr>
      <w:bookmarkStart w:id="5" w:name="chapter_6"/>
      <w:r>
        <w:t>06  消防安全</w:t>
      </w:r>
      <w:bookmarkEnd w:id="5"/>
    </w:p>
    <w:p w14:paraId="09FC2907">
      <w:pPr>
        <w:pStyle w:val="170"/>
      </w:pPr>
      <w:r>
        <w:t>本章节共 139 道题，答案按原始题库记录。</w:t>
      </w:r>
    </w:p>
    <w:p w14:paraId="067BABBD">
      <w:pPr>
        <w:pStyle w:val="167"/>
        <w:keepNext/>
        <w:keepLines/>
      </w:pPr>
      <w:r>
        <w:rPr>
          <w:color w:val="972A36"/>
        </w:rPr>
        <w:t xml:space="preserve">1020.  </w:t>
      </w:r>
      <w:r>
        <w:t>【多选题】 扑救电气设备火灾时，能用什么灭火?</w:t>
      </w:r>
      <w:r>
        <w:rPr>
          <w:b w:val="0"/>
          <w:color w:val="6C7784"/>
          <w:sz w:val="15"/>
        </w:rPr>
        <w:t xml:space="preserve">   [原题号 212547]</w:t>
      </w:r>
    </w:p>
    <w:p w14:paraId="4FFE1674">
      <w:pPr>
        <w:pStyle w:val="169"/>
        <w:keepNext/>
        <w:keepLines/>
        <w:ind w:left="259" w:hanging="259"/>
      </w:pPr>
      <w:r>
        <w:rPr>
          <w:b/>
        </w:rPr>
        <w:t xml:space="preserve">A.  </w:t>
      </w:r>
      <w:r>
        <w:t>二氧化碳灭火器</w:t>
      </w:r>
    </w:p>
    <w:p w14:paraId="0868E02A">
      <w:pPr>
        <w:pStyle w:val="169"/>
        <w:keepNext/>
        <w:keepLines/>
        <w:ind w:left="259" w:hanging="259"/>
      </w:pPr>
      <w:r>
        <w:rPr>
          <w:b/>
        </w:rPr>
        <w:t xml:space="preserve">B.  </w:t>
      </w:r>
      <w:r>
        <w:t>泡沫灭火器</w:t>
      </w:r>
    </w:p>
    <w:p w14:paraId="7A875905">
      <w:pPr>
        <w:pStyle w:val="169"/>
        <w:keepNext/>
        <w:keepLines/>
        <w:ind w:left="259" w:hanging="259"/>
      </w:pPr>
      <w:r>
        <w:rPr>
          <w:b/>
        </w:rPr>
        <w:t xml:space="preserve">C.  </w:t>
      </w:r>
      <w:r>
        <w:t>干粉灭火器</w:t>
      </w:r>
    </w:p>
    <w:p w14:paraId="02F24F8B">
      <w:pPr>
        <w:pStyle w:val="169"/>
        <w:keepNext/>
        <w:keepLines/>
        <w:ind w:left="259" w:hanging="259"/>
      </w:pPr>
      <w:r>
        <w:rPr>
          <w:b/>
        </w:rPr>
        <w:t xml:space="preserve">D.  </w:t>
      </w:r>
      <w:r>
        <w:t>水</w:t>
      </w:r>
    </w:p>
    <w:p w14:paraId="5979C52E">
      <w:pPr>
        <w:pStyle w:val="168"/>
        <w:keepLines/>
      </w:pPr>
      <w:r>
        <w:t>标准答案：A、C</w:t>
      </w:r>
    </w:p>
    <w:p w14:paraId="37E95B6A">
      <w:pPr>
        <w:pStyle w:val="167"/>
        <w:keepNext/>
        <w:keepLines/>
      </w:pPr>
      <w:r>
        <w:rPr>
          <w:color w:val="972A36"/>
        </w:rPr>
        <w:t xml:space="preserve">1021.  </w:t>
      </w:r>
      <w:r>
        <w:t>【多选题】 下列选项中哪些是预防电气火灾最重要的基本措施？</w:t>
      </w:r>
      <w:r>
        <w:rPr>
          <w:b w:val="0"/>
          <w:color w:val="6C7784"/>
          <w:sz w:val="15"/>
        </w:rPr>
        <w:t xml:space="preserve">   [原题号 211234]</w:t>
      </w:r>
    </w:p>
    <w:p w14:paraId="67583B96">
      <w:pPr>
        <w:pStyle w:val="169"/>
        <w:keepNext/>
        <w:keepLines/>
        <w:ind w:left="259" w:hanging="259"/>
      </w:pPr>
      <w:r>
        <w:rPr>
          <w:b/>
        </w:rPr>
        <w:t xml:space="preserve">A.  </w:t>
      </w:r>
      <w:r>
        <w:t>实验室建设时要全面地规划电气需求，正确地设计方案，容量留有余地</w:t>
      </w:r>
    </w:p>
    <w:p w14:paraId="7BBAC8D1">
      <w:pPr>
        <w:pStyle w:val="169"/>
        <w:keepNext/>
        <w:keepLines/>
        <w:ind w:left="259" w:hanging="259"/>
      </w:pPr>
      <w:r>
        <w:rPr>
          <w:b/>
        </w:rPr>
        <w:t xml:space="preserve">B.  </w:t>
      </w:r>
      <w:r>
        <w:t>禁止非电工改接电气线路，禁止乱拉临时用电线路</w:t>
      </w:r>
    </w:p>
    <w:p w14:paraId="10A0A3E6">
      <w:pPr>
        <w:pStyle w:val="169"/>
        <w:keepNext/>
        <w:keepLines/>
        <w:ind w:left="259" w:hanging="259"/>
      </w:pPr>
      <w:r>
        <w:rPr>
          <w:b/>
        </w:rPr>
        <w:t xml:space="preserve">C.  </w:t>
      </w:r>
      <w:r>
        <w:t>工作现场禁止吸烟，禁止带火柴、打火机等进入</w:t>
      </w:r>
    </w:p>
    <w:p w14:paraId="2F9405AA">
      <w:pPr>
        <w:pStyle w:val="169"/>
        <w:keepNext/>
        <w:keepLines/>
        <w:ind w:left="259" w:hanging="259"/>
      </w:pPr>
      <w:r>
        <w:rPr>
          <w:b/>
        </w:rPr>
        <w:t xml:space="preserve">D.  </w:t>
      </w:r>
      <w:r>
        <w:t>规范使用操作，制定并严格执行用电和电气设备使用安全操作规程</w:t>
      </w:r>
    </w:p>
    <w:p w14:paraId="2BF7422B">
      <w:pPr>
        <w:pStyle w:val="168"/>
        <w:keepLines/>
      </w:pPr>
      <w:r>
        <w:t>标准答案：A、B、D</w:t>
      </w:r>
    </w:p>
    <w:p w14:paraId="056A394E">
      <w:pPr>
        <w:pStyle w:val="167"/>
        <w:keepNext/>
        <w:keepLines/>
      </w:pPr>
      <w:r>
        <w:rPr>
          <w:color w:val="972A36"/>
        </w:rPr>
        <w:t xml:space="preserve">1022.  </w:t>
      </w:r>
      <w:r>
        <w:t>【多选题】 火灾逃生的禁忌原则正确的是（）。</w:t>
      </w:r>
      <w:r>
        <w:rPr>
          <w:b w:val="0"/>
          <w:color w:val="6C7784"/>
          <w:sz w:val="15"/>
        </w:rPr>
        <w:t xml:space="preserve">   [原题号 211227]</w:t>
      </w:r>
    </w:p>
    <w:p w14:paraId="4D57ECBF">
      <w:pPr>
        <w:pStyle w:val="169"/>
        <w:keepNext/>
        <w:keepLines/>
        <w:ind w:left="259" w:hanging="259"/>
      </w:pPr>
      <w:r>
        <w:rPr>
          <w:b/>
        </w:rPr>
        <w:t xml:space="preserve">A.  </w:t>
      </w:r>
      <w:r>
        <w:t>切忌乘坐普通电梯</w:t>
      </w:r>
    </w:p>
    <w:p w14:paraId="3BCD6DD6">
      <w:pPr>
        <w:pStyle w:val="169"/>
        <w:keepNext/>
        <w:keepLines/>
        <w:ind w:left="259" w:hanging="259"/>
      </w:pPr>
      <w:r>
        <w:rPr>
          <w:b/>
        </w:rPr>
        <w:t xml:space="preserve">B.  </w:t>
      </w:r>
      <w:r>
        <w:t>切忌跳楼</w:t>
      </w:r>
    </w:p>
    <w:p w14:paraId="32F92443">
      <w:pPr>
        <w:pStyle w:val="169"/>
        <w:keepNext/>
        <w:keepLines/>
        <w:ind w:left="259" w:hanging="259"/>
      </w:pPr>
      <w:r>
        <w:rPr>
          <w:b/>
        </w:rPr>
        <w:t xml:space="preserve">C.  </w:t>
      </w:r>
      <w:r>
        <w:t>切忌贪恋财物</w:t>
      </w:r>
    </w:p>
    <w:p w14:paraId="0850B4E3">
      <w:pPr>
        <w:pStyle w:val="169"/>
        <w:keepNext/>
        <w:keepLines/>
        <w:ind w:left="259" w:hanging="259"/>
      </w:pPr>
      <w:r>
        <w:rPr>
          <w:b/>
        </w:rPr>
        <w:t xml:space="preserve">D.  </w:t>
      </w:r>
      <w:r>
        <w:t>切忌结绳逃生</w:t>
      </w:r>
    </w:p>
    <w:p w14:paraId="3BD3F233">
      <w:pPr>
        <w:pStyle w:val="168"/>
        <w:keepLines/>
      </w:pPr>
      <w:r>
        <w:t>标准答案：A、B、C</w:t>
      </w:r>
    </w:p>
    <w:p w14:paraId="717BAE04">
      <w:pPr>
        <w:pStyle w:val="167"/>
        <w:keepNext/>
        <w:keepLines/>
      </w:pPr>
      <w:r>
        <w:rPr>
          <w:color w:val="972A36"/>
        </w:rPr>
        <w:t xml:space="preserve">1023.  </w:t>
      </w:r>
      <w:r>
        <w:t>【多选题】 火灾对人身的主要危害是（）。</w:t>
      </w:r>
      <w:r>
        <w:rPr>
          <w:b w:val="0"/>
          <w:color w:val="6C7784"/>
          <w:sz w:val="15"/>
        </w:rPr>
        <w:t xml:space="preserve">   [原题号 211225]</w:t>
      </w:r>
    </w:p>
    <w:p w14:paraId="4EE003DB">
      <w:pPr>
        <w:pStyle w:val="169"/>
        <w:keepNext/>
        <w:keepLines/>
        <w:ind w:left="259" w:hanging="259"/>
      </w:pPr>
      <w:r>
        <w:rPr>
          <w:b/>
        </w:rPr>
        <w:t xml:space="preserve">A.  </w:t>
      </w:r>
      <w:r>
        <w:t>高温</w:t>
      </w:r>
    </w:p>
    <w:p w14:paraId="6449EA0E">
      <w:pPr>
        <w:pStyle w:val="169"/>
        <w:keepNext/>
        <w:keepLines/>
        <w:ind w:left="259" w:hanging="259"/>
      </w:pPr>
      <w:r>
        <w:rPr>
          <w:b/>
        </w:rPr>
        <w:t xml:space="preserve">B.  </w:t>
      </w:r>
      <w:r>
        <w:t>缺氧</w:t>
      </w:r>
    </w:p>
    <w:p w14:paraId="23ABA541">
      <w:pPr>
        <w:pStyle w:val="169"/>
        <w:keepNext/>
        <w:keepLines/>
        <w:ind w:left="259" w:hanging="259"/>
      </w:pPr>
      <w:r>
        <w:rPr>
          <w:b/>
        </w:rPr>
        <w:t xml:space="preserve">C.  </w:t>
      </w:r>
      <w:r>
        <w:t>烟尘</w:t>
      </w:r>
    </w:p>
    <w:p w14:paraId="31CF362D">
      <w:pPr>
        <w:pStyle w:val="169"/>
        <w:keepNext/>
        <w:keepLines/>
        <w:ind w:left="259" w:hanging="259"/>
      </w:pPr>
      <w:r>
        <w:rPr>
          <w:b/>
        </w:rPr>
        <w:t xml:space="preserve">D.  </w:t>
      </w:r>
      <w:r>
        <w:t>有毒气体</w:t>
      </w:r>
    </w:p>
    <w:p w14:paraId="4038BC9E">
      <w:pPr>
        <w:pStyle w:val="168"/>
        <w:keepLines/>
      </w:pPr>
      <w:r>
        <w:t>标准答案：A、B、C、D</w:t>
      </w:r>
    </w:p>
    <w:p w14:paraId="7C2C985F">
      <w:pPr>
        <w:pStyle w:val="167"/>
        <w:keepNext/>
        <w:keepLines/>
      </w:pPr>
      <w:r>
        <w:rPr>
          <w:color w:val="972A36"/>
        </w:rPr>
        <w:t xml:space="preserve">1024.  </w:t>
      </w:r>
      <w:r>
        <w:t>【多选题】 拨打火警电话时正确的做法有（）。</w:t>
      </w:r>
      <w:r>
        <w:rPr>
          <w:b w:val="0"/>
          <w:color w:val="6C7784"/>
          <w:sz w:val="15"/>
        </w:rPr>
        <w:t xml:space="preserve">   [原题号 211221]</w:t>
      </w:r>
    </w:p>
    <w:p w14:paraId="188B2256">
      <w:pPr>
        <w:pStyle w:val="169"/>
        <w:keepNext/>
        <w:keepLines/>
        <w:ind w:left="259" w:hanging="259"/>
      </w:pPr>
      <w:r>
        <w:rPr>
          <w:b/>
        </w:rPr>
        <w:t xml:space="preserve">A.  </w:t>
      </w:r>
      <w:r>
        <w:t>电话打通后，讲清着火单位的详细地址</w:t>
      </w:r>
    </w:p>
    <w:p w14:paraId="66C62553">
      <w:pPr>
        <w:pStyle w:val="169"/>
        <w:keepNext/>
        <w:keepLines/>
        <w:ind w:left="259" w:hanging="259"/>
      </w:pPr>
      <w:r>
        <w:rPr>
          <w:b/>
        </w:rPr>
        <w:t xml:space="preserve">B.  </w:t>
      </w:r>
      <w:r>
        <w:t>讲清楚着火物质、起火部位、火势情况</w:t>
      </w:r>
    </w:p>
    <w:p w14:paraId="625093E5">
      <w:pPr>
        <w:pStyle w:val="169"/>
        <w:keepNext/>
        <w:keepLines/>
        <w:ind w:left="259" w:hanging="259"/>
      </w:pPr>
      <w:r>
        <w:rPr>
          <w:b/>
        </w:rPr>
        <w:t xml:space="preserve">C.  </w:t>
      </w:r>
      <w:r>
        <w:t>报出自己的真实姓名、工作单位和联系电话</w:t>
      </w:r>
    </w:p>
    <w:p w14:paraId="7D40C3B3">
      <w:pPr>
        <w:pStyle w:val="169"/>
        <w:keepNext/>
        <w:keepLines/>
        <w:ind w:left="259" w:hanging="259"/>
      </w:pPr>
      <w:r>
        <w:rPr>
          <w:b/>
        </w:rPr>
        <w:t xml:space="preserve">D.  </w:t>
      </w:r>
      <w:r>
        <w:t>派专人在街道路口等候消防车，引导进入火场</w:t>
      </w:r>
    </w:p>
    <w:p w14:paraId="6AF0491D">
      <w:pPr>
        <w:pStyle w:val="168"/>
        <w:keepLines/>
      </w:pPr>
      <w:r>
        <w:t>标准答案：A、B、C、D</w:t>
      </w:r>
    </w:p>
    <w:p w14:paraId="33F8EA84">
      <w:pPr>
        <w:pStyle w:val="167"/>
        <w:keepNext/>
        <w:keepLines/>
      </w:pPr>
      <w:r>
        <w:rPr>
          <w:color w:val="972A36"/>
        </w:rPr>
        <w:t xml:space="preserve">1025.  </w:t>
      </w:r>
      <w:r>
        <w:t>【多选题】 如果不慎发生割伤事故应如何处理？</w:t>
      </w:r>
      <w:r>
        <w:rPr>
          <w:b w:val="0"/>
          <w:color w:val="6C7784"/>
          <w:sz w:val="15"/>
        </w:rPr>
        <w:t xml:space="preserve">   [原题号 211204]</w:t>
      </w:r>
    </w:p>
    <w:p w14:paraId="45F28C96">
      <w:pPr>
        <w:pStyle w:val="169"/>
        <w:keepNext/>
        <w:keepLines/>
        <w:ind w:left="259" w:hanging="259"/>
      </w:pPr>
      <w:r>
        <w:rPr>
          <w:b/>
        </w:rPr>
        <w:t xml:space="preserve">A.  </w:t>
      </w:r>
      <w:r>
        <w:t>先将伤口处的玻璃碎片取出</w:t>
      </w:r>
    </w:p>
    <w:p w14:paraId="298AF6E0">
      <w:pPr>
        <w:pStyle w:val="169"/>
        <w:keepNext/>
        <w:keepLines/>
        <w:ind w:left="259" w:hanging="259"/>
      </w:pPr>
      <w:r>
        <w:rPr>
          <w:b/>
        </w:rPr>
        <w:t xml:space="preserve">B.  </w:t>
      </w:r>
      <w:r>
        <w:t>若伤口不大，用蒸馏水洗净伤口，再涂上红药水，撒上止血粉用纱布包扎好</w:t>
      </w:r>
    </w:p>
    <w:p w14:paraId="1DB4AF54">
      <w:pPr>
        <w:pStyle w:val="169"/>
        <w:keepNext/>
        <w:keepLines/>
        <w:ind w:left="259" w:hanging="259"/>
      </w:pPr>
      <w:r>
        <w:rPr>
          <w:b/>
        </w:rPr>
        <w:t xml:space="preserve">C.  </w:t>
      </w:r>
      <w:r>
        <w:t>伤口较大或割破了主血管，则应用力按住主血管，防止大出血</w:t>
      </w:r>
    </w:p>
    <w:p w14:paraId="37BCEDA8">
      <w:pPr>
        <w:pStyle w:val="169"/>
        <w:keepNext/>
        <w:keepLines/>
        <w:ind w:left="259" w:hanging="259"/>
      </w:pPr>
      <w:r>
        <w:rPr>
          <w:b/>
        </w:rPr>
        <w:t xml:space="preserve">D.  </w:t>
      </w:r>
      <w:r>
        <w:t>及时送医院治疗</w:t>
      </w:r>
    </w:p>
    <w:p w14:paraId="00061835">
      <w:pPr>
        <w:pStyle w:val="168"/>
        <w:keepLines/>
      </w:pPr>
      <w:r>
        <w:t>标准答案：A、B、C、D</w:t>
      </w:r>
    </w:p>
    <w:p w14:paraId="77D87254">
      <w:pPr>
        <w:pStyle w:val="167"/>
        <w:keepNext/>
        <w:keepLines/>
      </w:pPr>
      <w:r>
        <w:rPr>
          <w:color w:val="972A36"/>
        </w:rPr>
        <w:t xml:space="preserve">1026.  </w:t>
      </w:r>
      <w:r>
        <w:t>【判断题】 Ⅰ类放射源为极低危险源，不会对人造成永久性损伤。</w:t>
      </w:r>
      <w:r>
        <w:rPr>
          <w:b w:val="0"/>
          <w:color w:val="6C7784"/>
          <w:sz w:val="15"/>
        </w:rPr>
        <w:t xml:space="preserve">   [原题号 211201]</w:t>
      </w:r>
    </w:p>
    <w:p w14:paraId="679C9C20">
      <w:pPr>
        <w:pStyle w:val="168"/>
        <w:keepLines/>
      </w:pPr>
      <w:r>
        <w:t>标准答案：错误</w:t>
      </w:r>
    </w:p>
    <w:p w14:paraId="4A32859C">
      <w:pPr>
        <w:pStyle w:val="167"/>
        <w:keepNext/>
        <w:keepLines/>
      </w:pPr>
      <w:r>
        <w:rPr>
          <w:color w:val="972A36"/>
        </w:rPr>
        <w:t xml:space="preserve">1027.  </w:t>
      </w:r>
      <w:r>
        <w:t>【判断题】 实验室中进行有害微生物和转基因生物试验操作要在生物安全柜中进行。</w:t>
      </w:r>
      <w:r>
        <w:rPr>
          <w:b w:val="0"/>
          <w:color w:val="6C7784"/>
          <w:sz w:val="15"/>
        </w:rPr>
        <w:t xml:space="preserve">   [原题号 211105]</w:t>
      </w:r>
    </w:p>
    <w:p w14:paraId="67A13A11">
      <w:pPr>
        <w:pStyle w:val="168"/>
        <w:keepLines/>
      </w:pPr>
      <w:r>
        <w:t>标准答案：正确</w:t>
      </w:r>
    </w:p>
    <w:p w14:paraId="5A1E3DEC">
      <w:pPr>
        <w:pStyle w:val="167"/>
        <w:keepNext/>
        <w:keepLines/>
      </w:pPr>
      <w:r>
        <w:rPr>
          <w:color w:val="972A36"/>
        </w:rPr>
        <w:t xml:space="preserve">1028.  </w:t>
      </w:r>
      <w:r>
        <w:t>【判断题】 火灾对实验室构成的威胁最为严重，最为直接，应加强对火灾三要素（易燃物、助燃物、点火源）的控制。</w:t>
      </w:r>
      <w:r>
        <w:rPr>
          <w:b w:val="0"/>
          <w:color w:val="6C7784"/>
          <w:sz w:val="15"/>
        </w:rPr>
        <w:t xml:space="preserve">   [原题号 211095]</w:t>
      </w:r>
    </w:p>
    <w:p w14:paraId="5522B887">
      <w:pPr>
        <w:pStyle w:val="168"/>
        <w:keepLines/>
      </w:pPr>
      <w:r>
        <w:t>标准答案：正确</w:t>
      </w:r>
    </w:p>
    <w:p w14:paraId="417B6779">
      <w:pPr>
        <w:pStyle w:val="167"/>
        <w:keepNext/>
        <w:keepLines/>
      </w:pPr>
      <w:r>
        <w:rPr>
          <w:color w:val="972A36"/>
        </w:rPr>
        <w:t xml:space="preserve">1029.  </w:t>
      </w:r>
      <w:r>
        <w:t>【判断题】 煤气用后一定关好，如发现实验室内有煤气味应立即开窗、自然通风，并且此时禁止使用明火。</w:t>
      </w:r>
      <w:r>
        <w:rPr>
          <w:b w:val="0"/>
          <w:color w:val="6C7784"/>
          <w:sz w:val="15"/>
        </w:rPr>
        <w:t xml:space="preserve">   [原题号 211094]</w:t>
      </w:r>
    </w:p>
    <w:p w14:paraId="02D9C235">
      <w:pPr>
        <w:pStyle w:val="168"/>
        <w:keepLines/>
      </w:pPr>
      <w:r>
        <w:t>标准答案：正确</w:t>
      </w:r>
    </w:p>
    <w:p w14:paraId="28256F7C">
      <w:pPr>
        <w:pStyle w:val="167"/>
        <w:keepNext/>
        <w:keepLines/>
      </w:pPr>
      <w:r>
        <w:rPr>
          <w:color w:val="972A36"/>
        </w:rPr>
        <w:t xml:space="preserve">1030.  </w:t>
      </w:r>
      <w:r>
        <w:t>【判断题】 灭火器应定期进行检验。</w:t>
      </w:r>
      <w:r>
        <w:rPr>
          <w:b w:val="0"/>
          <w:color w:val="6C7784"/>
          <w:sz w:val="15"/>
        </w:rPr>
        <w:t xml:space="preserve">   [原题号 211092]</w:t>
      </w:r>
    </w:p>
    <w:p w14:paraId="30728ACB">
      <w:pPr>
        <w:pStyle w:val="168"/>
        <w:keepLines/>
      </w:pPr>
      <w:r>
        <w:t>标准答案：正确</w:t>
      </w:r>
    </w:p>
    <w:p w14:paraId="41EDB38D">
      <w:pPr>
        <w:pStyle w:val="167"/>
        <w:keepNext/>
        <w:keepLines/>
      </w:pPr>
      <w:r>
        <w:rPr>
          <w:color w:val="972A36"/>
        </w:rPr>
        <w:t xml:space="preserve">1031.  </w:t>
      </w:r>
      <w:r>
        <w:t>【判断题】 灭火器的配备应视可能使用的环境而定。</w:t>
      </w:r>
      <w:r>
        <w:rPr>
          <w:b w:val="0"/>
          <w:color w:val="6C7784"/>
          <w:sz w:val="15"/>
        </w:rPr>
        <w:t xml:space="preserve">   [原题号 211091]</w:t>
      </w:r>
    </w:p>
    <w:p w14:paraId="10239F91">
      <w:pPr>
        <w:pStyle w:val="168"/>
        <w:keepLines/>
      </w:pPr>
      <w:r>
        <w:t>标准答案：正确</w:t>
      </w:r>
    </w:p>
    <w:p w14:paraId="46BF21E3">
      <w:pPr>
        <w:pStyle w:val="167"/>
        <w:keepNext/>
        <w:keepLines/>
      </w:pPr>
      <w:r>
        <w:rPr>
          <w:color w:val="972A36"/>
        </w:rPr>
        <w:t xml:space="preserve">1032.  </w:t>
      </w:r>
      <w:r>
        <w:t>【判断题】 爆炸是指物质瞬间突然发生物理或化学变化，同时释放出大量的气体和能量（光能、热能、机械能）并伴有巨大声响的现象。</w:t>
      </w:r>
      <w:r>
        <w:rPr>
          <w:b w:val="0"/>
          <w:color w:val="6C7784"/>
          <w:sz w:val="15"/>
        </w:rPr>
        <w:t xml:space="preserve">   [原题号 211088]</w:t>
      </w:r>
    </w:p>
    <w:p w14:paraId="2554674F">
      <w:pPr>
        <w:pStyle w:val="168"/>
        <w:keepLines/>
      </w:pPr>
      <w:r>
        <w:t>标准答案：正确</w:t>
      </w:r>
    </w:p>
    <w:p w14:paraId="6539D119">
      <w:pPr>
        <w:pStyle w:val="167"/>
        <w:keepNext/>
        <w:keepLines/>
      </w:pPr>
      <w:r>
        <w:rPr>
          <w:color w:val="972A36"/>
        </w:rPr>
        <w:t xml:space="preserve">1033.  </w:t>
      </w:r>
      <w:r>
        <w:t>【判断题】 安装在有爆炸危险场所的灯具应该是防爆型的。</w:t>
      </w:r>
      <w:r>
        <w:rPr>
          <w:b w:val="0"/>
          <w:color w:val="6C7784"/>
          <w:sz w:val="15"/>
        </w:rPr>
        <w:t xml:space="preserve">   [原题号 211080]</w:t>
      </w:r>
    </w:p>
    <w:p w14:paraId="5CB262C1">
      <w:pPr>
        <w:pStyle w:val="168"/>
        <w:keepLines/>
      </w:pPr>
      <w:r>
        <w:t>标准答案：正确</w:t>
      </w:r>
    </w:p>
    <w:p w14:paraId="020D2456">
      <w:pPr>
        <w:pStyle w:val="167"/>
        <w:keepNext/>
        <w:keepLines/>
      </w:pPr>
      <w:r>
        <w:rPr>
          <w:color w:val="972A36"/>
        </w:rPr>
        <w:t xml:space="preserve">1034.  </w:t>
      </w:r>
      <w:r>
        <w:t>【判断题】 当发生火情时，应尽快沿着疏散指示标志和安全出口方向迅速离开火场。</w:t>
      </w:r>
      <w:r>
        <w:rPr>
          <w:b w:val="0"/>
          <w:color w:val="6C7784"/>
          <w:sz w:val="15"/>
        </w:rPr>
        <w:t xml:space="preserve">   [原题号 211078]</w:t>
      </w:r>
    </w:p>
    <w:p w14:paraId="110B1F9E">
      <w:pPr>
        <w:pStyle w:val="168"/>
        <w:keepLines/>
      </w:pPr>
      <w:r>
        <w:t>标准答案：正确</w:t>
      </w:r>
    </w:p>
    <w:p w14:paraId="5F601CCA">
      <w:pPr>
        <w:pStyle w:val="167"/>
        <w:keepNext/>
        <w:keepLines/>
      </w:pPr>
      <w:r>
        <w:rPr>
          <w:color w:val="972A36"/>
        </w:rPr>
        <w:t xml:space="preserve">1035.  </w:t>
      </w:r>
      <w:r>
        <w:t>【判断题】 扑救液体火灾时，应该使用灭火器扑救，不能用水扑救或用其他物品扑打。</w:t>
      </w:r>
      <w:r>
        <w:rPr>
          <w:b w:val="0"/>
          <w:color w:val="6C7784"/>
          <w:sz w:val="15"/>
        </w:rPr>
        <w:t xml:space="preserve">   [原题号 211075]</w:t>
      </w:r>
    </w:p>
    <w:p w14:paraId="51D789E0">
      <w:pPr>
        <w:pStyle w:val="168"/>
        <w:keepLines/>
      </w:pPr>
      <w:r>
        <w:t>标准答案：正确</w:t>
      </w:r>
    </w:p>
    <w:p w14:paraId="2EE4F503">
      <w:pPr>
        <w:pStyle w:val="167"/>
        <w:keepNext/>
        <w:keepLines/>
      </w:pPr>
      <w:r>
        <w:rPr>
          <w:color w:val="972A36"/>
        </w:rPr>
        <w:t xml:space="preserve">1036.  </w:t>
      </w:r>
      <w:r>
        <w:t>【判断题】 全国消防宣传日是每年的11月9日。</w:t>
      </w:r>
      <w:r>
        <w:rPr>
          <w:b w:val="0"/>
          <w:color w:val="6C7784"/>
          <w:sz w:val="15"/>
        </w:rPr>
        <w:t xml:space="preserve">   [原题号 211074]</w:t>
      </w:r>
    </w:p>
    <w:p w14:paraId="7FFB8EDE">
      <w:pPr>
        <w:pStyle w:val="168"/>
        <w:keepLines/>
      </w:pPr>
      <w:r>
        <w:t>标准答案：正确</w:t>
      </w:r>
    </w:p>
    <w:p w14:paraId="7861F947">
      <w:pPr>
        <w:pStyle w:val="167"/>
        <w:keepNext/>
        <w:keepLines/>
      </w:pPr>
      <w:r>
        <w:rPr>
          <w:color w:val="972A36"/>
        </w:rPr>
        <w:t xml:space="preserve">1037.  </w:t>
      </w:r>
      <w:r>
        <w:t>【单选题】 从火灾现场撤离时，应采取（）。</w:t>
      </w:r>
      <w:r>
        <w:rPr>
          <w:b w:val="0"/>
          <w:color w:val="6C7784"/>
          <w:sz w:val="15"/>
        </w:rPr>
        <w:t xml:space="preserve">   [原题号 210903]</w:t>
      </w:r>
    </w:p>
    <w:p w14:paraId="768F35A9">
      <w:pPr>
        <w:pStyle w:val="169"/>
        <w:keepNext/>
        <w:keepLines/>
        <w:ind w:left="259" w:hanging="259"/>
      </w:pPr>
      <w:r>
        <w:rPr>
          <w:b/>
        </w:rPr>
        <w:t xml:space="preserve">A.  </w:t>
      </w:r>
      <w:r>
        <w:t>乘坐电梯</w:t>
      </w:r>
    </w:p>
    <w:p w14:paraId="62CFFC8C">
      <w:pPr>
        <w:pStyle w:val="169"/>
        <w:keepNext/>
        <w:keepLines/>
        <w:ind w:left="259" w:hanging="259"/>
      </w:pPr>
      <w:r>
        <w:rPr>
          <w:b/>
        </w:rPr>
        <w:t xml:space="preserve">B.  </w:t>
      </w:r>
      <w:r>
        <w:t>用湿毛巾捂住口鼻低姿从安全通道撤离</w:t>
      </w:r>
    </w:p>
    <w:p w14:paraId="4E233772">
      <w:pPr>
        <w:pStyle w:val="169"/>
        <w:keepNext/>
        <w:keepLines/>
        <w:ind w:left="259" w:hanging="259"/>
      </w:pPr>
      <w:r>
        <w:rPr>
          <w:b/>
        </w:rPr>
        <w:t xml:space="preserve">C.  </w:t>
      </w:r>
      <w:r>
        <w:t>逃向高楼层或楼顶</w:t>
      </w:r>
    </w:p>
    <w:p w14:paraId="6BE61993">
      <w:pPr>
        <w:pStyle w:val="169"/>
        <w:keepNext/>
        <w:keepLines/>
        <w:ind w:left="259" w:hanging="259"/>
      </w:pPr>
      <w:r>
        <w:rPr>
          <w:b/>
        </w:rPr>
        <w:t xml:space="preserve">D.  </w:t>
      </w:r>
      <w:r>
        <w:t>收集携带贵重物品</w:t>
      </w:r>
    </w:p>
    <w:p w14:paraId="333C3DE9">
      <w:pPr>
        <w:pStyle w:val="168"/>
        <w:keepLines/>
      </w:pPr>
      <w:r>
        <w:t>标准答案：B</w:t>
      </w:r>
    </w:p>
    <w:p w14:paraId="30243AD6">
      <w:pPr>
        <w:pStyle w:val="167"/>
        <w:keepNext/>
        <w:keepLines/>
      </w:pPr>
      <w:r>
        <w:rPr>
          <w:color w:val="972A36"/>
        </w:rPr>
        <w:t xml:space="preserve">1038.  </w:t>
      </w:r>
      <w:r>
        <w:t>【单选题】 扑救烟灰缸里的杂物、废纸篓里的废纸片等初起小火时，错误的做法是（）。</w:t>
      </w:r>
      <w:r>
        <w:rPr>
          <w:b w:val="0"/>
          <w:color w:val="6C7784"/>
          <w:sz w:val="15"/>
        </w:rPr>
        <w:t xml:space="preserve">   [原题号 210897]</w:t>
      </w:r>
    </w:p>
    <w:p w14:paraId="1C36875B">
      <w:pPr>
        <w:pStyle w:val="169"/>
        <w:keepNext/>
        <w:keepLines/>
        <w:ind w:left="259" w:hanging="259"/>
      </w:pPr>
      <w:r>
        <w:rPr>
          <w:b/>
        </w:rPr>
        <w:t xml:space="preserve">A.  </w:t>
      </w:r>
      <w:r>
        <w:t>用水或灭火器扑灭</w:t>
      </w:r>
    </w:p>
    <w:p w14:paraId="1B05D464">
      <w:pPr>
        <w:pStyle w:val="169"/>
        <w:keepNext/>
        <w:keepLines/>
        <w:ind w:left="259" w:hanging="259"/>
      </w:pPr>
      <w:r>
        <w:rPr>
          <w:b/>
        </w:rPr>
        <w:t xml:space="preserve">B.  </w:t>
      </w:r>
      <w:r>
        <w:t>用手拍灭</w:t>
      </w:r>
    </w:p>
    <w:p w14:paraId="2B975905">
      <w:pPr>
        <w:pStyle w:val="169"/>
        <w:keepNext/>
        <w:keepLines/>
        <w:ind w:left="259" w:hanging="259"/>
      </w:pPr>
      <w:r>
        <w:rPr>
          <w:b/>
        </w:rPr>
        <w:t xml:space="preserve">C.  </w:t>
      </w:r>
      <w:r>
        <w:t>用湿毛巾覆盖</w:t>
      </w:r>
    </w:p>
    <w:p w14:paraId="7970CB47">
      <w:pPr>
        <w:pStyle w:val="168"/>
        <w:keepLines/>
      </w:pPr>
      <w:r>
        <w:t>标准答案：B</w:t>
      </w:r>
    </w:p>
    <w:p w14:paraId="676F93B3">
      <w:pPr>
        <w:pStyle w:val="167"/>
        <w:keepNext/>
        <w:keepLines/>
      </w:pPr>
      <w:r>
        <w:rPr>
          <w:color w:val="972A36"/>
        </w:rPr>
        <w:t xml:space="preserve">1039.  </w:t>
      </w:r>
      <w:r>
        <w:t>【单选题】 由于行为人的过失引起火灾，造成严重后果的行为，构成（）。</w:t>
      </w:r>
      <w:r>
        <w:rPr>
          <w:b w:val="0"/>
          <w:color w:val="6C7784"/>
          <w:sz w:val="15"/>
        </w:rPr>
        <w:t xml:space="preserve">   [原题号 210891]</w:t>
      </w:r>
    </w:p>
    <w:p w14:paraId="36B9E49D">
      <w:pPr>
        <w:pStyle w:val="169"/>
        <w:keepNext/>
        <w:keepLines/>
        <w:ind w:left="259" w:hanging="259"/>
      </w:pPr>
      <w:r>
        <w:rPr>
          <w:b/>
        </w:rPr>
        <w:t xml:space="preserve">A.  </w:t>
      </w:r>
      <w:r>
        <w:t>纵火罪</w:t>
      </w:r>
    </w:p>
    <w:p w14:paraId="51DCF34A">
      <w:pPr>
        <w:pStyle w:val="169"/>
        <w:keepNext/>
        <w:keepLines/>
        <w:ind w:left="259" w:hanging="259"/>
      </w:pPr>
      <w:r>
        <w:rPr>
          <w:b/>
        </w:rPr>
        <w:t xml:space="preserve">B.  </w:t>
      </w:r>
      <w:r>
        <w:t>失火罪</w:t>
      </w:r>
    </w:p>
    <w:p w14:paraId="108F5E35">
      <w:pPr>
        <w:pStyle w:val="169"/>
        <w:keepNext/>
        <w:keepLines/>
        <w:ind w:left="259" w:hanging="259"/>
      </w:pPr>
      <w:r>
        <w:rPr>
          <w:b/>
        </w:rPr>
        <w:t xml:space="preserve">C.  </w:t>
      </w:r>
      <w:r>
        <w:t>玩忽职守罪</w:t>
      </w:r>
    </w:p>
    <w:p w14:paraId="679AF5F5">
      <w:pPr>
        <w:pStyle w:val="169"/>
        <w:keepNext/>
        <w:keepLines/>
        <w:ind w:left="259" w:hanging="259"/>
      </w:pPr>
      <w:r>
        <w:rPr>
          <w:b/>
        </w:rPr>
        <w:t xml:space="preserve">D.  </w:t>
      </w:r>
      <w:r>
        <w:t>重大责任事故罪</w:t>
      </w:r>
    </w:p>
    <w:p w14:paraId="3A7E73AC">
      <w:pPr>
        <w:pStyle w:val="168"/>
        <w:keepLines/>
      </w:pPr>
      <w:r>
        <w:t>标准答案：B</w:t>
      </w:r>
    </w:p>
    <w:p w14:paraId="04F71DB1">
      <w:pPr>
        <w:pStyle w:val="167"/>
        <w:keepNext/>
        <w:keepLines/>
      </w:pPr>
      <w:r>
        <w:rPr>
          <w:color w:val="972A36"/>
        </w:rPr>
        <w:t xml:space="preserve">1040.  </w:t>
      </w:r>
      <w:r>
        <w:t>【单选题】 发生火灾时，正确的安全疏散主要有三个方向，向下可以跑到地面，向上可以爬到屋顶，还可以（）</w:t>
      </w:r>
      <w:r>
        <w:rPr>
          <w:b w:val="0"/>
          <w:color w:val="6C7784"/>
          <w:sz w:val="15"/>
        </w:rPr>
        <w:t xml:space="preserve">   [原题号 210825]</w:t>
      </w:r>
    </w:p>
    <w:p w14:paraId="584EF5DA">
      <w:pPr>
        <w:pStyle w:val="169"/>
        <w:keepNext/>
        <w:keepLines/>
        <w:ind w:left="259" w:hanging="259"/>
      </w:pPr>
      <w:r>
        <w:rPr>
          <w:b/>
        </w:rPr>
        <w:t xml:space="preserve">A.  </w:t>
      </w:r>
      <w:r>
        <w:t>躲到角落里</w:t>
      </w:r>
    </w:p>
    <w:p w14:paraId="0A87797E">
      <w:pPr>
        <w:pStyle w:val="169"/>
        <w:keepNext/>
        <w:keepLines/>
        <w:ind w:left="259" w:hanging="259"/>
      </w:pPr>
      <w:r>
        <w:rPr>
          <w:b/>
        </w:rPr>
        <w:t xml:space="preserve">B.  </w:t>
      </w:r>
      <w:r>
        <w:t>向外逃到阳台</w:t>
      </w:r>
    </w:p>
    <w:p w14:paraId="502A7E17">
      <w:pPr>
        <w:pStyle w:val="169"/>
        <w:keepNext/>
        <w:keepLines/>
        <w:ind w:left="259" w:hanging="259"/>
      </w:pPr>
      <w:r>
        <w:rPr>
          <w:b/>
        </w:rPr>
        <w:t xml:space="preserve">C.  </w:t>
      </w:r>
      <w:r>
        <w:t>钻到阁楼、大橱等处避难</w:t>
      </w:r>
    </w:p>
    <w:p w14:paraId="4272B21A">
      <w:pPr>
        <w:pStyle w:val="168"/>
        <w:keepLines/>
      </w:pPr>
      <w:r>
        <w:t>标准答案：B</w:t>
      </w:r>
    </w:p>
    <w:p w14:paraId="6A6AC8AF">
      <w:pPr>
        <w:pStyle w:val="167"/>
        <w:keepNext/>
        <w:keepLines/>
      </w:pPr>
      <w:r>
        <w:rPr>
          <w:color w:val="972A36"/>
        </w:rPr>
        <w:t xml:space="preserve">1041.  </w:t>
      </w:r>
      <w:r>
        <w:t>【单选题】 如果睡觉时被烟火呛醒，正确的做法是（）。</w:t>
      </w:r>
      <w:r>
        <w:rPr>
          <w:b w:val="0"/>
          <w:color w:val="6C7784"/>
          <w:sz w:val="15"/>
        </w:rPr>
        <w:t xml:space="preserve">   [原题号 210820]</w:t>
      </w:r>
    </w:p>
    <w:p w14:paraId="4A2B9D32">
      <w:pPr>
        <w:pStyle w:val="169"/>
        <w:keepNext/>
        <w:keepLines/>
        <w:ind w:left="259" w:hanging="259"/>
      </w:pPr>
      <w:r>
        <w:rPr>
          <w:b/>
        </w:rPr>
        <w:t xml:space="preserve">A.  </w:t>
      </w:r>
      <w:r>
        <w:t>寻找逃生通道</w:t>
      </w:r>
    </w:p>
    <w:p w14:paraId="3721D7CB">
      <w:pPr>
        <w:pStyle w:val="169"/>
        <w:keepNext/>
        <w:keepLines/>
        <w:ind w:left="259" w:hanging="259"/>
      </w:pPr>
      <w:r>
        <w:rPr>
          <w:b/>
        </w:rPr>
        <w:t xml:space="preserve">B.  </w:t>
      </w:r>
      <w:r>
        <w:t>往床底下钻</w:t>
      </w:r>
    </w:p>
    <w:p w14:paraId="678FC8AE">
      <w:pPr>
        <w:pStyle w:val="169"/>
        <w:keepNext/>
        <w:keepLines/>
        <w:ind w:left="259" w:hanging="259"/>
      </w:pPr>
      <w:r>
        <w:rPr>
          <w:b/>
        </w:rPr>
        <w:t xml:space="preserve">C.  </w:t>
      </w:r>
      <w:r>
        <w:t>找衣服穿或抢救心爱的东西</w:t>
      </w:r>
    </w:p>
    <w:p w14:paraId="2CC18661">
      <w:pPr>
        <w:pStyle w:val="168"/>
        <w:keepLines/>
      </w:pPr>
      <w:r>
        <w:t>标准答案：A</w:t>
      </w:r>
    </w:p>
    <w:p w14:paraId="69E1679E">
      <w:pPr>
        <w:pStyle w:val="167"/>
        <w:keepNext/>
        <w:keepLines/>
      </w:pPr>
      <w:r>
        <w:rPr>
          <w:color w:val="972A36"/>
        </w:rPr>
        <w:t xml:space="preserve">1042.  </w:t>
      </w:r>
      <w:r>
        <w:t>【单选题】 火灾初起阶段是扑救火灾()的阶段。</w:t>
      </w:r>
      <w:r>
        <w:rPr>
          <w:b w:val="0"/>
          <w:color w:val="6C7784"/>
          <w:sz w:val="15"/>
        </w:rPr>
        <w:t xml:space="preserve">   [原题号 210797]</w:t>
      </w:r>
    </w:p>
    <w:p w14:paraId="2725D813">
      <w:pPr>
        <w:pStyle w:val="169"/>
        <w:keepNext/>
        <w:keepLines/>
        <w:ind w:left="259" w:hanging="259"/>
      </w:pPr>
      <w:r>
        <w:rPr>
          <w:b/>
        </w:rPr>
        <w:t xml:space="preserve">A.  </w:t>
      </w:r>
      <w:r>
        <w:t>最不利</w:t>
      </w:r>
    </w:p>
    <w:p w14:paraId="1BDDA2E7">
      <w:pPr>
        <w:pStyle w:val="169"/>
        <w:keepNext/>
        <w:keepLines/>
        <w:ind w:left="259" w:hanging="259"/>
      </w:pPr>
      <w:r>
        <w:rPr>
          <w:b/>
        </w:rPr>
        <w:t xml:space="preserve">B.  </w:t>
      </w:r>
      <w:r>
        <w:t>最有利</w:t>
      </w:r>
    </w:p>
    <w:p w14:paraId="04844938">
      <w:pPr>
        <w:pStyle w:val="169"/>
        <w:keepNext/>
        <w:keepLines/>
        <w:ind w:left="259" w:hanging="259"/>
      </w:pPr>
      <w:r>
        <w:rPr>
          <w:b/>
        </w:rPr>
        <w:t xml:space="preserve">C.  </w:t>
      </w:r>
      <w:r>
        <w:t>较不利</w:t>
      </w:r>
    </w:p>
    <w:p w14:paraId="6E52A445">
      <w:pPr>
        <w:pStyle w:val="168"/>
        <w:keepLines/>
      </w:pPr>
      <w:r>
        <w:t>标准答案：B</w:t>
      </w:r>
    </w:p>
    <w:p w14:paraId="6DC31CE4">
      <w:pPr>
        <w:pStyle w:val="167"/>
        <w:keepNext/>
        <w:keepLines/>
      </w:pPr>
      <w:r>
        <w:rPr>
          <w:color w:val="972A36"/>
        </w:rPr>
        <w:t xml:space="preserve">1043.  </w:t>
      </w:r>
      <w:r>
        <w:t>【判断题】 安全阀每年校验一次并铅封。</w:t>
      </w:r>
      <w:r>
        <w:rPr>
          <w:b w:val="0"/>
          <w:color w:val="6C7784"/>
          <w:sz w:val="15"/>
        </w:rPr>
        <w:t xml:space="preserve">   [原题号 210484]</w:t>
      </w:r>
    </w:p>
    <w:p w14:paraId="6F200A6C">
      <w:pPr>
        <w:pStyle w:val="168"/>
        <w:keepLines/>
      </w:pPr>
      <w:r>
        <w:t>标准答案：正确</w:t>
      </w:r>
    </w:p>
    <w:p w14:paraId="7FC1BA17">
      <w:pPr>
        <w:pStyle w:val="167"/>
        <w:keepNext/>
        <w:keepLines/>
      </w:pPr>
      <w:r>
        <w:rPr>
          <w:color w:val="972A36"/>
        </w:rPr>
        <w:t xml:space="preserve">1044.  </w:t>
      </w:r>
      <w:r>
        <w:t>【判断题】 身上着火后,应迅速用灭火器灭火。()</w:t>
      </w:r>
      <w:r>
        <w:rPr>
          <w:b w:val="0"/>
          <w:color w:val="6C7784"/>
          <w:sz w:val="15"/>
        </w:rPr>
        <w:t xml:space="preserve">   [原题号 210103]</w:t>
      </w:r>
    </w:p>
    <w:p w14:paraId="0709CE21">
      <w:pPr>
        <w:pStyle w:val="168"/>
        <w:keepLines/>
      </w:pPr>
      <w:r>
        <w:t>标准答案：错误</w:t>
      </w:r>
    </w:p>
    <w:p w14:paraId="077C898C">
      <w:pPr>
        <w:pStyle w:val="167"/>
        <w:keepNext/>
        <w:keepLines/>
      </w:pPr>
      <w:r>
        <w:rPr>
          <w:color w:val="972A36"/>
        </w:rPr>
        <w:t xml:space="preserve">1045.  </w:t>
      </w:r>
      <w:r>
        <w:t>【判断题】 可以使用明火（如：电炉煤气）或没有控温装置的加热设备直接加热有机溶剂，进行重结晶或溶液浓缩操作。()</w:t>
      </w:r>
      <w:r>
        <w:rPr>
          <w:b w:val="0"/>
          <w:color w:val="6C7784"/>
          <w:sz w:val="15"/>
        </w:rPr>
        <w:t xml:space="preserve">   [原题号 210098]</w:t>
      </w:r>
    </w:p>
    <w:p w14:paraId="6BB22FAD">
      <w:pPr>
        <w:pStyle w:val="168"/>
        <w:keepLines/>
      </w:pPr>
      <w:r>
        <w:t>标准答案：错误</w:t>
      </w:r>
    </w:p>
    <w:p w14:paraId="1B602369">
      <w:pPr>
        <w:pStyle w:val="167"/>
        <w:keepNext/>
        <w:keepLines/>
      </w:pPr>
      <w:r>
        <w:rPr>
          <w:color w:val="972A36"/>
        </w:rPr>
        <w:t xml:space="preserve">1046.  </w:t>
      </w:r>
      <w:r>
        <w:t>【单选题】 身上着火，最好的做法是：（）</w:t>
      </w:r>
      <w:r>
        <w:rPr>
          <w:b w:val="0"/>
          <w:color w:val="6C7784"/>
          <w:sz w:val="15"/>
        </w:rPr>
        <w:t xml:space="preserve">   [原题号 209961]</w:t>
      </w:r>
    </w:p>
    <w:p w14:paraId="7458A755">
      <w:pPr>
        <w:pStyle w:val="169"/>
        <w:keepNext/>
        <w:keepLines/>
        <w:ind w:left="259" w:hanging="259"/>
      </w:pPr>
      <w:r>
        <w:rPr>
          <w:b/>
        </w:rPr>
        <w:t xml:space="preserve">A.  </w:t>
      </w:r>
      <w:r>
        <w:t>就地打滚或用水冲</w:t>
      </w:r>
    </w:p>
    <w:p w14:paraId="6DBBF9C0">
      <w:pPr>
        <w:pStyle w:val="169"/>
        <w:keepNext/>
        <w:keepLines/>
        <w:ind w:left="259" w:hanging="259"/>
      </w:pPr>
      <w:r>
        <w:rPr>
          <w:b/>
        </w:rPr>
        <w:t xml:space="preserve">B.  </w:t>
      </w:r>
      <w:r>
        <w:t>奔跑</w:t>
      </w:r>
    </w:p>
    <w:p w14:paraId="678D7A71">
      <w:pPr>
        <w:pStyle w:val="169"/>
        <w:keepNext/>
        <w:keepLines/>
        <w:ind w:left="259" w:hanging="259"/>
      </w:pPr>
      <w:r>
        <w:rPr>
          <w:b/>
        </w:rPr>
        <w:t xml:space="preserve">C.  </w:t>
      </w:r>
      <w:r>
        <w:t>大声呼救</w:t>
      </w:r>
    </w:p>
    <w:p w14:paraId="60DC9867">
      <w:pPr>
        <w:pStyle w:val="169"/>
        <w:keepNext/>
        <w:keepLines/>
        <w:ind w:left="259" w:hanging="259"/>
      </w:pPr>
      <w:r>
        <w:rPr>
          <w:b/>
        </w:rPr>
        <w:t xml:space="preserve">D.  </w:t>
      </w:r>
      <w:r>
        <w:t>边跑边脱衣服</w:t>
      </w:r>
    </w:p>
    <w:p w14:paraId="7F2D0BFE">
      <w:pPr>
        <w:pStyle w:val="168"/>
        <w:keepLines/>
      </w:pPr>
      <w:r>
        <w:t>标准答案：A</w:t>
      </w:r>
    </w:p>
    <w:p w14:paraId="5EDDB4BF">
      <w:pPr>
        <w:pStyle w:val="167"/>
        <w:keepNext/>
        <w:keepLines/>
      </w:pPr>
      <w:r>
        <w:rPr>
          <w:color w:val="972A36"/>
        </w:rPr>
        <w:t xml:space="preserve">1047.  </w:t>
      </w:r>
      <w:r>
        <w:t>【单选题】 实验室电器设备所引起的火灾，应：（）</w:t>
      </w:r>
      <w:r>
        <w:rPr>
          <w:b w:val="0"/>
          <w:color w:val="6C7784"/>
          <w:sz w:val="15"/>
        </w:rPr>
        <w:t xml:space="preserve">   [原题号 209959]</w:t>
      </w:r>
    </w:p>
    <w:p w14:paraId="01CD7330">
      <w:pPr>
        <w:pStyle w:val="169"/>
        <w:keepNext/>
        <w:keepLines/>
        <w:ind w:left="259" w:hanging="259"/>
      </w:pPr>
      <w:r>
        <w:rPr>
          <w:b/>
        </w:rPr>
        <w:t xml:space="preserve">A.  </w:t>
      </w:r>
      <w:r>
        <w:t>用水灭火</w:t>
      </w:r>
    </w:p>
    <w:p w14:paraId="13A7809B">
      <w:pPr>
        <w:pStyle w:val="169"/>
        <w:keepNext/>
        <w:keepLines/>
        <w:ind w:left="259" w:hanging="259"/>
      </w:pPr>
      <w:r>
        <w:rPr>
          <w:b/>
        </w:rPr>
        <w:t xml:space="preserve">B.  </w:t>
      </w:r>
      <w:r>
        <w:t>用二氧化碳或干粉灭火器灭火</w:t>
      </w:r>
    </w:p>
    <w:p w14:paraId="05D13EA9">
      <w:pPr>
        <w:pStyle w:val="169"/>
        <w:keepNext/>
        <w:keepLines/>
        <w:ind w:left="259" w:hanging="259"/>
      </w:pPr>
      <w:r>
        <w:rPr>
          <w:b/>
        </w:rPr>
        <w:t xml:space="preserve">C.  </w:t>
      </w:r>
      <w:r>
        <w:t>用泡沫灭火器灭火</w:t>
      </w:r>
    </w:p>
    <w:p w14:paraId="17C12630">
      <w:pPr>
        <w:pStyle w:val="168"/>
        <w:keepLines/>
      </w:pPr>
      <w:r>
        <w:t>标准答案：B</w:t>
      </w:r>
    </w:p>
    <w:p w14:paraId="2835AC95">
      <w:pPr>
        <w:pStyle w:val="167"/>
        <w:keepNext/>
        <w:keepLines/>
      </w:pPr>
      <w:r>
        <w:rPr>
          <w:color w:val="972A36"/>
        </w:rPr>
        <w:t xml:space="preserve">1048.  </w:t>
      </w:r>
      <w:r>
        <w:t>【单选题】 不会发生爆炸的是（）。</w:t>
      </w:r>
      <w:r>
        <w:rPr>
          <w:b w:val="0"/>
          <w:color w:val="6C7784"/>
          <w:sz w:val="15"/>
        </w:rPr>
        <w:t xml:space="preserve">   [原题号 209950]</w:t>
      </w:r>
    </w:p>
    <w:p w14:paraId="4AD2084A">
      <w:pPr>
        <w:pStyle w:val="169"/>
        <w:keepNext/>
        <w:keepLines/>
        <w:ind w:left="259" w:hanging="259"/>
      </w:pPr>
      <w:r>
        <w:rPr>
          <w:b/>
        </w:rPr>
        <w:t xml:space="preserve">A.  </w:t>
      </w:r>
      <w:r>
        <w:t>亚麻粉尘</w:t>
      </w:r>
    </w:p>
    <w:p w14:paraId="6089D1D2">
      <w:pPr>
        <w:pStyle w:val="169"/>
        <w:keepNext/>
        <w:keepLines/>
        <w:ind w:left="259" w:hanging="259"/>
      </w:pPr>
      <w:r>
        <w:rPr>
          <w:b/>
        </w:rPr>
        <w:t xml:space="preserve">B.  </w:t>
      </w:r>
      <w:r>
        <w:t>砂尘</w:t>
      </w:r>
    </w:p>
    <w:p w14:paraId="46863A44">
      <w:pPr>
        <w:pStyle w:val="169"/>
        <w:keepNext/>
        <w:keepLines/>
        <w:ind w:left="259" w:hanging="259"/>
      </w:pPr>
      <w:r>
        <w:rPr>
          <w:b/>
        </w:rPr>
        <w:t xml:space="preserve">C.  </w:t>
      </w:r>
      <w:r>
        <w:t>面粉</w:t>
      </w:r>
    </w:p>
    <w:p w14:paraId="2DBA97E5">
      <w:pPr>
        <w:pStyle w:val="169"/>
        <w:keepNext/>
        <w:keepLines/>
        <w:ind w:left="259" w:hanging="259"/>
      </w:pPr>
      <w:r>
        <w:rPr>
          <w:b/>
        </w:rPr>
        <w:t xml:space="preserve">D.  </w:t>
      </w:r>
      <w:r>
        <w:t>铝粉</w:t>
      </w:r>
    </w:p>
    <w:p w14:paraId="14CA4BD8">
      <w:pPr>
        <w:pStyle w:val="168"/>
        <w:keepLines/>
      </w:pPr>
      <w:r>
        <w:t>标准答案：B</w:t>
      </w:r>
    </w:p>
    <w:p w14:paraId="3F360494">
      <w:pPr>
        <w:pStyle w:val="167"/>
        <w:keepNext/>
        <w:keepLines/>
      </w:pPr>
      <w:r>
        <w:rPr>
          <w:color w:val="972A36"/>
        </w:rPr>
        <w:t xml:space="preserve">1049.  </w:t>
      </w:r>
      <w:r>
        <w:t>【单选题】 使用灭火器扑救火灾时要对准火焰()喷射。</w:t>
      </w:r>
      <w:r>
        <w:rPr>
          <w:b w:val="0"/>
          <w:color w:val="6C7784"/>
          <w:sz w:val="15"/>
        </w:rPr>
        <w:t xml:space="preserve">   [原题号 209839]</w:t>
      </w:r>
    </w:p>
    <w:p w14:paraId="04E8C6D4">
      <w:pPr>
        <w:pStyle w:val="169"/>
        <w:keepNext/>
        <w:keepLines/>
        <w:ind w:left="259" w:hanging="259"/>
      </w:pPr>
      <w:r>
        <w:rPr>
          <w:b/>
        </w:rPr>
        <w:t xml:space="preserve">A.  </w:t>
      </w:r>
      <w:r>
        <w:t>上部</w:t>
      </w:r>
    </w:p>
    <w:p w14:paraId="0DBC27B6">
      <w:pPr>
        <w:pStyle w:val="169"/>
        <w:keepNext/>
        <w:keepLines/>
        <w:ind w:left="259" w:hanging="259"/>
      </w:pPr>
      <w:r>
        <w:rPr>
          <w:b/>
        </w:rPr>
        <w:t xml:space="preserve">B.  </w:t>
      </w:r>
      <w:r>
        <w:t>中部</w:t>
      </w:r>
    </w:p>
    <w:p w14:paraId="2339C75B">
      <w:pPr>
        <w:pStyle w:val="169"/>
        <w:keepNext/>
        <w:keepLines/>
        <w:ind w:left="259" w:hanging="259"/>
      </w:pPr>
      <w:r>
        <w:rPr>
          <w:b/>
        </w:rPr>
        <w:t xml:space="preserve">C.  </w:t>
      </w:r>
      <w:r>
        <w:t>根部</w:t>
      </w:r>
    </w:p>
    <w:p w14:paraId="44B29276">
      <w:pPr>
        <w:pStyle w:val="169"/>
        <w:keepNext/>
        <w:keepLines/>
        <w:ind w:left="259" w:hanging="259"/>
      </w:pPr>
      <w:r>
        <w:rPr>
          <w:b/>
        </w:rPr>
        <w:t xml:space="preserve">D.  </w:t>
      </w:r>
      <w:r>
        <w:t>周围</w:t>
      </w:r>
    </w:p>
    <w:p w14:paraId="32C67372">
      <w:pPr>
        <w:pStyle w:val="168"/>
        <w:keepLines/>
      </w:pPr>
      <w:r>
        <w:t>标准答案：C</w:t>
      </w:r>
    </w:p>
    <w:p w14:paraId="47F45C0C">
      <w:pPr>
        <w:pStyle w:val="167"/>
        <w:keepNext/>
        <w:keepLines/>
      </w:pPr>
      <w:r>
        <w:rPr>
          <w:color w:val="972A36"/>
        </w:rPr>
        <w:t xml:space="preserve">1050.  </w:t>
      </w:r>
      <w:r>
        <w:t>【单选题】 一般的易燃物质的闪点低于多少摄氏度？</w:t>
      </w:r>
      <w:r>
        <w:rPr>
          <w:b w:val="0"/>
          <w:color w:val="6C7784"/>
          <w:sz w:val="15"/>
        </w:rPr>
        <w:t xml:space="preserve">   [原题号 209833]</w:t>
      </w:r>
    </w:p>
    <w:p w14:paraId="70A90598">
      <w:pPr>
        <w:pStyle w:val="169"/>
        <w:keepNext/>
        <w:keepLines/>
        <w:ind w:left="259" w:hanging="259"/>
      </w:pPr>
      <w:r>
        <w:rPr>
          <w:b/>
        </w:rPr>
        <w:t xml:space="preserve">A.  </w:t>
      </w:r>
      <w:r>
        <w:t>88摄氏度</w:t>
      </w:r>
    </w:p>
    <w:p w14:paraId="7D8667EF">
      <w:pPr>
        <w:pStyle w:val="169"/>
        <w:keepNext/>
        <w:keepLines/>
        <w:ind w:left="259" w:hanging="259"/>
      </w:pPr>
      <w:r>
        <w:rPr>
          <w:b/>
        </w:rPr>
        <w:t xml:space="preserve">B.  </w:t>
      </w:r>
      <w:r>
        <w:t>76摄氏度</w:t>
      </w:r>
    </w:p>
    <w:p w14:paraId="244D779C">
      <w:pPr>
        <w:pStyle w:val="169"/>
        <w:keepNext/>
        <w:keepLines/>
        <w:ind w:left="259" w:hanging="259"/>
      </w:pPr>
      <w:r>
        <w:rPr>
          <w:b/>
        </w:rPr>
        <w:t xml:space="preserve">C.  </w:t>
      </w:r>
      <w:r>
        <w:t>66摄氏度</w:t>
      </w:r>
    </w:p>
    <w:p w14:paraId="4F8A8013">
      <w:pPr>
        <w:pStyle w:val="169"/>
        <w:keepNext/>
        <w:keepLines/>
        <w:ind w:left="259" w:hanging="259"/>
      </w:pPr>
      <w:r>
        <w:rPr>
          <w:b/>
        </w:rPr>
        <w:t xml:space="preserve">D.  </w:t>
      </w:r>
      <w:r>
        <w:t>50摄氏度</w:t>
      </w:r>
    </w:p>
    <w:p w14:paraId="7E5F5A8A">
      <w:pPr>
        <w:pStyle w:val="168"/>
        <w:keepLines/>
      </w:pPr>
      <w:r>
        <w:t>标准答案：C</w:t>
      </w:r>
    </w:p>
    <w:p w14:paraId="2D77D642">
      <w:pPr>
        <w:pStyle w:val="167"/>
        <w:keepNext/>
        <w:keepLines/>
      </w:pPr>
      <w:r>
        <w:rPr>
          <w:color w:val="972A36"/>
        </w:rPr>
        <w:t xml:space="preserve">1051.  </w:t>
      </w:r>
      <w:r>
        <w:t>【单选题】 个人过失引起火灾，尚未造成严重损失的，将被处()。</w:t>
      </w:r>
      <w:r>
        <w:rPr>
          <w:b w:val="0"/>
          <w:color w:val="6C7784"/>
          <w:sz w:val="15"/>
        </w:rPr>
        <w:t xml:space="preserve">   [原题号 209828]</w:t>
      </w:r>
    </w:p>
    <w:p w14:paraId="2C4D7702">
      <w:pPr>
        <w:pStyle w:val="169"/>
        <w:keepNext/>
        <w:keepLines/>
        <w:ind w:left="259" w:hanging="259"/>
      </w:pPr>
      <w:r>
        <w:rPr>
          <w:b/>
        </w:rPr>
        <w:t xml:space="preserve">A.  </w:t>
      </w:r>
      <w:r>
        <w:t>警告、罚款或十日以下拘留</w:t>
      </w:r>
    </w:p>
    <w:p w14:paraId="693FDE6D">
      <w:pPr>
        <w:pStyle w:val="169"/>
        <w:keepNext/>
        <w:keepLines/>
        <w:ind w:left="259" w:hanging="259"/>
      </w:pPr>
      <w:r>
        <w:rPr>
          <w:b/>
        </w:rPr>
        <w:t xml:space="preserve">B.  </w:t>
      </w:r>
      <w:r>
        <w:t>拘留或劳动教养</w:t>
      </w:r>
    </w:p>
    <w:p w14:paraId="6D57EBE8">
      <w:pPr>
        <w:pStyle w:val="169"/>
        <w:keepNext/>
        <w:keepLines/>
        <w:ind w:left="259" w:hanging="259"/>
      </w:pPr>
      <w:r>
        <w:rPr>
          <w:b/>
        </w:rPr>
        <w:t xml:space="preserve">C.  </w:t>
      </w:r>
      <w:r>
        <w:t>行政处分</w:t>
      </w:r>
    </w:p>
    <w:p w14:paraId="0B8C27B9">
      <w:pPr>
        <w:pStyle w:val="168"/>
        <w:keepLines/>
      </w:pPr>
      <w:r>
        <w:t>标准答案：A</w:t>
      </w:r>
    </w:p>
    <w:p w14:paraId="16DB2FB8">
      <w:pPr>
        <w:pStyle w:val="167"/>
        <w:keepNext/>
        <w:keepLines/>
      </w:pPr>
      <w:r>
        <w:rPr>
          <w:color w:val="972A36"/>
        </w:rPr>
        <w:t xml:space="preserve">1052.  </w:t>
      </w:r>
      <w:r>
        <w:t>【单选题】 火灾发生时，湿毛巾折叠8层为宜，其烟雾浓度消除率可达：()</w:t>
      </w:r>
      <w:r>
        <w:rPr>
          <w:b w:val="0"/>
          <w:color w:val="6C7784"/>
          <w:sz w:val="15"/>
        </w:rPr>
        <w:t xml:space="preserve">   [原题号 209825]</w:t>
      </w:r>
    </w:p>
    <w:p w14:paraId="7D2DED9C">
      <w:pPr>
        <w:pStyle w:val="169"/>
        <w:keepNext/>
        <w:keepLines/>
        <w:ind w:left="259" w:hanging="259"/>
      </w:pPr>
      <w:r>
        <w:rPr>
          <w:b/>
        </w:rPr>
        <w:t xml:space="preserve">A.  </w:t>
      </w:r>
      <w:r>
        <w:t>40%</w:t>
      </w:r>
    </w:p>
    <w:p w14:paraId="189C273B">
      <w:pPr>
        <w:pStyle w:val="169"/>
        <w:keepNext/>
        <w:keepLines/>
        <w:ind w:left="259" w:hanging="259"/>
      </w:pPr>
      <w:r>
        <w:rPr>
          <w:b/>
        </w:rPr>
        <w:t xml:space="preserve">B.  </w:t>
      </w:r>
      <w:r>
        <w:t>60%</w:t>
      </w:r>
    </w:p>
    <w:p w14:paraId="23C006A4">
      <w:pPr>
        <w:pStyle w:val="169"/>
        <w:keepNext/>
        <w:keepLines/>
        <w:ind w:left="259" w:hanging="259"/>
      </w:pPr>
      <w:r>
        <w:rPr>
          <w:b/>
        </w:rPr>
        <w:t xml:space="preserve">C.  </w:t>
      </w:r>
      <w:r>
        <w:t>80%</w:t>
      </w:r>
    </w:p>
    <w:p w14:paraId="40BA0F98">
      <w:pPr>
        <w:pStyle w:val="169"/>
        <w:keepNext/>
        <w:keepLines/>
        <w:ind w:left="259" w:hanging="259"/>
      </w:pPr>
      <w:r>
        <w:rPr>
          <w:b/>
        </w:rPr>
        <w:t xml:space="preserve">D.  </w:t>
      </w:r>
      <w:r>
        <w:t>95%</w:t>
      </w:r>
    </w:p>
    <w:p w14:paraId="001CF749">
      <w:pPr>
        <w:pStyle w:val="168"/>
        <w:keepLines/>
      </w:pPr>
      <w:r>
        <w:t>标准答案：B</w:t>
      </w:r>
    </w:p>
    <w:p w14:paraId="7DD65A2F">
      <w:pPr>
        <w:pStyle w:val="167"/>
        <w:keepNext/>
        <w:keepLines/>
      </w:pPr>
      <w:r>
        <w:rPr>
          <w:color w:val="972A36"/>
        </w:rPr>
        <w:t xml:space="preserve">1053.  </w:t>
      </w:r>
      <w:r>
        <w:t>【单选题】 实验室仪器设备用电或线路发生故障着火时，应立即()，并组织人员用灭火器进行灭火。</w:t>
      </w:r>
      <w:r>
        <w:rPr>
          <w:b w:val="0"/>
          <w:color w:val="6C7784"/>
          <w:sz w:val="15"/>
        </w:rPr>
        <w:t xml:space="preserve">   [原题号 209819]</w:t>
      </w:r>
    </w:p>
    <w:p w14:paraId="59FD7F99">
      <w:pPr>
        <w:pStyle w:val="169"/>
        <w:keepNext/>
        <w:keepLines/>
        <w:ind w:left="259" w:hanging="259"/>
      </w:pPr>
      <w:r>
        <w:rPr>
          <w:b/>
        </w:rPr>
        <w:t xml:space="preserve">A.  </w:t>
      </w:r>
      <w:r>
        <w:t>将贵重仪器设备迅速转移</w:t>
      </w:r>
    </w:p>
    <w:p w14:paraId="64BEEC16">
      <w:pPr>
        <w:pStyle w:val="169"/>
        <w:keepNext/>
        <w:keepLines/>
        <w:ind w:left="259" w:hanging="259"/>
      </w:pPr>
      <w:r>
        <w:rPr>
          <w:b/>
        </w:rPr>
        <w:t xml:space="preserve">B.  </w:t>
      </w:r>
      <w:r>
        <w:t>切断现场电源</w:t>
      </w:r>
    </w:p>
    <w:p w14:paraId="7F6CE7CA">
      <w:pPr>
        <w:pStyle w:val="169"/>
        <w:keepNext/>
        <w:keepLines/>
        <w:ind w:left="259" w:hanging="259"/>
      </w:pPr>
      <w:r>
        <w:rPr>
          <w:b/>
        </w:rPr>
        <w:t xml:space="preserve">C.  </w:t>
      </w:r>
      <w:r>
        <w:t>将人员疏散</w:t>
      </w:r>
    </w:p>
    <w:p w14:paraId="093D9FCF">
      <w:pPr>
        <w:pStyle w:val="168"/>
        <w:keepLines/>
      </w:pPr>
      <w:r>
        <w:t>标准答案：B</w:t>
      </w:r>
    </w:p>
    <w:p w14:paraId="65C0430E">
      <w:pPr>
        <w:pStyle w:val="167"/>
        <w:keepNext/>
        <w:keepLines/>
      </w:pPr>
      <w:r>
        <w:rPr>
          <w:color w:val="972A36"/>
        </w:rPr>
        <w:t xml:space="preserve">1054.  </w:t>
      </w:r>
      <w:r>
        <w:t>【判断题】 身上着火被熄灭后,应马上把粘在皮肤上的衣物脱下来。</w:t>
      </w:r>
      <w:r>
        <w:rPr>
          <w:b w:val="0"/>
          <w:color w:val="6C7784"/>
          <w:sz w:val="15"/>
        </w:rPr>
        <w:t xml:space="preserve">   [原题号 209736]</w:t>
      </w:r>
    </w:p>
    <w:p w14:paraId="51EF7847">
      <w:pPr>
        <w:pStyle w:val="168"/>
        <w:keepLines/>
      </w:pPr>
      <w:r>
        <w:t>标准答案：错误</w:t>
      </w:r>
    </w:p>
    <w:p w14:paraId="12885AF8">
      <w:pPr>
        <w:pStyle w:val="167"/>
        <w:keepNext/>
        <w:keepLines/>
      </w:pPr>
      <w:r>
        <w:rPr>
          <w:color w:val="972A36"/>
        </w:rPr>
        <w:t xml:space="preserve">1055.  </w:t>
      </w:r>
      <w:r>
        <w:t>【判断题】 使用手提灭火器时，拔掉保险销，握住胶管前端，对准燃烧物根部用力压下压把，灭火剂喷出，就可灭火。</w:t>
      </w:r>
      <w:r>
        <w:rPr>
          <w:b w:val="0"/>
          <w:color w:val="6C7784"/>
          <w:sz w:val="15"/>
        </w:rPr>
        <w:t xml:space="preserve">   [原题号 209626]</w:t>
      </w:r>
    </w:p>
    <w:p w14:paraId="0993E79B">
      <w:pPr>
        <w:pStyle w:val="168"/>
        <w:keepLines/>
      </w:pPr>
      <w:r>
        <w:t>标准答案：正确</w:t>
      </w:r>
    </w:p>
    <w:p w14:paraId="2586522B">
      <w:pPr>
        <w:pStyle w:val="167"/>
        <w:keepNext/>
        <w:keepLines/>
      </w:pPr>
      <w:r>
        <w:rPr>
          <w:color w:val="972A36"/>
        </w:rPr>
        <w:t xml:space="preserve">1056.  </w:t>
      </w:r>
      <w:r>
        <w:t>【判断题】 当自己身上着火时，应就地打滚，进行自救。</w:t>
      </w:r>
      <w:r>
        <w:rPr>
          <w:b w:val="0"/>
          <w:color w:val="6C7784"/>
          <w:sz w:val="15"/>
        </w:rPr>
        <w:t xml:space="preserve">   [原题号 209623]</w:t>
      </w:r>
    </w:p>
    <w:p w14:paraId="61F8BE0C">
      <w:pPr>
        <w:pStyle w:val="168"/>
        <w:keepLines/>
      </w:pPr>
      <w:r>
        <w:t>标准答案：正确</w:t>
      </w:r>
    </w:p>
    <w:p w14:paraId="5E64873F">
      <w:pPr>
        <w:pStyle w:val="167"/>
        <w:keepNext/>
        <w:keepLines/>
      </w:pPr>
      <w:r>
        <w:rPr>
          <w:color w:val="972A36"/>
        </w:rPr>
        <w:t xml:space="preserve">1057.  </w:t>
      </w:r>
      <w:r>
        <w:t>【判断题】 在火灾或者日常生活中，如被烧、烫伤最有效的应急方法是用冷水浸泡或冰块冷敷等紧急散热措施。</w:t>
      </w:r>
      <w:r>
        <w:rPr>
          <w:b w:val="0"/>
          <w:color w:val="6C7784"/>
          <w:sz w:val="15"/>
        </w:rPr>
        <w:t xml:space="preserve">   [原题号 209621]</w:t>
      </w:r>
    </w:p>
    <w:p w14:paraId="053B754B">
      <w:pPr>
        <w:pStyle w:val="168"/>
        <w:keepLines/>
      </w:pPr>
      <w:r>
        <w:t>标准答案：正确</w:t>
      </w:r>
    </w:p>
    <w:p w14:paraId="16687EA4">
      <w:pPr>
        <w:pStyle w:val="167"/>
        <w:keepNext/>
        <w:keepLines/>
      </w:pPr>
      <w:r>
        <w:rPr>
          <w:color w:val="972A36"/>
        </w:rPr>
        <w:t xml:space="preserve">1058.  </w:t>
      </w:r>
      <w:r>
        <w:t>【单选题】 在高温场所，作业人员出现体温在39℃以上，突然昏倒，皮肤干热、无汗等症状，应该判定其为（）。</w:t>
      </w:r>
      <w:r>
        <w:rPr>
          <w:b w:val="0"/>
          <w:color w:val="6C7784"/>
          <w:sz w:val="15"/>
        </w:rPr>
        <w:t xml:space="preserve">   [原题号 209616]</w:t>
      </w:r>
    </w:p>
    <w:p w14:paraId="603D8147">
      <w:pPr>
        <w:pStyle w:val="169"/>
        <w:keepNext/>
        <w:keepLines/>
        <w:ind w:left="259" w:hanging="259"/>
      </w:pPr>
      <w:r>
        <w:rPr>
          <w:b/>
        </w:rPr>
        <w:t xml:space="preserve">A.  </w:t>
      </w:r>
      <w:r>
        <w:t>感冒</w:t>
      </w:r>
    </w:p>
    <w:p w14:paraId="2224ED67">
      <w:pPr>
        <w:pStyle w:val="169"/>
        <w:keepNext/>
        <w:keepLines/>
        <w:ind w:left="259" w:hanging="259"/>
      </w:pPr>
      <w:r>
        <w:rPr>
          <w:b/>
        </w:rPr>
        <w:t xml:space="preserve">B.  </w:t>
      </w:r>
      <w:r>
        <w:t>重症中暑</w:t>
      </w:r>
    </w:p>
    <w:p w14:paraId="3814DE74">
      <w:pPr>
        <w:pStyle w:val="169"/>
        <w:keepNext/>
        <w:keepLines/>
        <w:ind w:left="259" w:hanging="259"/>
      </w:pPr>
      <w:r>
        <w:rPr>
          <w:b/>
        </w:rPr>
        <w:t xml:space="preserve">C.  </w:t>
      </w:r>
      <w:r>
        <w:t>中毒</w:t>
      </w:r>
    </w:p>
    <w:p w14:paraId="0947446B">
      <w:pPr>
        <w:pStyle w:val="169"/>
        <w:keepNext/>
        <w:keepLines/>
        <w:ind w:left="259" w:hanging="259"/>
      </w:pPr>
      <w:r>
        <w:rPr>
          <w:b/>
        </w:rPr>
        <w:t xml:space="preserve">D.  </w:t>
      </w:r>
      <w:r>
        <w:t>晕厥</w:t>
      </w:r>
    </w:p>
    <w:p w14:paraId="3D1D76AE">
      <w:pPr>
        <w:pStyle w:val="168"/>
        <w:keepLines/>
      </w:pPr>
      <w:r>
        <w:t>标准答案：B</w:t>
      </w:r>
    </w:p>
    <w:p w14:paraId="53849CE9">
      <w:pPr>
        <w:pStyle w:val="167"/>
        <w:keepNext/>
        <w:keepLines/>
      </w:pPr>
      <w:r>
        <w:rPr>
          <w:color w:val="972A36"/>
        </w:rPr>
        <w:t xml:space="preserve">1059.  </w:t>
      </w:r>
      <w:r>
        <w:t>【单选题】 当被烧伤时，正确的急救方法应该是（）。</w:t>
      </w:r>
      <w:r>
        <w:rPr>
          <w:b w:val="0"/>
          <w:color w:val="6C7784"/>
          <w:sz w:val="15"/>
        </w:rPr>
        <w:t xml:space="preserve">   [原题号 209615]</w:t>
      </w:r>
    </w:p>
    <w:p w14:paraId="0978D7B7">
      <w:pPr>
        <w:pStyle w:val="169"/>
        <w:keepNext/>
        <w:keepLines/>
        <w:ind w:left="259" w:hanging="259"/>
      </w:pPr>
      <w:r>
        <w:rPr>
          <w:b/>
        </w:rPr>
        <w:t xml:space="preserve">A.  </w:t>
      </w:r>
      <w:r>
        <w:t>以最快的速度用冷水冲洗烧伤部位</w:t>
      </w:r>
    </w:p>
    <w:p w14:paraId="1321980F">
      <w:pPr>
        <w:pStyle w:val="169"/>
        <w:keepNext/>
        <w:keepLines/>
        <w:ind w:left="259" w:hanging="259"/>
      </w:pPr>
      <w:r>
        <w:rPr>
          <w:b/>
        </w:rPr>
        <w:t xml:space="preserve">B.  </w:t>
      </w:r>
      <w:r>
        <w:t>立即用嘴吹灼伤部位</w:t>
      </w:r>
    </w:p>
    <w:p w14:paraId="3DF7F15F">
      <w:pPr>
        <w:pStyle w:val="169"/>
        <w:keepNext/>
        <w:keepLines/>
        <w:ind w:left="259" w:hanging="259"/>
      </w:pPr>
      <w:r>
        <w:rPr>
          <w:b/>
        </w:rPr>
        <w:t xml:space="preserve">C.  </w:t>
      </w:r>
      <w:r>
        <w:t>包扎后去医院诊治</w:t>
      </w:r>
    </w:p>
    <w:p w14:paraId="77FF228F">
      <w:pPr>
        <w:pStyle w:val="169"/>
        <w:keepNext/>
        <w:keepLines/>
        <w:ind w:left="259" w:hanging="259"/>
      </w:pPr>
      <w:r>
        <w:rPr>
          <w:b/>
        </w:rPr>
        <w:t xml:space="preserve">D.  </w:t>
      </w:r>
      <w:r>
        <w:t>涂抹烧伤膏</w:t>
      </w:r>
    </w:p>
    <w:p w14:paraId="4C3789BD">
      <w:pPr>
        <w:pStyle w:val="168"/>
        <w:keepLines/>
      </w:pPr>
      <w:r>
        <w:t>标准答案：A</w:t>
      </w:r>
    </w:p>
    <w:p w14:paraId="36C9D768">
      <w:pPr>
        <w:pStyle w:val="167"/>
        <w:keepNext/>
        <w:keepLines/>
      </w:pPr>
      <w:r>
        <w:rPr>
          <w:color w:val="972A36"/>
        </w:rPr>
        <w:t xml:space="preserve">1060.  </w:t>
      </w:r>
      <w:r>
        <w:t>【单选题】 在狭小地方使用二氧化碳灭火器容易造成（）事故。</w:t>
      </w:r>
      <w:r>
        <w:rPr>
          <w:b w:val="0"/>
          <w:color w:val="6C7784"/>
          <w:sz w:val="15"/>
        </w:rPr>
        <w:t xml:space="preserve">   [原题号 209605]</w:t>
      </w:r>
    </w:p>
    <w:p w14:paraId="7E516B51">
      <w:pPr>
        <w:pStyle w:val="169"/>
        <w:keepNext/>
        <w:keepLines/>
        <w:ind w:left="259" w:hanging="259"/>
      </w:pPr>
      <w:r>
        <w:rPr>
          <w:b/>
        </w:rPr>
        <w:t xml:space="preserve">A.  </w:t>
      </w:r>
      <w:r>
        <w:t>中毒</w:t>
      </w:r>
    </w:p>
    <w:p w14:paraId="33144B8D">
      <w:pPr>
        <w:pStyle w:val="169"/>
        <w:keepNext/>
        <w:keepLines/>
        <w:ind w:left="259" w:hanging="259"/>
      </w:pPr>
      <w:r>
        <w:rPr>
          <w:b/>
        </w:rPr>
        <w:t xml:space="preserve">B.  </w:t>
      </w:r>
      <w:r>
        <w:t>缺氧</w:t>
      </w:r>
    </w:p>
    <w:p w14:paraId="65512437">
      <w:pPr>
        <w:pStyle w:val="169"/>
        <w:keepNext/>
        <w:keepLines/>
        <w:ind w:left="259" w:hanging="259"/>
      </w:pPr>
      <w:r>
        <w:rPr>
          <w:b/>
        </w:rPr>
        <w:t xml:space="preserve">C.  </w:t>
      </w:r>
      <w:r>
        <w:t>爆炸</w:t>
      </w:r>
    </w:p>
    <w:p w14:paraId="2D2BB8D9">
      <w:pPr>
        <w:pStyle w:val="169"/>
        <w:keepNext/>
        <w:keepLines/>
        <w:ind w:left="259" w:hanging="259"/>
      </w:pPr>
      <w:r>
        <w:rPr>
          <w:b/>
        </w:rPr>
        <w:t xml:space="preserve">D.  </w:t>
      </w:r>
      <w:r>
        <w:t>晕厥</w:t>
      </w:r>
    </w:p>
    <w:p w14:paraId="63846B43">
      <w:pPr>
        <w:pStyle w:val="168"/>
        <w:keepLines/>
      </w:pPr>
      <w:r>
        <w:t>标准答案：B</w:t>
      </w:r>
    </w:p>
    <w:p w14:paraId="27715422">
      <w:pPr>
        <w:pStyle w:val="167"/>
        <w:keepNext/>
        <w:keepLines/>
      </w:pPr>
      <w:r>
        <w:rPr>
          <w:color w:val="972A36"/>
        </w:rPr>
        <w:t xml:space="preserve">1061.  </w:t>
      </w:r>
      <w:r>
        <w:t>【单选题】 遇水燃烧物质起火时，不能用（）扑灭。</w:t>
      </w:r>
      <w:r>
        <w:rPr>
          <w:b w:val="0"/>
          <w:color w:val="6C7784"/>
          <w:sz w:val="15"/>
        </w:rPr>
        <w:t xml:space="preserve">   [原题号 209604]</w:t>
      </w:r>
    </w:p>
    <w:p w14:paraId="01CE95E8">
      <w:pPr>
        <w:pStyle w:val="169"/>
        <w:keepNext/>
        <w:keepLines/>
        <w:ind w:left="259" w:hanging="259"/>
      </w:pPr>
      <w:r>
        <w:rPr>
          <w:b/>
        </w:rPr>
        <w:t xml:space="preserve">A.  </w:t>
      </w:r>
      <w:r>
        <w:t>干粉灭火剂</w:t>
      </w:r>
    </w:p>
    <w:p w14:paraId="1D5A5EA6">
      <w:pPr>
        <w:pStyle w:val="169"/>
        <w:keepNext/>
        <w:keepLines/>
        <w:ind w:left="259" w:hanging="259"/>
      </w:pPr>
      <w:r>
        <w:rPr>
          <w:b/>
        </w:rPr>
        <w:t xml:space="preserve">B.  </w:t>
      </w:r>
      <w:r>
        <w:t>泡沫灭火剂</w:t>
      </w:r>
    </w:p>
    <w:p w14:paraId="347512E8">
      <w:pPr>
        <w:pStyle w:val="169"/>
        <w:keepNext/>
        <w:keepLines/>
        <w:ind w:left="259" w:hanging="259"/>
      </w:pPr>
      <w:r>
        <w:rPr>
          <w:b/>
        </w:rPr>
        <w:t xml:space="preserve">C.  </w:t>
      </w:r>
      <w:r>
        <w:t>二氧化碳灭火剂</w:t>
      </w:r>
    </w:p>
    <w:p w14:paraId="04DCA63B">
      <w:pPr>
        <w:pStyle w:val="169"/>
        <w:keepNext/>
        <w:keepLines/>
        <w:ind w:left="259" w:hanging="259"/>
      </w:pPr>
      <w:r>
        <w:rPr>
          <w:b/>
        </w:rPr>
        <w:t xml:space="preserve">D.  </w:t>
      </w:r>
      <w:r>
        <w:t>沙土</w:t>
      </w:r>
    </w:p>
    <w:p w14:paraId="1BD83076">
      <w:pPr>
        <w:pStyle w:val="168"/>
        <w:keepLines/>
      </w:pPr>
      <w:r>
        <w:t>标准答案：B</w:t>
      </w:r>
    </w:p>
    <w:p w14:paraId="252457DC">
      <w:pPr>
        <w:pStyle w:val="167"/>
        <w:keepNext/>
        <w:keepLines/>
      </w:pPr>
      <w:r>
        <w:rPr>
          <w:color w:val="972A36"/>
        </w:rPr>
        <w:t xml:space="preserve">1062.  </w:t>
      </w:r>
      <w:r>
        <w:t>【单选题】 扑救爆炸物品火灾时，（）用沙土盖压，以防造成更大伤害。</w:t>
      </w:r>
      <w:r>
        <w:rPr>
          <w:b w:val="0"/>
          <w:color w:val="6C7784"/>
          <w:sz w:val="15"/>
        </w:rPr>
        <w:t xml:space="preserve">   [原题号 209603]</w:t>
      </w:r>
    </w:p>
    <w:p w14:paraId="0C707495">
      <w:pPr>
        <w:pStyle w:val="169"/>
        <w:keepNext/>
        <w:keepLines/>
        <w:ind w:left="259" w:hanging="259"/>
      </w:pPr>
      <w:r>
        <w:rPr>
          <w:b/>
        </w:rPr>
        <w:t xml:space="preserve">A.  </w:t>
      </w:r>
      <w:r>
        <w:t>必须</w:t>
      </w:r>
    </w:p>
    <w:p w14:paraId="03310659">
      <w:pPr>
        <w:pStyle w:val="169"/>
        <w:keepNext/>
        <w:keepLines/>
        <w:ind w:left="259" w:hanging="259"/>
      </w:pPr>
      <w:r>
        <w:rPr>
          <w:b/>
        </w:rPr>
        <w:t xml:space="preserve">B.  </w:t>
      </w:r>
      <w:r>
        <w:t>禁止</w:t>
      </w:r>
    </w:p>
    <w:p w14:paraId="4A6B7A83">
      <w:pPr>
        <w:pStyle w:val="169"/>
        <w:keepNext/>
        <w:keepLines/>
        <w:ind w:left="259" w:hanging="259"/>
      </w:pPr>
      <w:r>
        <w:rPr>
          <w:b/>
        </w:rPr>
        <w:t xml:space="preserve">C.  </w:t>
      </w:r>
      <w:r>
        <w:t>可以</w:t>
      </w:r>
    </w:p>
    <w:p w14:paraId="369B7DF7">
      <w:pPr>
        <w:pStyle w:val="169"/>
        <w:keepNext/>
        <w:keepLines/>
        <w:ind w:left="259" w:hanging="259"/>
      </w:pPr>
      <w:r>
        <w:rPr>
          <w:b/>
        </w:rPr>
        <w:t xml:space="preserve">D.  </w:t>
      </w:r>
      <w:r>
        <w:t>尽量</w:t>
      </w:r>
    </w:p>
    <w:p w14:paraId="5DE4B825">
      <w:pPr>
        <w:pStyle w:val="168"/>
        <w:keepLines/>
      </w:pPr>
      <w:r>
        <w:t>标准答案：B</w:t>
      </w:r>
    </w:p>
    <w:p w14:paraId="746E1C06">
      <w:pPr>
        <w:pStyle w:val="167"/>
        <w:keepNext/>
        <w:keepLines/>
      </w:pPr>
      <w:r>
        <w:rPr>
          <w:color w:val="972A36"/>
        </w:rPr>
        <w:t xml:space="preserve">1063.  </w:t>
      </w:r>
      <w:r>
        <w:t>【单选题】 下列不是影响混合物爆炸极限的因素是（）。</w:t>
      </w:r>
      <w:r>
        <w:rPr>
          <w:b w:val="0"/>
          <w:color w:val="6C7784"/>
          <w:sz w:val="15"/>
        </w:rPr>
        <w:t xml:space="preserve">   [原题号 209594]</w:t>
      </w:r>
    </w:p>
    <w:p w14:paraId="5862BAC2">
      <w:pPr>
        <w:pStyle w:val="169"/>
        <w:keepNext/>
        <w:keepLines/>
        <w:ind w:left="259" w:hanging="259"/>
      </w:pPr>
      <w:r>
        <w:rPr>
          <w:b/>
        </w:rPr>
        <w:t xml:space="preserve">A.  </w:t>
      </w:r>
      <w:r>
        <w:t>混合物的温度、压力</w:t>
      </w:r>
    </w:p>
    <w:p w14:paraId="11C3ED59">
      <w:pPr>
        <w:pStyle w:val="169"/>
        <w:keepNext/>
        <w:keepLines/>
        <w:ind w:left="259" w:hanging="259"/>
      </w:pPr>
      <w:r>
        <w:rPr>
          <w:b/>
        </w:rPr>
        <w:t xml:space="preserve">B.  </w:t>
      </w:r>
      <w:r>
        <w:t>混合物的多少</w:t>
      </w:r>
    </w:p>
    <w:p w14:paraId="1EC5F7B8">
      <w:pPr>
        <w:pStyle w:val="169"/>
        <w:keepNext/>
        <w:keepLines/>
        <w:ind w:left="259" w:hanging="259"/>
      </w:pPr>
      <w:r>
        <w:rPr>
          <w:b/>
        </w:rPr>
        <w:t xml:space="preserve">C.  </w:t>
      </w:r>
      <w:r>
        <w:t>混合物的含氧量</w:t>
      </w:r>
    </w:p>
    <w:p w14:paraId="1DB934F8">
      <w:pPr>
        <w:pStyle w:val="169"/>
        <w:keepNext/>
        <w:keepLines/>
        <w:ind w:left="259" w:hanging="259"/>
      </w:pPr>
      <w:r>
        <w:rPr>
          <w:b/>
        </w:rPr>
        <w:t xml:space="preserve">D.  </w:t>
      </w:r>
      <w:r>
        <w:t>容器的大小</w:t>
      </w:r>
    </w:p>
    <w:p w14:paraId="7337BFAC">
      <w:pPr>
        <w:pStyle w:val="168"/>
        <w:keepLines/>
      </w:pPr>
      <w:r>
        <w:t>标准答案：B</w:t>
      </w:r>
    </w:p>
    <w:p w14:paraId="09F1E1ED">
      <w:pPr>
        <w:pStyle w:val="167"/>
        <w:keepNext/>
        <w:keepLines/>
      </w:pPr>
      <w:r>
        <w:rPr>
          <w:color w:val="972A36"/>
        </w:rPr>
        <w:t xml:space="preserve">1064.  </w:t>
      </w:r>
      <w:r>
        <w:t>【单选题】 采取适当的措施，使燃烧因缺乏或隔绝氧气而熄灭，这种方法称作（）。</w:t>
      </w:r>
      <w:r>
        <w:rPr>
          <w:b w:val="0"/>
          <w:color w:val="6C7784"/>
          <w:sz w:val="15"/>
        </w:rPr>
        <w:t xml:space="preserve">   [原题号 209591]</w:t>
      </w:r>
    </w:p>
    <w:p w14:paraId="4FD686D6">
      <w:pPr>
        <w:pStyle w:val="169"/>
        <w:keepNext/>
        <w:keepLines/>
        <w:ind w:left="259" w:hanging="259"/>
      </w:pPr>
      <w:r>
        <w:rPr>
          <w:b/>
        </w:rPr>
        <w:t xml:space="preserve">A.  </w:t>
      </w:r>
      <w:r>
        <w:t>窒息灭火法</w:t>
      </w:r>
    </w:p>
    <w:p w14:paraId="57D0B76D">
      <w:pPr>
        <w:pStyle w:val="169"/>
        <w:keepNext/>
        <w:keepLines/>
        <w:ind w:left="259" w:hanging="259"/>
      </w:pPr>
      <w:r>
        <w:rPr>
          <w:b/>
        </w:rPr>
        <w:t xml:space="preserve">B.  </w:t>
      </w:r>
      <w:r>
        <w:t>隔离灭火法</w:t>
      </w:r>
    </w:p>
    <w:p w14:paraId="5F084B70">
      <w:pPr>
        <w:pStyle w:val="169"/>
        <w:keepNext/>
        <w:keepLines/>
        <w:ind w:left="259" w:hanging="259"/>
      </w:pPr>
      <w:r>
        <w:rPr>
          <w:b/>
        </w:rPr>
        <w:t xml:space="preserve">C.  </w:t>
      </w:r>
      <w:r>
        <w:t>冷却灭火法</w:t>
      </w:r>
    </w:p>
    <w:p w14:paraId="7DFB0D9D">
      <w:pPr>
        <w:pStyle w:val="169"/>
        <w:keepNext/>
        <w:keepLines/>
        <w:ind w:left="259" w:hanging="259"/>
      </w:pPr>
      <w:r>
        <w:rPr>
          <w:b/>
        </w:rPr>
        <w:t xml:space="preserve">D.  </w:t>
      </w:r>
      <w:r>
        <w:t>缺氧灭火法</w:t>
      </w:r>
    </w:p>
    <w:p w14:paraId="07E5018E">
      <w:pPr>
        <w:pStyle w:val="168"/>
        <w:keepLines/>
      </w:pPr>
      <w:r>
        <w:t>标准答案：A</w:t>
      </w:r>
    </w:p>
    <w:p w14:paraId="03FF8828">
      <w:pPr>
        <w:pStyle w:val="167"/>
        <w:keepNext/>
        <w:keepLines/>
      </w:pPr>
      <w:r>
        <w:rPr>
          <w:color w:val="972A36"/>
        </w:rPr>
        <w:t xml:space="preserve">1065.  </w:t>
      </w:r>
      <w:r>
        <w:t>【单选题】 如果实验出现火情，要立即（）。</w:t>
      </w:r>
      <w:r>
        <w:rPr>
          <w:b w:val="0"/>
          <w:color w:val="6C7784"/>
          <w:sz w:val="15"/>
        </w:rPr>
        <w:t xml:space="preserve">   [原题号 209589]</w:t>
      </w:r>
    </w:p>
    <w:p w14:paraId="713AACA9">
      <w:pPr>
        <w:pStyle w:val="169"/>
        <w:keepNext/>
        <w:keepLines/>
        <w:ind w:left="259" w:hanging="259"/>
      </w:pPr>
      <w:r>
        <w:rPr>
          <w:b/>
        </w:rPr>
        <w:t xml:space="preserve">A.  </w:t>
      </w:r>
      <w:r>
        <w:t>停止加热，移开可燃物，切断电源，用灭火器灭火</w:t>
      </w:r>
    </w:p>
    <w:p w14:paraId="09B09D34">
      <w:pPr>
        <w:pStyle w:val="169"/>
        <w:keepNext/>
        <w:keepLines/>
        <w:ind w:left="259" w:hanging="259"/>
      </w:pPr>
      <w:r>
        <w:rPr>
          <w:b/>
        </w:rPr>
        <w:t xml:space="preserve">B.  </w:t>
      </w:r>
      <w:r>
        <w:t>打开实验室门，尽快疏散、撤离人员</w:t>
      </w:r>
    </w:p>
    <w:p w14:paraId="00FA7DB0">
      <w:pPr>
        <w:pStyle w:val="169"/>
        <w:keepNext/>
        <w:keepLines/>
        <w:ind w:left="259" w:hanging="259"/>
      </w:pPr>
      <w:r>
        <w:rPr>
          <w:b/>
        </w:rPr>
        <w:t xml:space="preserve">C.  </w:t>
      </w:r>
      <w:r>
        <w:t>用干毛巾覆盖上火源，使火焰熄灭</w:t>
      </w:r>
    </w:p>
    <w:p w14:paraId="120BE76D">
      <w:pPr>
        <w:pStyle w:val="169"/>
        <w:keepNext/>
        <w:keepLines/>
        <w:ind w:left="259" w:hanging="259"/>
      </w:pPr>
      <w:r>
        <w:rPr>
          <w:b/>
        </w:rPr>
        <w:t xml:space="preserve">D.  </w:t>
      </w:r>
      <w:r>
        <w:t>用水扑灭</w:t>
      </w:r>
    </w:p>
    <w:p w14:paraId="59D1B761">
      <w:pPr>
        <w:pStyle w:val="168"/>
        <w:keepLines/>
      </w:pPr>
      <w:r>
        <w:t>标准答案：A</w:t>
      </w:r>
    </w:p>
    <w:p w14:paraId="4EC6B603">
      <w:pPr>
        <w:pStyle w:val="167"/>
        <w:keepNext/>
        <w:keepLines/>
      </w:pPr>
      <w:r>
        <w:rPr>
          <w:color w:val="972A36"/>
        </w:rPr>
        <w:t xml:space="preserve">1066.  </w:t>
      </w:r>
      <w:r>
        <w:t>【单选题】 火灾安全疏散错误的做法为（）。</w:t>
      </w:r>
      <w:r>
        <w:rPr>
          <w:b w:val="0"/>
          <w:color w:val="6C7784"/>
          <w:sz w:val="15"/>
        </w:rPr>
        <w:t xml:space="preserve">   [原题号 209586]</w:t>
      </w:r>
    </w:p>
    <w:p w14:paraId="49CF661C">
      <w:pPr>
        <w:pStyle w:val="169"/>
        <w:keepNext/>
        <w:keepLines/>
        <w:ind w:left="259" w:hanging="259"/>
      </w:pPr>
      <w:r>
        <w:rPr>
          <w:b/>
        </w:rPr>
        <w:t xml:space="preserve">A.  </w:t>
      </w:r>
      <w:r>
        <w:t>注意观察安全疏散标志</w:t>
      </w:r>
    </w:p>
    <w:p w14:paraId="23D4D9FE">
      <w:pPr>
        <w:pStyle w:val="169"/>
        <w:keepNext/>
        <w:keepLines/>
        <w:ind w:left="259" w:hanging="259"/>
      </w:pPr>
      <w:r>
        <w:rPr>
          <w:b/>
        </w:rPr>
        <w:t xml:space="preserve">B.  </w:t>
      </w:r>
      <w:r>
        <w:t>避免相互拥挤，发扬团结友爱、舍己救人的精神</w:t>
      </w:r>
    </w:p>
    <w:p w14:paraId="2B83DC10">
      <w:pPr>
        <w:pStyle w:val="169"/>
        <w:keepNext/>
        <w:keepLines/>
        <w:ind w:left="259" w:hanging="259"/>
      </w:pPr>
      <w:r>
        <w:rPr>
          <w:b/>
        </w:rPr>
        <w:t xml:space="preserve">C.  </w:t>
      </w:r>
      <w:r>
        <w:t>使用电梯快速逃生</w:t>
      </w:r>
    </w:p>
    <w:p w14:paraId="357EE1DC">
      <w:pPr>
        <w:pStyle w:val="169"/>
        <w:keepNext/>
        <w:keepLines/>
        <w:ind w:left="259" w:hanging="259"/>
      </w:pPr>
      <w:r>
        <w:rPr>
          <w:b/>
        </w:rPr>
        <w:t xml:space="preserve">D.  </w:t>
      </w:r>
      <w:r>
        <w:t>注意自我保护，立即脱下着火衣服</w:t>
      </w:r>
    </w:p>
    <w:p w14:paraId="64B9EF0F">
      <w:pPr>
        <w:pStyle w:val="168"/>
        <w:keepLines/>
      </w:pPr>
      <w:r>
        <w:t>标准答案：C</w:t>
      </w:r>
    </w:p>
    <w:p w14:paraId="0199E87A">
      <w:pPr>
        <w:pStyle w:val="167"/>
        <w:keepNext/>
        <w:keepLines/>
      </w:pPr>
      <w:r>
        <w:rPr>
          <w:color w:val="972A36"/>
        </w:rPr>
        <w:t xml:space="preserve">1067.  </w:t>
      </w:r>
      <w:r>
        <w:t>【单选题】 不属于灭火原理的是（）。</w:t>
      </w:r>
      <w:r>
        <w:rPr>
          <w:b w:val="0"/>
          <w:color w:val="6C7784"/>
          <w:sz w:val="15"/>
        </w:rPr>
        <w:t xml:space="preserve">   [原题号 209582]</w:t>
      </w:r>
    </w:p>
    <w:p w14:paraId="046F5273">
      <w:pPr>
        <w:pStyle w:val="169"/>
        <w:keepNext/>
        <w:keepLines/>
        <w:ind w:left="259" w:hanging="259"/>
      </w:pPr>
      <w:r>
        <w:rPr>
          <w:b/>
        </w:rPr>
        <w:t xml:space="preserve">A.  </w:t>
      </w:r>
      <w:r>
        <w:t>降低温度</w:t>
      </w:r>
    </w:p>
    <w:p w14:paraId="24D6A990">
      <w:pPr>
        <w:pStyle w:val="169"/>
        <w:keepNext/>
        <w:keepLines/>
        <w:ind w:left="259" w:hanging="259"/>
      </w:pPr>
      <w:r>
        <w:rPr>
          <w:b/>
        </w:rPr>
        <w:t xml:space="preserve">B.  </w:t>
      </w:r>
      <w:r>
        <w:t>断绝可燃物</w:t>
      </w:r>
    </w:p>
    <w:p w14:paraId="61A5D6F1">
      <w:pPr>
        <w:pStyle w:val="169"/>
        <w:keepNext/>
        <w:keepLines/>
        <w:ind w:left="259" w:hanging="259"/>
      </w:pPr>
      <w:r>
        <w:rPr>
          <w:b/>
        </w:rPr>
        <w:t xml:space="preserve">C.  </w:t>
      </w:r>
      <w:r>
        <w:t>降低氧浓度</w:t>
      </w:r>
    </w:p>
    <w:p w14:paraId="347E99CC">
      <w:pPr>
        <w:pStyle w:val="169"/>
        <w:keepNext/>
        <w:keepLines/>
        <w:ind w:left="259" w:hanging="259"/>
      </w:pPr>
      <w:r>
        <w:rPr>
          <w:b/>
        </w:rPr>
        <w:t xml:space="preserve">D.  </w:t>
      </w:r>
      <w:r>
        <w:t>增加二氧化碳浓度</w:t>
      </w:r>
    </w:p>
    <w:p w14:paraId="2F7EF24F">
      <w:pPr>
        <w:pStyle w:val="168"/>
        <w:keepLines/>
      </w:pPr>
      <w:r>
        <w:t>标准答案：D</w:t>
      </w:r>
    </w:p>
    <w:p w14:paraId="4DF040A8">
      <w:pPr>
        <w:pStyle w:val="167"/>
        <w:keepNext/>
        <w:keepLines/>
      </w:pPr>
      <w:r>
        <w:rPr>
          <w:color w:val="972A36"/>
        </w:rPr>
        <w:t xml:space="preserve">1068.  </w:t>
      </w:r>
      <w:r>
        <w:t>【单选题】 扑灭火灾的最佳时期是（）。</w:t>
      </w:r>
      <w:r>
        <w:rPr>
          <w:b w:val="0"/>
          <w:color w:val="6C7784"/>
          <w:sz w:val="15"/>
        </w:rPr>
        <w:t xml:space="preserve">   [原题号 209581]</w:t>
      </w:r>
    </w:p>
    <w:p w14:paraId="118E6127">
      <w:pPr>
        <w:pStyle w:val="169"/>
        <w:keepNext/>
        <w:keepLines/>
        <w:ind w:left="259" w:hanging="259"/>
      </w:pPr>
      <w:r>
        <w:rPr>
          <w:b/>
        </w:rPr>
        <w:t xml:space="preserve">A.  </w:t>
      </w:r>
      <w:r>
        <w:t>初起阶段</w:t>
      </w:r>
    </w:p>
    <w:p w14:paraId="05C5A43B">
      <w:pPr>
        <w:pStyle w:val="169"/>
        <w:keepNext/>
        <w:keepLines/>
        <w:ind w:left="259" w:hanging="259"/>
      </w:pPr>
      <w:r>
        <w:rPr>
          <w:b/>
        </w:rPr>
        <w:t xml:space="preserve">B.  </w:t>
      </w:r>
      <w:r>
        <w:t>发展阶段</w:t>
      </w:r>
    </w:p>
    <w:p w14:paraId="7435A00F">
      <w:pPr>
        <w:pStyle w:val="169"/>
        <w:keepNext/>
        <w:keepLines/>
        <w:ind w:left="259" w:hanging="259"/>
      </w:pPr>
      <w:r>
        <w:rPr>
          <w:b/>
        </w:rPr>
        <w:t xml:space="preserve">C.  </w:t>
      </w:r>
      <w:r>
        <w:t>猛烈阶段</w:t>
      </w:r>
    </w:p>
    <w:p w14:paraId="07EDFD41">
      <w:pPr>
        <w:pStyle w:val="169"/>
        <w:keepNext/>
        <w:keepLines/>
        <w:ind w:left="259" w:hanging="259"/>
      </w:pPr>
      <w:r>
        <w:rPr>
          <w:b/>
        </w:rPr>
        <w:t xml:space="preserve">D.  </w:t>
      </w:r>
      <w:r>
        <w:t>熄灭阶段</w:t>
      </w:r>
    </w:p>
    <w:p w14:paraId="7F38F2D5">
      <w:pPr>
        <w:pStyle w:val="168"/>
        <w:keepLines/>
      </w:pPr>
      <w:r>
        <w:t>标准答案：A</w:t>
      </w:r>
    </w:p>
    <w:p w14:paraId="368B4CEC">
      <w:pPr>
        <w:pStyle w:val="167"/>
        <w:keepNext/>
        <w:keepLines/>
      </w:pPr>
      <w:r>
        <w:rPr>
          <w:color w:val="972A36"/>
        </w:rPr>
        <w:t xml:space="preserve">1069.  </w:t>
      </w:r>
      <w:r>
        <w:t>【判断题】 对压力容器进行内部检修时，可以使用明火照明。（）</w:t>
      </w:r>
      <w:r>
        <w:rPr>
          <w:b w:val="0"/>
          <w:color w:val="6C7784"/>
          <w:sz w:val="15"/>
        </w:rPr>
        <w:t xml:space="preserve">   [原题号 208820]</w:t>
      </w:r>
    </w:p>
    <w:p w14:paraId="307918A7">
      <w:pPr>
        <w:pStyle w:val="168"/>
        <w:keepLines/>
      </w:pPr>
      <w:r>
        <w:t>标准答案：错误</w:t>
      </w:r>
    </w:p>
    <w:p w14:paraId="29AEC797">
      <w:pPr>
        <w:pStyle w:val="167"/>
        <w:keepNext/>
        <w:keepLines/>
      </w:pPr>
      <w:r>
        <w:rPr>
          <w:color w:val="972A36"/>
        </w:rPr>
        <w:t xml:space="preserve">1070.  </w:t>
      </w:r>
      <w:r>
        <w:t>【判断题】 实验室应配备相应的消防器材。参加实验人员要熟悉其存放位置及使用方法并掌握有关的灭火知识。（）</w:t>
      </w:r>
      <w:r>
        <w:rPr>
          <w:b w:val="0"/>
          <w:color w:val="6C7784"/>
          <w:sz w:val="15"/>
        </w:rPr>
        <w:t xml:space="preserve">   [原题号 208782]</w:t>
      </w:r>
    </w:p>
    <w:p w14:paraId="2652E57D">
      <w:pPr>
        <w:pStyle w:val="168"/>
        <w:keepLines/>
      </w:pPr>
      <w:r>
        <w:t>标准答案：正确</w:t>
      </w:r>
    </w:p>
    <w:p w14:paraId="347503A2">
      <w:pPr>
        <w:pStyle w:val="167"/>
        <w:keepNext/>
        <w:keepLines/>
      </w:pPr>
      <w:r>
        <w:rPr>
          <w:color w:val="972A36"/>
        </w:rPr>
        <w:t xml:space="preserve">1071.  </w:t>
      </w:r>
      <w:r>
        <w:t>【判断题】 冷却灭火法是将可燃物冷却到其燃点以下，停止燃烧反应。（）</w:t>
      </w:r>
      <w:r>
        <w:rPr>
          <w:b w:val="0"/>
          <w:color w:val="6C7784"/>
          <w:sz w:val="15"/>
        </w:rPr>
        <w:t xml:space="preserve">   [原题号 208777]</w:t>
      </w:r>
    </w:p>
    <w:p w14:paraId="3C51811A">
      <w:pPr>
        <w:pStyle w:val="168"/>
        <w:keepLines/>
      </w:pPr>
      <w:r>
        <w:t>标准答案：正确</w:t>
      </w:r>
    </w:p>
    <w:p w14:paraId="4C02B85C">
      <w:pPr>
        <w:pStyle w:val="167"/>
        <w:keepNext/>
        <w:keepLines/>
      </w:pPr>
      <w:r>
        <w:rPr>
          <w:color w:val="972A36"/>
        </w:rPr>
        <w:t xml:space="preserve">1072.  </w:t>
      </w:r>
      <w:r>
        <w:t>【单选题】 二氧化碳灭火剂主要靠（）灭火。</w:t>
      </w:r>
      <w:r>
        <w:rPr>
          <w:b w:val="0"/>
          <w:color w:val="6C7784"/>
          <w:sz w:val="15"/>
        </w:rPr>
        <w:t xml:space="preserve">   [原题号 208375]</w:t>
      </w:r>
    </w:p>
    <w:p w14:paraId="46C63279">
      <w:pPr>
        <w:pStyle w:val="169"/>
        <w:keepNext/>
        <w:keepLines/>
        <w:ind w:left="259" w:hanging="259"/>
      </w:pPr>
      <w:r>
        <w:rPr>
          <w:b/>
        </w:rPr>
        <w:t xml:space="preserve">A.  </w:t>
      </w:r>
      <w:r>
        <w:t>降低温度</w:t>
      </w:r>
    </w:p>
    <w:p w14:paraId="2C711610">
      <w:pPr>
        <w:pStyle w:val="169"/>
        <w:keepNext/>
        <w:keepLines/>
        <w:ind w:left="259" w:hanging="259"/>
      </w:pPr>
      <w:r>
        <w:rPr>
          <w:b/>
        </w:rPr>
        <w:t xml:space="preserve">B.  </w:t>
      </w:r>
      <w:r>
        <w:t>降低氧浓度</w:t>
      </w:r>
    </w:p>
    <w:p w14:paraId="56E69F69">
      <w:pPr>
        <w:pStyle w:val="169"/>
        <w:keepNext/>
        <w:keepLines/>
        <w:ind w:left="259" w:hanging="259"/>
      </w:pPr>
      <w:r>
        <w:rPr>
          <w:b/>
        </w:rPr>
        <w:t xml:space="preserve">C.  </w:t>
      </w:r>
      <w:r>
        <w:t>降低燃点</w:t>
      </w:r>
    </w:p>
    <w:p w14:paraId="1A16208C">
      <w:pPr>
        <w:pStyle w:val="169"/>
        <w:keepNext/>
        <w:keepLines/>
        <w:ind w:left="259" w:hanging="259"/>
      </w:pPr>
      <w:r>
        <w:rPr>
          <w:b/>
        </w:rPr>
        <w:t xml:space="preserve">D.  </w:t>
      </w:r>
      <w:r>
        <w:t>减少可燃物</w:t>
      </w:r>
    </w:p>
    <w:p w14:paraId="1D94EC32">
      <w:pPr>
        <w:pStyle w:val="168"/>
        <w:keepLines/>
      </w:pPr>
      <w:r>
        <w:t>标准答案：B</w:t>
      </w:r>
    </w:p>
    <w:p w14:paraId="56B61C01">
      <w:pPr>
        <w:pStyle w:val="167"/>
        <w:keepNext/>
        <w:keepLines/>
      </w:pPr>
      <w:r>
        <w:rPr>
          <w:color w:val="972A36"/>
        </w:rPr>
        <w:t xml:space="preserve">1073.  </w:t>
      </w:r>
      <w:r>
        <w:t>【单选题】 在液体()表面产生足够的可燃蒸气，遇火能产生一闪即灭的火焰燃烧现象称()。</w:t>
      </w:r>
      <w:r>
        <w:rPr>
          <w:b w:val="0"/>
          <w:color w:val="6C7784"/>
          <w:sz w:val="15"/>
        </w:rPr>
        <w:t xml:space="preserve">   [原题号 208371]</w:t>
      </w:r>
    </w:p>
    <w:p w14:paraId="013085BF">
      <w:pPr>
        <w:pStyle w:val="169"/>
        <w:keepNext/>
        <w:keepLines/>
        <w:ind w:left="259" w:hanging="259"/>
      </w:pPr>
      <w:r>
        <w:rPr>
          <w:b/>
        </w:rPr>
        <w:t xml:space="preserve">A.  </w:t>
      </w:r>
      <w:r>
        <w:t>闪点</w:t>
      </w:r>
    </w:p>
    <w:p w14:paraId="19D47A04">
      <w:pPr>
        <w:pStyle w:val="169"/>
        <w:keepNext/>
        <w:keepLines/>
        <w:ind w:left="259" w:hanging="259"/>
      </w:pPr>
      <w:r>
        <w:rPr>
          <w:b/>
        </w:rPr>
        <w:t xml:space="preserve">B.  </w:t>
      </w:r>
      <w:r>
        <w:t>闪燃</w:t>
      </w:r>
    </w:p>
    <w:p w14:paraId="24C05A6D">
      <w:pPr>
        <w:pStyle w:val="169"/>
        <w:keepNext/>
        <w:keepLines/>
        <w:ind w:left="259" w:hanging="259"/>
      </w:pPr>
      <w:r>
        <w:rPr>
          <w:b/>
        </w:rPr>
        <w:t xml:space="preserve">C.  </w:t>
      </w:r>
      <w:r>
        <w:t>燃点</w:t>
      </w:r>
    </w:p>
    <w:p w14:paraId="1EB9F6EF">
      <w:pPr>
        <w:pStyle w:val="169"/>
        <w:keepNext/>
        <w:keepLines/>
        <w:ind w:left="259" w:hanging="259"/>
      </w:pPr>
      <w:r>
        <w:rPr>
          <w:b/>
        </w:rPr>
        <w:t xml:space="preserve">D.  </w:t>
      </w:r>
      <w:r>
        <w:t>爆燃</w:t>
      </w:r>
    </w:p>
    <w:p w14:paraId="7162E0A7">
      <w:pPr>
        <w:pStyle w:val="168"/>
        <w:keepLines/>
      </w:pPr>
      <w:r>
        <w:t>标准答案：B</w:t>
      </w:r>
    </w:p>
    <w:p w14:paraId="0C603486">
      <w:pPr>
        <w:pStyle w:val="167"/>
        <w:keepNext/>
        <w:keepLines/>
      </w:pPr>
      <w:r>
        <w:rPr>
          <w:color w:val="972A36"/>
        </w:rPr>
        <w:t xml:space="preserve">1074.  </w:t>
      </w:r>
      <w:r>
        <w:t>【单选题】 火灾中，关闭有关阀门，切断流向着火区的可燃气体和液体的通道的灭火原理是()。</w:t>
      </w:r>
      <w:r>
        <w:rPr>
          <w:b w:val="0"/>
          <w:color w:val="6C7784"/>
          <w:sz w:val="15"/>
        </w:rPr>
        <w:t xml:space="preserve">   [原题号 208370]</w:t>
      </w:r>
    </w:p>
    <w:p w14:paraId="1F0A015F">
      <w:pPr>
        <w:pStyle w:val="169"/>
        <w:keepNext/>
        <w:keepLines/>
        <w:ind w:left="259" w:hanging="259"/>
      </w:pPr>
      <w:r>
        <w:rPr>
          <w:b/>
        </w:rPr>
        <w:t xml:space="preserve">A.  </w:t>
      </w:r>
      <w:r>
        <w:t>冷却</w:t>
      </w:r>
    </w:p>
    <w:p w14:paraId="18463A00">
      <w:pPr>
        <w:pStyle w:val="169"/>
        <w:keepNext/>
        <w:keepLines/>
        <w:ind w:left="259" w:hanging="259"/>
      </w:pPr>
      <w:r>
        <w:rPr>
          <w:b/>
        </w:rPr>
        <w:t xml:space="preserve">B.  </w:t>
      </w:r>
      <w:r>
        <w:t>窒息</w:t>
      </w:r>
    </w:p>
    <w:p w14:paraId="75DE9F28">
      <w:pPr>
        <w:pStyle w:val="169"/>
        <w:keepNext/>
        <w:keepLines/>
        <w:ind w:left="259" w:hanging="259"/>
      </w:pPr>
      <w:r>
        <w:rPr>
          <w:b/>
        </w:rPr>
        <w:t xml:space="preserve">C.  </w:t>
      </w:r>
      <w:r>
        <w:t>隔离</w:t>
      </w:r>
    </w:p>
    <w:p w14:paraId="71B9AB24">
      <w:pPr>
        <w:pStyle w:val="169"/>
        <w:keepNext/>
        <w:keepLines/>
        <w:ind w:left="259" w:hanging="259"/>
      </w:pPr>
      <w:r>
        <w:rPr>
          <w:b/>
        </w:rPr>
        <w:t xml:space="preserve">D.  </w:t>
      </w:r>
      <w:r>
        <w:t>化学抑制</w:t>
      </w:r>
    </w:p>
    <w:p w14:paraId="2E618193">
      <w:pPr>
        <w:pStyle w:val="168"/>
        <w:keepLines/>
      </w:pPr>
      <w:r>
        <w:t>标准答案：C</w:t>
      </w:r>
    </w:p>
    <w:p w14:paraId="5A3623CB">
      <w:pPr>
        <w:pStyle w:val="167"/>
        <w:keepNext/>
        <w:keepLines/>
      </w:pPr>
      <w:r>
        <w:rPr>
          <w:color w:val="972A36"/>
        </w:rPr>
        <w:t xml:space="preserve">1075.  </w:t>
      </w:r>
      <w:r>
        <w:t>【单选题】 ()不得与居住场所设置在同一建筑物内，并应当与居住场所保持安全距离。</w:t>
      </w:r>
      <w:r>
        <w:rPr>
          <w:b w:val="0"/>
          <w:color w:val="6C7784"/>
          <w:sz w:val="15"/>
        </w:rPr>
        <w:t xml:space="preserve">   [原题号 208369]</w:t>
      </w:r>
    </w:p>
    <w:p w14:paraId="68256B09">
      <w:pPr>
        <w:pStyle w:val="169"/>
        <w:keepNext/>
        <w:keepLines/>
        <w:ind w:left="259" w:hanging="259"/>
      </w:pPr>
      <w:r>
        <w:rPr>
          <w:b/>
        </w:rPr>
        <w:t xml:space="preserve">A.  </w:t>
      </w:r>
      <w:r>
        <w:t>人员密集场所</w:t>
      </w:r>
    </w:p>
    <w:p w14:paraId="727E685F">
      <w:pPr>
        <w:pStyle w:val="169"/>
        <w:keepNext/>
        <w:keepLines/>
        <w:ind w:left="259" w:hanging="259"/>
      </w:pPr>
      <w:r>
        <w:rPr>
          <w:b/>
        </w:rPr>
        <w:t xml:space="preserve">B.  </w:t>
      </w:r>
      <w:r>
        <w:t>公众聚集场所</w:t>
      </w:r>
    </w:p>
    <w:p w14:paraId="18895540">
      <w:pPr>
        <w:pStyle w:val="169"/>
        <w:keepNext/>
        <w:keepLines/>
        <w:ind w:left="259" w:hanging="259"/>
      </w:pPr>
      <w:r>
        <w:rPr>
          <w:b/>
        </w:rPr>
        <w:t xml:space="preserve">C.  </w:t>
      </w:r>
      <w:r>
        <w:t>公共娱乐场所</w:t>
      </w:r>
    </w:p>
    <w:p w14:paraId="6DB20393">
      <w:pPr>
        <w:pStyle w:val="169"/>
        <w:keepNext/>
        <w:keepLines/>
        <w:ind w:left="259" w:hanging="259"/>
      </w:pPr>
      <w:r>
        <w:rPr>
          <w:b/>
        </w:rPr>
        <w:t xml:space="preserve">D.  </w:t>
      </w:r>
      <w:r>
        <w:t>生产、储存、经营易燃易爆危险品的场所</w:t>
      </w:r>
    </w:p>
    <w:p w14:paraId="5E13E2C2">
      <w:pPr>
        <w:pStyle w:val="168"/>
        <w:keepLines/>
      </w:pPr>
      <w:r>
        <w:t>标准答案：D</w:t>
      </w:r>
    </w:p>
    <w:p w14:paraId="19343092">
      <w:pPr>
        <w:pStyle w:val="167"/>
        <w:keepNext/>
        <w:keepLines/>
      </w:pPr>
      <w:r>
        <w:rPr>
          <w:color w:val="972A36"/>
        </w:rPr>
        <w:t xml:space="preserve">1076.  </w:t>
      </w:r>
      <w:r>
        <w:t>【单选题】 任何单位和()都有参加有组织的灭火工作的义务。</w:t>
      </w:r>
      <w:r>
        <w:rPr>
          <w:b w:val="0"/>
          <w:color w:val="6C7784"/>
          <w:sz w:val="15"/>
        </w:rPr>
        <w:t xml:space="preserve">   [原题号 208363]</w:t>
      </w:r>
    </w:p>
    <w:p w14:paraId="3146453F">
      <w:pPr>
        <w:pStyle w:val="169"/>
        <w:keepNext/>
        <w:keepLines/>
        <w:ind w:left="259" w:hanging="259"/>
      </w:pPr>
      <w:r>
        <w:rPr>
          <w:b/>
        </w:rPr>
        <w:t xml:space="preserve">A.  </w:t>
      </w:r>
      <w:r>
        <w:t>个人</w:t>
      </w:r>
    </w:p>
    <w:p w14:paraId="63374C01">
      <w:pPr>
        <w:pStyle w:val="169"/>
        <w:keepNext/>
        <w:keepLines/>
        <w:ind w:left="259" w:hanging="259"/>
      </w:pPr>
      <w:r>
        <w:rPr>
          <w:b/>
        </w:rPr>
        <w:t xml:space="preserve">B.  </w:t>
      </w:r>
      <w:r>
        <w:t>成年人</w:t>
      </w:r>
    </w:p>
    <w:p w14:paraId="44B73011">
      <w:pPr>
        <w:pStyle w:val="169"/>
        <w:keepNext/>
        <w:keepLines/>
        <w:ind w:left="259" w:hanging="259"/>
      </w:pPr>
      <w:r>
        <w:rPr>
          <w:b/>
        </w:rPr>
        <w:t xml:space="preserve">C.  </w:t>
      </w:r>
      <w:r>
        <w:t>男性公民</w:t>
      </w:r>
    </w:p>
    <w:p w14:paraId="7E803858">
      <w:pPr>
        <w:pStyle w:val="168"/>
        <w:keepLines/>
      </w:pPr>
      <w:r>
        <w:t>标准答案：B</w:t>
      </w:r>
    </w:p>
    <w:p w14:paraId="1F36523A">
      <w:pPr>
        <w:pStyle w:val="167"/>
        <w:keepNext/>
        <w:keepLines/>
      </w:pPr>
      <w:r>
        <w:rPr>
          <w:color w:val="972A36"/>
        </w:rPr>
        <w:t xml:space="preserve">1077.  </w:t>
      </w:r>
      <w:r>
        <w:t>【单选题】 ()都有维护消防安全、保护消防设施、预防火灾、报告火警的义务。</w:t>
      </w:r>
      <w:r>
        <w:rPr>
          <w:b w:val="0"/>
          <w:color w:val="6C7784"/>
          <w:sz w:val="15"/>
        </w:rPr>
        <w:t xml:space="preserve">   [原题号 208362]</w:t>
      </w:r>
    </w:p>
    <w:p w14:paraId="6F5B52C2">
      <w:pPr>
        <w:pStyle w:val="169"/>
        <w:keepNext/>
        <w:keepLines/>
        <w:ind w:left="259" w:hanging="259"/>
      </w:pPr>
      <w:r>
        <w:rPr>
          <w:b/>
        </w:rPr>
        <w:t xml:space="preserve">A.  </w:t>
      </w:r>
      <w:r>
        <w:t>所有公民</w:t>
      </w:r>
    </w:p>
    <w:p w14:paraId="478A61C2">
      <w:pPr>
        <w:pStyle w:val="169"/>
        <w:keepNext/>
        <w:keepLines/>
        <w:ind w:left="259" w:hanging="259"/>
      </w:pPr>
      <w:r>
        <w:rPr>
          <w:b/>
        </w:rPr>
        <w:t xml:space="preserve">B.  </w:t>
      </w:r>
      <w:r>
        <w:t>企事业单位</w:t>
      </w:r>
    </w:p>
    <w:p w14:paraId="440E28BC">
      <w:pPr>
        <w:pStyle w:val="169"/>
        <w:keepNext/>
        <w:keepLines/>
        <w:ind w:left="259" w:hanging="259"/>
      </w:pPr>
      <w:r>
        <w:rPr>
          <w:b/>
        </w:rPr>
        <w:t xml:space="preserve">C.  </w:t>
      </w:r>
      <w:r>
        <w:t>任何单位和个人</w:t>
      </w:r>
    </w:p>
    <w:p w14:paraId="3EBCAC9D">
      <w:pPr>
        <w:pStyle w:val="169"/>
        <w:keepNext/>
        <w:keepLines/>
        <w:ind w:left="259" w:hanging="259"/>
      </w:pPr>
      <w:r>
        <w:rPr>
          <w:b/>
        </w:rPr>
        <w:t xml:space="preserve">D.  </w:t>
      </w:r>
      <w:r>
        <w:t>在职人员</w:t>
      </w:r>
    </w:p>
    <w:p w14:paraId="5498D396">
      <w:pPr>
        <w:pStyle w:val="168"/>
        <w:keepLines/>
      </w:pPr>
      <w:r>
        <w:t>标准答案：C</w:t>
      </w:r>
    </w:p>
    <w:p w14:paraId="1037FE4D">
      <w:pPr>
        <w:pStyle w:val="167"/>
        <w:keepNext/>
        <w:keepLines/>
      </w:pPr>
      <w:r>
        <w:rPr>
          <w:color w:val="972A36"/>
        </w:rPr>
        <w:t xml:space="preserve">1078.  </w:t>
      </w:r>
      <w:r>
        <w:t>【单选题】 火灾隐患的判定依据有三个，下列选项中那一个不是依据()。</w:t>
      </w:r>
      <w:r>
        <w:rPr>
          <w:b w:val="0"/>
          <w:color w:val="6C7784"/>
          <w:sz w:val="15"/>
        </w:rPr>
        <w:t xml:space="preserve">   [原题号 208356]</w:t>
      </w:r>
    </w:p>
    <w:p w14:paraId="3F13880C">
      <w:pPr>
        <w:pStyle w:val="169"/>
        <w:keepNext/>
        <w:keepLines/>
        <w:ind w:left="259" w:hanging="259"/>
      </w:pPr>
      <w:r>
        <w:rPr>
          <w:b/>
        </w:rPr>
        <w:t xml:space="preserve">A.  </w:t>
      </w:r>
      <w:r>
        <w:t>具有直接引发火灾危险的</w:t>
      </w:r>
    </w:p>
    <w:p w14:paraId="505EFACD">
      <w:pPr>
        <w:pStyle w:val="169"/>
        <w:keepNext/>
        <w:keepLines/>
        <w:ind w:left="259" w:hanging="259"/>
      </w:pPr>
      <w:r>
        <w:rPr>
          <w:b/>
        </w:rPr>
        <w:t xml:space="preserve">B.  </w:t>
      </w:r>
      <w:r>
        <w:t>具有间接引发火灾危险的</w:t>
      </w:r>
    </w:p>
    <w:p w14:paraId="075DD6FB">
      <w:pPr>
        <w:pStyle w:val="169"/>
        <w:keepNext/>
        <w:keepLines/>
        <w:ind w:left="259" w:hanging="259"/>
      </w:pPr>
      <w:r>
        <w:rPr>
          <w:b/>
        </w:rPr>
        <w:t xml:space="preserve">C.  </w:t>
      </w:r>
      <w:r>
        <w:t>发生火灾时会影响人员安全疏散或者灭火救援行动的</w:t>
      </w:r>
    </w:p>
    <w:p w14:paraId="70AAB733">
      <w:pPr>
        <w:pStyle w:val="169"/>
        <w:keepNext/>
        <w:keepLines/>
        <w:ind w:left="259" w:hanging="259"/>
      </w:pPr>
      <w:r>
        <w:rPr>
          <w:b/>
        </w:rPr>
        <w:t xml:space="preserve">D.  </w:t>
      </w:r>
      <w:r>
        <w:t>发生火灾时会导致火势蔓延、扩大或增加对人身、财产危害的</w:t>
      </w:r>
    </w:p>
    <w:p w14:paraId="12885BD6">
      <w:pPr>
        <w:pStyle w:val="168"/>
        <w:keepLines/>
      </w:pPr>
      <w:r>
        <w:t>标准答案：B</w:t>
      </w:r>
    </w:p>
    <w:p w14:paraId="2BB310E7">
      <w:pPr>
        <w:pStyle w:val="167"/>
        <w:keepNext/>
        <w:keepLines/>
      </w:pPr>
      <w:r>
        <w:rPr>
          <w:color w:val="972A36"/>
        </w:rPr>
        <w:t xml:space="preserve">1079.  </w:t>
      </w:r>
      <w:r>
        <w:t>【多选题】 ABC干粉灭火器适用于（）。</w:t>
      </w:r>
      <w:r>
        <w:rPr>
          <w:b w:val="0"/>
          <w:color w:val="6C7784"/>
          <w:sz w:val="15"/>
        </w:rPr>
        <w:t xml:space="preserve">   [原题号 208226]</w:t>
      </w:r>
    </w:p>
    <w:p w14:paraId="3EEF0512">
      <w:pPr>
        <w:pStyle w:val="169"/>
        <w:keepNext/>
        <w:keepLines/>
        <w:ind w:left="259" w:hanging="259"/>
      </w:pPr>
      <w:r>
        <w:rPr>
          <w:b/>
        </w:rPr>
        <w:t xml:space="preserve">A.  </w:t>
      </w:r>
      <w:r>
        <w:t>电器起火</w:t>
      </w:r>
    </w:p>
    <w:p w14:paraId="0067A8B7">
      <w:pPr>
        <w:pStyle w:val="169"/>
        <w:keepNext/>
        <w:keepLines/>
        <w:ind w:left="259" w:hanging="259"/>
      </w:pPr>
      <w:r>
        <w:rPr>
          <w:b/>
        </w:rPr>
        <w:t xml:space="preserve">B.  </w:t>
      </w:r>
      <w:r>
        <w:t>可燃气体起火</w:t>
      </w:r>
    </w:p>
    <w:p w14:paraId="2327E668">
      <w:pPr>
        <w:pStyle w:val="169"/>
        <w:keepNext/>
        <w:keepLines/>
        <w:ind w:left="259" w:hanging="259"/>
      </w:pPr>
      <w:r>
        <w:rPr>
          <w:b/>
        </w:rPr>
        <w:t xml:space="preserve">C.  </w:t>
      </w:r>
      <w:r>
        <w:t>有机溶剂起火</w:t>
      </w:r>
    </w:p>
    <w:p w14:paraId="7A8F5214">
      <w:pPr>
        <w:pStyle w:val="169"/>
        <w:keepNext/>
        <w:keepLines/>
        <w:ind w:left="259" w:hanging="259"/>
      </w:pPr>
      <w:r>
        <w:rPr>
          <w:b/>
        </w:rPr>
        <w:t xml:space="preserve">D.  </w:t>
      </w:r>
      <w:r>
        <w:t>普通固体物质火灾</w:t>
      </w:r>
    </w:p>
    <w:p w14:paraId="30BAA059">
      <w:pPr>
        <w:pStyle w:val="168"/>
        <w:keepLines/>
      </w:pPr>
      <w:r>
        <w:t>标准答案：A、B、C、D</w:t>
      </w:r>
    </w:p>
    <w:p w14:paraId="6E997043">
      <w:pPr>
        <w:pStyle w:val="167"/>
        <w:keepNext/>
        <w:keepLines/>
      </w:pPr>
      <w:r>
        <w:rPr>
          <w:color w:val="972A36"/>
        </w:rPr>
        <w:t xml:space="preserve">1080.  </w:t>
      </w:r>
      <w:r>
        <w:t>【多选题】 按规定，实验室须配备灭火器，如果不慎失火，应迅速使用灭火器将火扑灭，以下关于手提灭火器正确的是（）。</w:t>
      </w:r>
      <w:r>
        <w:rPr>
          <w:b w:val="0"/>
          <w:color w:val="6C7784"/>
          <w:sz w:val="15"/>
        </w:rPr>
        <w:t xml:space="preserve">   [原题号 208225]</w:t>
      </w:r>
    </w:p>
    <w:p w14:paraId="3EA4811B">
      <w:pPr>
        <w:pStyle w:val="169"/>
        <w:keepNext/>
        <w:keepLines/>
        <w:ind w:left="259" w:hanging="259"/>
      </w:pPr>
      <w:r>
        <w:rPr>
          <w:b/>
        </w:rPr>
        <w:t xml:space="preserve">A.  </w:t>
      </w:r>
      <w:r>
        <w:t>迅速手提或肩扛灭火器快速奔赴着火点</w:t>
      </w:r>
    </w:p>
    <w:p w14:paraId="79FDEDE7">
      <w:pPr>
        <w:pStyle w:val="169"/>
        <w:keepNext/>
        <w:keepLines/>
        <w:ind w:left="259" w:hanging="259"/>
      </w:pPr>
      <w:r>
        <w:rPr>
          <w:b/>
        </w:rPr>
        <w:t xml:space="preserve">B.  </w:t>
      </w:r>
      <w:r>
        <w:t>在距燃烧处5米左右停下</w:t>
      </w:r>
    </w:p>
    <w:p w14:paraId="2CA34CA8">
      <w:pPr>
        <w:pStyle w:val="169"/>
        <w:keepNext/>
        <w:keepLines/>
        <w:ind w:left="259" w:hanging="259"/>
      </w:pPr>
      <w:r>
        <w:rPr>
          <w:b/>
        </w:rPr>
        <w:t xml:space="preserve">C.  </w:t>
      </w:r>
      <w:r>
        <w:t>拔下保险销，一手握住喷射软管前端喷嘴部，对准着火点</w:t>
      </w:r>
    </w:p>
    <w:p w14:paraId="52A1D033">
      <w:pPr>
        <w:pStyle w:val="169"/>
        <w:keepNext/>
        <w:keepLines/>
        <w:ind w:left="259" w:hanging="259"/>
      </w:pPr>
      <w:r>
        <w:rPr>
          <w:b/>
        </w:rPr>
        <w:t xml:space="preserve">D.  </w:t>
      </w:r>
      <w:r>
        <w:t>将开启压把压下，打开灭火器进行灭火</w:t>
      </w:r>
    </w:p>
    <w:p w14:paraId="4C0460B3">
      <w:pPr>
        <w:pStyle w:val="168"/>
        <w:keepLines/>
      </w:pPr>
      <w:r>
        <w:t>标准答案：A、B、C、D</w:t>
      </w:r>
    </w:p>
    <w:p w14:paraId="6B78F6C1">
      <w:pPr>
        <w:pStyle w:val="167"/>
        <w:keepNext/>
        <w:keepLines/>
      </w:pPr>
      <w:r>
        <w:rPr>
          <w:color w:val="972A36"/>
        </w:rPr>
        <w:t xml:space="preserve">1081.  </w:t>
      </w:r>
      <w:r>
        <w:t>【多选题】 物质燃烧必须同时具备的条件是（）。</w:t>
      </w:r>
      <w:r>
        <w:rPr>
          <w:b w:val="0"/>
          <w:color w:val="6C7784"/>
          <w:sz w:val="15"/>
        </w:rPr>
        <w:t xml:space="preserve">   [原题号 208224]</w:t>
      </w:r>
    </w:p>
    <w:p w14:paraId="0232DBFE">
      <w:pPr>
        <w:pStyle w:val="169"/>
        <w:keepNext/>
        <w:keepLines/>
        <w:ind w:left="259" w:hanging="259"/>
      </w:pPr>
      <w:r>
        <w:rPr>
          <w:b/>
        </w:rPr>
        <w:t xml:space="preserve">A.  </w:t>
      </w:r>
      <w:r>
        <w:t>火源</w:t>
      </w:r>
    </w:p>
    <w:p w14:paraId="14861420">
      <w:pPr>
        <w:pStyle w:val="169"/>
        <w:keepNext/>
        <w:keepLines/>
        <w:ind w:left="259" w:hanging="259"/>
      </w:pPr>
      <w:r>
        <w:rPr>
          <w:b/>
        </w:rPr>
        <w:t xml:space="preserve">B.  </w:t>
      </w:r>
      <w:r>
        <w:t>助燃物</w:t>
      </w:r>
    </w:p>
    <w:p w14:paraId="07E3F549">
      <w:pPr>
        <w:pStyle w:val="169"/>
        <w:keepNext/>
        <w:keepLines/>
        <w:ind w:left="259" w:hanging="259"/>
      </w:pPr>
      <w:r>
        <w:rPr>
          <w:b/>
        </w:rPr>
        <w:t xml:space="preserve">C.  </w:t>
      </w:r>
      <w:r>
        <w:t>温度</w:t>
      </w:r>
    </w:p>
    <w:p w14:paraId="269C3F16">
      <w:pPr>
        <w:pStyle w:val="169"/>
        <w:keepNext/>
        <w:keepLines/>
        <w:ind w:left="259" w:hanging="259"/>
      </w:pPr>
      <w:r>
        <w:rPr>
          <w:b/>
        </w:rPr>
        <w:t xml:space="preserve">D.  </w:t>
      </w:r>
      <w:r>
        <w:t>可燃物</w:t>
      </w:r>
    </w:p>
    <w:p w14:paraId="4B2C45D8">
      <w:pPr>
        <w:pStyle w:val="168"/>
        <w:keepLines/>
      </w:pPr>
      <w:r>
        <w:t>标准答案：A、B、D</w:t>
      </w:r>
    </w:p>
    <w:p w14:paraId="10CC2845">
      <w:pPr>
        <w:pStyle w:val="167"/>
        <w:keepNext/>
        <w:keepLines/>
      </w:pPr>
      <w:r>
        <w:rPr>
          <w:color w:val="972A36"/>
        </w:rPr>
        <w:t xml:space="preserve">1082.  </w:t>
      </w:r>
      <w:r>
        <w:t>【判断题】 当你所在楼层发生火灾时，应采用从消防通道到达下面最近的避难层的方法逃生。</w:t>
      </w:r>
      <w:r>
        <w:rPr>
          <w:b w:val="0"/>
          <w:color w:val="6C7784"/>
          <w:sz w:val="15"/>
        </w:rPr>
        <w:t xml:space="preserve">   [原题号 207578]</w:t>
      </w:r>
    </w:p>
    <w:p w14:paraId="2CBA091E">
      <w:pPr>
        <w:pStyle w:val="168"/>
        <w:keepLines/>
      </w:pPr>
      <w:r>
        <w:t>标准答案：正确</w:t>
      </w:r>
    </w:p>
    <w:p w14:paraId="5CBE19F2">
      <w:pPr>
        <w:pStyle w:val="167"/>
        <w:keepNext/>
        <w:keepLines/>
      </w:pPr>
      <w:r>
        <w:rPr>
          <w:color w:val="972A36"/>
        </w:rPr>
        <w:t xml:space="preserve">1083.  </w:t>
      </w:r>
      <w:r>
        <w:t>【判断题】 消防通道的照明灯、指示灯应常亮。</w:t>
      </w:r>
      <w:r>
        <w:rPr>
          <w:b w:val="0"/>
          <w:color w:val="6C7784"/>
          <w:sz w:val="15"/>
        </w:rPr>
        <w:t xml:space="preserve">   [原题号 207573]</w:t>
      </w:r>
    </w:p>
    <w:p w14:paraId="6B87822B">
      <w:pPr>
        <w:pStyle w:val="168"/>
        <w:keepLines/>
      </w:pPr>
      <w:r>
        <w:t>标准答案：正确</w:t>
      </w:r>
    </w:p>
    <w:p w14:paraId="7047D03B">
      <w:pPr>
        <w:pStyle w:val="167"/>
        <w:keepNext/>
        <w:keepLines/>
      </w:pPr>
      <w:r>
        <w:rPr>
          <w:color w:val="972A36"/>
        </w:rPr>
        <w:t xml:space="preserve">1084.  </w:t>
      </w:r>
      <w:r>
        <w:t>【判断题】 消防通道的防火门要保持关闭状态：保证发生火灾时烟和热量不能进入消防通道内。</w:t>
      </w:r>
      <w:r>
        <w:rPr>
          <w:b w:val="0"/>
          <w:color w:val="6C7784"/>
          <w:sz w:val="15"/>
        </w:rPr>
        <w:t xml:space="preserve">   [原题号 207572]</w:t>
      </w:r>
    </w:p>
    <w:p w14:paraId="7F2A2E26">
      <w:pPr>
        <w:pStyle w:val="168"/>
        <w:keepLines/>
      </w:pPr>
      <w:r>
        <w:t>标准答案：正确</w:t>
      </w:r>
    </w:p>
    <w:p w14:paraId="05E77954">
      <w:pPr>
        <w:pStyle w:val="167"/>
        <w:keepNext/>
        <w:keepLines/>
      </w:pPr>
      <w:r>
        <w:rPr>
          <w:color w:val="972A36"/>
        </w:rPr>
        <w:t xml:space="preserve">1085.  </w:t>
      </w:r>
      <w:r>
        <w:t>【判断题】 发生火灾时切断电源最好使用绝缘工具。</w:t>
      </w:r>
      <w:r>
        <w:rPr>
          <w:b w:val="0"/>
          <w:color w:val="6C7784"/>
          <w:sz w:val="15"/>
        </w:rPr>
        <w:t xml:space="preserve">   [原题号 207556]</w:t>
      </w:r>
    </w:p>
    <w:p w14:paraId="6495017A">
      <w:pPr>
        <w:pStyle w:val="168"/>
        <w:keepLines/>
      </w:pPr>
      <w:r>
        <w:t>标准答案：正确</w:t>
      </w:r>
    </w:p>
    <w:p w14:paraId="34103D79">
      <w:pPr>
        <w:pStyle w:val="167"/>
        <w:keepNext/>
        <w:keepLines/>
      </w:pPr>
      <w:r>
        <w:rPr>
          <w:color w:val="972A36"/>
        </w:rPr>
        <w:t xml:space="preserve">1086.  </w:t>
      </w:r>
      <w:r>
        <w:t>【判断题】 常用的灭火器主要有：泡沫灭火器，二氧化碳灭火器和干粉灭火器。</w:t>
      </w:r>
      <w:r>
        <w:rPr>
          <w:b w:val="0"/>
          <w:color w:val="6C7784"/>
          <w:sz w:val="15"/>
        </w:rPr>
        <w:t xml:space="preserve">   [原题号 207548]</w:t>
      </w:r>
    </w:p>
    <w:p w14:paraId="1F59C85F">
      <w:pPr>
        <w:pStyle w:val="168"/>
        <w:keepLines/>
      </w:pPr>
      <w:r>
        <w:t>标准答案：正确</w:t>
      </w:r>
    </w:p>
    <w:p w14:paraId="6614E14A">
      <w:pPr>
        <w:pStyle w:val="167"/>
        <w:keepNext/>
        <w:keepLines/>
      </w:pPr>
      <w:r>
        <w:rPr>
          <w:color w:val="972A36"/>
        </w:rPr>
        <w:t xml:space="preserve">1087.  </w:t>
      </w:r>
      <w:r>
        <w:t>【判断题】 灭火的原理是：断绝可燃物，降低火场温度，窒息缺氧法，抑制火区连锁反应。</w:t>
      </w:r>
      <w:r>
        <w:rPr>
          <w:b w:val="0"/>
          <w:color w:val="6C7784"/>
          <w:sz w:val="15"/>
        </w:rPr>
        <w:t xml:space="preserve">   [原题号 207546]</w:t>
      </w:r>
    </w:p>
    <w:p w14:paraId="033B966C">
      <w:pPr>
        <w:pStyle w:val="168"/>
        <w:keepLines/>
      </w:pPr>
      <w:r>
        <w:t>标准答案：正确</w:t>
      </w:r>
    </w:p>
    <w:p w14:paraId="0636DB0F">
      <w:pPr>
        <w:pStyle w:val="167"/>
        <w:keepNext/>
        <w:keepLines/>
      </w:pPr>
      <w:r>
        <w:rPr>
          <w:color w:val="972A36"/>
        </w:rPr>
        <w:t xml:space="preserve">1088.  </w:t>
      </w:r>
      <w:r>
        <w:t>【判断题】 火灾的主要助燃物是：空气（氧）。</w:t>
      </w:r>
      <w:r>
        <w:rPr>
          <w:b w:val="0"/>
          <w:color w:val="6C7784"/>
          <w:sz w:val="15"/>
        </w:rPr>
        <w:t xml:space="preserve">   [原题号 207544]</w:t>
      </w:r>
    </w:p>
    <w:p w14:paraId="3ADE9B5A">
      <w:pPr>
        <w:pStyle w:val="168"/>
        <w:keepLines/>
      </w:pPr>
      <w:r>
        <w:t>标准答案：正确</w:t>
      </w:r>
    </w:p>
    <w:p w14:paraId="34B85206">
      <w:pPr>
        <w:pStyle w:val="167"/>
        <w:keepNext/>
        <w:keepLines/>
      </w:pPr>
      <w:r>
        <w:rPr>
          <w:color w:val="972A36"/>
        </w:rPr>
        <w:t xml:space="preserve">1089.  </w:t>
      </w:r>
      <w:r>
        <w:t>【多选题】 火灾发生的三要素是：</w:t>
      </w:r>
      <w:r>
        <w:rPr>
          <w:b w:val="0"/>
          <w:color w:val="6C7784"/>
          <w:sz w:val="15"/>
        </w:rPr>
        <w:t xml:space="preserve">   [原题号 207405]</w:t>
      </w:r>
    </w:p>
    <w:p w14:paraId="66704F3B">
      <w:pPr>
        <w:pStyle w:val="169"/>
        <w:keepNext/>
        <w:keepLines/>
        <w:ind w:left="259" w:hanging="259"/>
      </w:pPr>
      <w:r>
        <w:rPr>
          <w:b/>
        </w:rPr>
        <w:t xml:space="preserve">A.  </w:t>
      </w:r>
      <w:r>
        <w:t>助燃剂</w:t>
      </w:r>
    </w:p>
    <w:p w14:paraId="517D19C7">
      <w:pPr>
        <w:pStyle w:val="169"/>
        <w:keepNext/>
        <w:keepLines/>
        <w:ind w:left="259" w:hanging="259"/>
      </w:pPr>
      <w:r>
        <w:rPr>
          <w:b/>
        </w:rPr>
        <w:t xml:space="preserve">B.  </w:t>
      </w:r>
      <w:r>
        <w:t>可燃物</w:t>
      </w:r>
    </w:p>
    <w:p w14:paraId="79091080">
      <w:pPr>
        <w:pStyle w:val="169"/>
        <w:keepNext/>
        <w:keepLines/>
        <w:ind w:left="259" w:hanging="259"/>
      </w:pPr>
      <w:r>
        <w:rPr>
          <w:b/>
        </w:rPr>
        <w:t xml:space="preserve">C.  </w:t>
      </w:r>
      <w:r>
        <w:t>一定的风量</w:t>
      </w:r>
    </w:p>
    <w:p w14:paraId="649CA52B">
      <w:pPr>
        <w:pStyle w:val="169"/>
        <w:keepNext/>
        <w:keepLines/>
        <w:ind w:left="259" w:hanging="259"/>
      </w:pPr>
      <w:r>
        <w:rPr>
          <w:b/>
        </w:rPr>
        <w:t xml:space="preserve">D.  </w:t>
      </w:r>
      <w:r>
        <w:t>引火源</w:t>
      </w:r>
    </w:p>
    <w:p w14:paraId="61C0BE09">
      <w:pPr>
        <w:pStyle w:val="168"/>
        <w:keepLines/>
      </w:pPr>
      <w:r>
        <w:t>标准答案：A、B、D</w:t>
      </w:r>
    </w:p>
    <w:p w14:paraId="40C18597">
      <w:pPr>
        <w:pStyle w:val="167"/>
        <w:keepNext/>
        <w:keepLines/>
      </w:pPr>
      <w:r>
        <w:rPr>
          <w:color w:val="972A36"/>
        </w:rPr>
        <w:t xml:space="preserve">1090.  </w:t>
      </w:r>
      <w:r>
        <w:t>【多选题】 使用灭火器扑救火灾时不应对准火焰的什么部位喷射。</w:t>
      </w:r>
      <w:r>
        <w:rPr>
          <w:b w:val="0"/>
          <w:color w:val="6C7784"/>
          <w:sz w:val="15"/>
        </w:rPr>
        <w:t xml:space="preserve">   [原题号 207403]</w:t>
      </w:r>
    </w:p>
    <w:p w14:paraId="725ABDC7">
      <w:pPr>
        <w:pStyle w:val="169"/>
        <w:keepNext/>
        <w:keepLines/>
        <w:ind w:left="259" w:hanging="259"/>
      </w:pPr>
      <w:r>
        <w:rPr>
          <w:b/>
        </w:rPr>
        <w:t xml:space="preserve">A.  </w:t>
      </w:r>
      <w:r>
        <w:t>上部</w:t>
      </w:r>
    </w:p>
    <w:p w14:paraId="0A33A32A">
      <w:pPr>
        <w:pStyle w:val="169"/>
        <w:keepNext/>
        <w:keepLines/>
        <w:ind w:left="259" w:hanging="259"/>
      </w:pPr>
      <w:r>
        <w:rPr>
          <w:b/>
        </w:rPr>
        <w:t xml:space="preserve">B.  </w:t>
      </w:r>
      <w:r>
        <w:t>中部</w:t>
      </w:r>
    </w:p>
    <w:p w14:paraId="3FD1F71C">
      <w:pPr>
        <w:pStyle w:val="169"/>
        <w:keepNext/>
        <w:keepLines/>
        <w:ind w:left="259" w:hanging="259"/>
      </w:pPr>
      <w:r>
        <w:rPr>
          <w:b/>
        </w:rPr>
        <w:t xml:space="preserve">C.  </w:t>
      </w:r>
      <w:r>
        <w:t>根部</w:t>
      </w:r>
    </w:p>
    <w:p w14:paraId="1F1AD6DE">
      <w:pPr>
        <w:pStyle w:val="169"/>
        <w:keepNext/>
        <w:keepLines/>
        <w:ind w:left="259" w:hanging="259"/>
      </w:pPr>
      <w:r>
        <w:rPr>
          <w:b/>
        </w:rPr>
        <w:t xml:space="preserve">D.  </w:t>
      </w:r>
      <w:r>
        <w:t>中上部</w:t>
      </w:r>
    </w:p>
    <w:p w14:paraId="1352D53B">
      <w:pPr>
        <w:pStyle w:val="168"/>
        <w:keepLines/>
      </w:pPr>
      <w:r>
        <w:t>标准答案：A、B、D</w:t>
      </w:r>
    </w:p>
    <w:p w14:paraId="55A617F2">
      <w:pPr>
        <w:pStyle w:val="167"/>
        <w:keepNext/>
        <w:keepLines/>
      </w:pPr>
      <w:r>
        <w:rPr>
          <w:color w:val="972A36"/>
        </w:rPr>
        <w:t xml:space="preserve">1091.  </w:t>
      </w:r>
      <w:r>
        <w:t>【单选题】 火灾中对人员威胁最大的是（）。</w:t>
      </w:r>
      <w:r>
        <w:rPr>
          <w:b w:val="0"/>
          <w:color w:val="6C7784"/>
          <w:sz w:val="15"/>
        </w:rPr>
        <w:t xml:space="preserve">   [原题号 207385]</w:t>
      </w:r>
    </w:p>
    <w:p w14:paraId="7D7CB7C4">
      <w:pPr>
        <w:pStyle w:val="169"/>
        <w:keepNext/>
        <w:keepLines/>
        <w:ind w:left="259" w:hanging="259"/>
      </w:pPr>
      <w:r>
        <w:rPr>
          <w:b/>
        </w:rPr>
        <w:t xml:space="preserve">A.  </w:t>
      </w:r>
      <w:r>
        <w:t>火</w:t>
      </w:r>
    </w:p>
    <w:p w14:paraId="0023D54C">
      <w:pPr>
        <w:pStyle w:val="169"/>
        <w:keepNext/>
        <w:keepLines/>
        <w:ind w:left="259" w:hanging="259"/>
      </w:pPr>
      <w:r>
        <w:rPr>
          <w:b/>
        </w:rPr>
        <w:t xml:space="preserve">B.  </w:t>
      </w:r>
      <w:r>
        <w:t>烟气</w:t>
      </w:r>
    </w:p>
    <w:p w14:paraId="3409E519">
      <w:pPr>
        <w:pStyle w:val="169"/>
        <w:keepNext/>
        <w:keepLines/>
        <w:ind w:left="259" w:hanging="259"/>
      </w:pPr>
      <w:r>
        <w:rPr>
          <w:b/>
        </w:rPr>
        <w:t xml:space="preserve">C.  </w:t>
      </w:r>
      <w:r>
        <w:t>可燃物</w:t>
      </w:r>
    </w:p>
    <w:p w14:paraId="4CA8134A">
      <w:pPr>
        <w:pStyle w:val="168"/>
        <w:keepLines/>
      </w:pPr>
      <w:r>
        <w:t>标准答案：B</w:t>
      </w:r>
    </w:p>
    <w:p w14:paraId="664EC5E3">
      <w:pPr>
        <w:pStyle w:val="167"/>
        <w:keepNext/>
        <w:keepLines/>
      </w:pPr>
      <w:r>
        <w:rPr>
          <w:color w:val="972A36"/>
        </w:rPr>
        <w:t xml:space="preserve">1092.  </w:t>
      </w:r>
      <w:r>
        <w:t>【单选题】 在室外灭火时，应站在什么位置？（）</w:t>
      </w:r>
      <w:r>
        <w:rPr>
          <w:b w:val="0"/>
          <w:color w:val="6C7784"/>
          <w:sz w:val="15"/>
        </w:rPr>
        <w:t xml:space="preserve">   [原题号 207384]</w:t>
      </w:r>
    </w:p>
    <w:p w14:paraId="711BDB62">
      <w:pPr>
        <w:pStyle w:val="169"/>
        <w:keepNext/>
        <w:keepLines/>
        <w:ind w:left="259" w:hanging="259"/>
      </w:pPr>
      <w:r>
        <w:rPr>
          <w:b/>
        </w:rPr>
        <w:t xml:space="preserve">A.  </w:t>
      </w:r>
      <w:r>
        <w:t>上风</w:t>
      </w:r>
    </w:p>
    <w:p w14:paraId="14B0F928">
      <w:pPr>
        <w:pStyle w:val="169"/>
        <w:keepNext/>
        <w:keepLines/>
        <w:ind w:left="259" w:hanging="259"/>
      </w:pPr>
      <w:r>
        <w:rPr>
          <w:b/>
        </w:rPr>
        <w:t xml:space="preserve">B.  </w:t>
      </w:r>
      <w:r>
        <w:t>下风</w:t>
      </w:r>
    </w:p>
    <w:p w14:paraId="4D08DD6F">
      <w:pPr>
        <w:pStyle w:val="169"/>
        <w:keepNext/>
        <w:keepLines/>
        <w:ind w:left="259" w:hanging="259"/>
      </w:pPr>
      <w:r>
        <w:rPr>
          <w:b/>
        </w:rPr>
        <w:t xml:space="preserve">C.  </w:t>
      </w:r>
      <w:r>
        <w:t>随便哪里</w:t>
      </w:r>
    </w:p>
    <w:p w14:paraId="64540C50">
      <w:pPr>
        <w:pStyle w:val="168"/>
        <w:keepLines/>
      </w:pPr>
      <w:r>
        <w:t>标准答案：A</w:t>
      </w:r>
    </w:p>
    <w:p w14:paraId="5E4761F1">
      <w:pPr>
        <w:pStyle w:val="167"/>
        <w:keepNext/>
        <w:keepLines/>
      </w:pPr>
      <w:r>
        <w:rPr>
          <w:color w:val="972A36"/>
        </w:rPr>
        <w:t xml:space="preserve">1093.  </w:t>
      </w:r>
      <w:r>
        <w:t>【单选题】 泡沫灭火器不能用于扑救（）火灾。</w:t>
      </w:r>
      <w:r>
        <w:rPr>
          <w:b w:val="0"/>
          <w:color w:val="6C7784"/>
          <w:sz w:val="15"/>
        </w:rPr>
        <w:t xml:space="preserve">   [原题号 207375]</w:t>
      </w:r>
    </w:p>
    <w:p w14:paraId="50405D38">
      <w:pPr>
        <w:pStyle w:val="169"/>
        <w:keepNext/>
        <w:keepLines/>
        <w:ind w:left="259" w:hanging="259"/>
      </w:pPr>
      <w:r>
        <w:rPr>
          <w:b/>
        </w:rPr>
        <w:t xml:space="preserve">A.  </w:t>
      </w:r>
      <w:r>
        <w:t>塑料</w:t>
      </w:r>
    </w:p>
    <w:p w14:paraId="5CE78921">
      <w:pPr>
        <w:pStyle w:val="169"/>
        <w:keepNext/>
        <w:keepLines/>
        <w:ind w:left="259" w:hanging="259"/>
      </w:pPr>
      <w:r>
        <w:rPr>
          <w:b/>
        </w:rPr>
        <w:t xml:space="preserve">B.  </w:t>
      </w:r>
      <w:r>
        <w:t>汽油</w:t>
      </w:r>
    </w:p>
    <w:p w14:paraId="0B4C7DEF">
      <w:pPr>
        <w:pStyle w:val="169"/>
        <w:keepNext/>
        <w:keepLines/>
        <w:ind w:left="259" w:hanging="259"/>
      </w:pPr>
      <w:r>
        <w:rPr>
          <w:b/>
        </w:rPr>
        <w:t xml:space="preserve">C.  </w:t>
      </w:r>
      <w:r>
        <w:t>金属钠</w:t>
      </w:r>
    </w:p>
    <w:p w14:paraId="786694A2">
      <w:pPr>
        <w:pStyle w:val="168"/>
        <w:keepLines/>
      </w:pPr>
      <w:r>
        <w:t>标准答案：C</w:t>
      </w:r>
    </w:p>
    <w:p w14:paraId="311E5145">
      <w:pPr>
        <w:pStyle w:val="167"/>
        <w:keepNext/>
        <w:keepLines/>
      </w:pPr>
      <w:r>
        <w:rPr>
          <w:color w:val="972A36"/>
        </w:rPr>
        <w:t xml:space="preserve">1094.  </w:t>
      </w:r>
      <w:r>
        <w:t>【单选题】 实验室电器发生火灾，在没有灭火器的情况下应先：（）</w:t>
      </w:r>
      <w:r>
        <w:rPr>
          <w:b w:val="0"/>
          <w:color w:val="6C7784"/>
          <w:sz w:val="15"/>
        </w:rPr>
        <w:t xml:space="preserve">   [原题号 207360]</w:t>
      </w:r>
    </w:p>
    <w:p w14:paraId="1BA36F85">
      <w:pPr>
        <w:pStyle w:val="169"/>
        <w:keepNext/>
        <w:keepLines/>
        <w:ind w:left="259" w:hanging="259"/>
      </w:pPr>
      <w:r>
        <w:rPr>
          <w:b/>
        </w:rPr>
        <w:t xml:space="preserve">A.  </w:t>
      </w:r>
      <w:r>
        <w:t>用水扑救</w:t>
      </w:r>
    </w:p>
    <w:p w14:paraId="1809F530">
      <w:pPr>
        <w:pStyle w:val="169"/>
        <w:keepNext/>
        <w:keepLines/>
        <w:ind w:left="259" w:hanging="259"/>
      </w:pPr>
      <w:r>
        <w:rPr>
          <w:b/>
        </w:rPr>
        <w:t xml:space="preserve">B.  </w:t>
      </w:r>
      <w:r>
        <w:t>用毛毯包裹</w:t>
      </w:r>
    </w:p>
    <w:p w14:paraId="57548772">
      <w:pPr>
        <w:pStyle w:val="169"/>
        <w:keepNext/>
        <w:keepLines/>
        <w:ind w:left="259" w:hanging="259"/>
      </w:pPr>
      <w:r>
        <w:rPr>
          <w:b/>
        </w:rPr>
        <w:t xml:space="preserve">C.  </w:t>
      </w:r>
      <w:r>
        <w:t>切断电源</w:t>
      </w:r>
    </w:p>
    <w:p w14:paraId="17B9DFCA">
      <w:pPr>
        <w:pStyle w:val="169"/>
        <w:keepNext/>
        <w:keepLines/>
        <w:ind w:left="259" w:hanging="259"/>
      </w:pPr>
      <w:r>
        <w:rPr>
          <w:b/>
        </w:rPr>
        <w:t xml:space="preserve">D.  </w:t>
      </w:r>
      <w:r>
        <w:t>用沙盘灭火</w:t>
      </w:r>
    </w:p>
    <w:p w14:paraId="2B733977">
      <w:pPr>
        <w:pStyle w:val="168"/>
        <w:keepLines/>
      </w:pPr>
      <w:r>
        <w:t>标准答案：C</w:t>
      </w:r>
    </w:p>
    <w:p w14:paraId="79809F15">
      <w:pPr>
        <w:pStyle w:val="167"/>
        <w:keepNext/>
        <w:keepLines/>
      </w:pPr>
      <w:r>
        <w:rPr>
          <w:color w:val="972A36"/>
        </w:rPr>
        <w:t xml:space="preserve">1095.  </w:t>
      </w:r>
      <w:r>
        <w:t>【单选题】 灭火的四种方法是：（）</w:t>
      </w:r>
      <w:r>
        <w:rPr>
          <w:b w:val="0"/>
          <w:color w:val="6C7784"/>
          <w:sz w:val="15"/>
        </w:rPr>
        <w:t xml:space="preserve">   [原题号 207358]</w:t>
      </w:r>
    </w:p>
    <w:p w14:paraId="4DCE69EA">
      <w:pPr>
        <w:pStyle w:val="169"/>
        <w:keepNext/>
        <w:keepLines/>
        <w:ind w:left="259" w:hanging="259"/>
      </w:pPr>
      <w:r>
        <w:rPr>
          <w:b/>
        </w:rPr>
        <w:t xml:space="preserve">A.  </w:t>
      </w:r>
      <w:r>
        <w:t>捂盖法、扑打法、浇水法、隔开法</w:t>
      </w:r>
    </w:p>
    <w:p w14:paraId="136A5AAF">
      <w:pPr>
        <w:pStyle w:val="169"/>
        <w:keepNext/>
        <w:keepLines/>
        <w:ind w:left="259" w:hanging="259"/>
      </w:pPr>
      <w:r>
        <w:rPr>
          <w:b/>
        </w:rPr>
        <w:t xml:space="preserve">B.  </w:t>
      </w:r>
      <w:r>
        <w:t>扑灭法、救火法、化学法、泡沫法</w:t>
      </w:r>
    </w:p>
    <w:p w14:paraId="046FEA6B">
      <w:pPr>
        <w:pStyle w:val="169"/>
        <w:keepNext/>
        <w:keepLines/>
        <w:ind w:left="259" w:hanging="259"/>
      </w:pPr>
      <w:r>
        <w:rPr>
          <w:b/>
        </w:rPr>
        <w:t xml:space="preserve">C.  </w:t>
      </w:r>
      <w:r>
        <w:t>隔离法、窒息法、冷却法、化学抑制法</w:t>
      </w:r>
    </w:p>
    <w:p w14:paraId="26922E8D">
      <w:pPr>
        <w:pStyle w:val="168"/>
        <w:keepLines/>
      </w:pPr>
      <w:r>
        <w:t>标准答案：C</w:t>
      </w:r>
    </w:p>
    <w:p w14:paraId="490E79AA">
      <w:pPr>
        <w:pStyle w:val="167"/>
        <w:keepNext/>
        <w:keepLines/>
      </w:pPr>
      <w:r>
        <w:rPr>
          <w:color w:val="972A36"/>
        </w:rPr>
        <w:t xml:space="preserve">1096.  </w:t>
      </w:r>
      <w:r>
        <w:t>【单选题】 雷电由于瞬间的强大电流释放巨大能量，不仅会伤及人员，还会损坏设备，甚至引起火灾。请在下列选项中选择室内防止雷电灾害的最主要的一项措施。（）</w:t>
      </w:r>
      <w:r>
        <w:rPr>
          <w:b w:val="0"/>
          <w:color w:val="6C7784"/>
          <w:sz w:val="15"/>
        </w:rPr>
        <w:t xml:space="preserve">   [原题号 207357]</w:t>
      </w:r>
    </w:p>
    <w:p w14:paraId="026160E9">
      <w:pPr>
        <w:pStyle w:val="169"/>
        <w:keepNext/>
        <w:keepLines/>
        <w:ind w:left="259" w:hanging="259"/>
      </w:pPr>
      <w:r>
        <w:rPr>
          <w:b/>
        </w:rPr>
        <w:t xml:space="preserve">A.  </w:t>
      </w:r>
      <w:r>
        <w:t>在较高建筑的顶端及露天的配电设施要装避雷装置</w:t>
      </w:r>
    </w:p>
    <w:p w14:paraId="396210A7">
      <w:pPr>
        <w:pStyle w:val="169"/>
        <w:keepNext/>
        <w:keepLines/>
        <w:ind w:left="259" w:hanging="259"/>
      </w:pPr>
      <w:r>
        <w:rPr>
          <w:b/>
        </w:rPr>
        <w:t xml:space="preserve">B.  </w:t>
      </w:r>
      <w:r>
        <w:t>雷雨时不使用计算机上网，而且尽可能关闭机器，拔掉电源线和网线</w:t>
      </w:r>
    </w:p>
    <w:p w14:paraId="395DD510">
      <w:pPr>
        <w:pStyle w:val="169"/>
        <w:keepNext/>
        <w:keepLines/>
        <w:ind w:left="259" w:hanging="259"/>
      </w:pPr>
      <w:r>
        <w:rPr>
          <w:b/>
        </w:rPr>
        <w:t xml:space="preserve">C.  </w:t>
      </w:r>
      <w:r>
        <w:t>雷雨发生时不使用手机</w:t>
      </w:r>
    </w:p>
    <w:p w14:paraId="22803877">
      <w:pPr>
        <w:pStyle w:val="169"/>
        <w:keepNext/>
        <w:keepLines/>
        <w:ind w:left="259" w:hanging="259"/>
      </w:pPr>
      <w:r>
        <w:rPr>
          <w:b/>
        </w:rPr>
        <w:t xml:space="preserve">D.  </w:t>
      </w:r>
      <w:r>
        <w:t>不使用电烙铁</w:t>
      </w:r>
    </w:p>
    <w:p w14:paraId="78039A41">
      <w:pPr>
        <w:pStyle w:val="168"/>
        <w:keepLines/>
      </w:pPr>
      <w:r>
        <w:t>标准答案：A</w:t>
      </w:r>
    </w:p>
    <w:p w14:paraId="27EB0072">
      <w:pPr>
        <w:pStyle w:val="167"/>
        <w:keepNext/>
        <w:keepLines/>
      </w:pPr>
      <w:r>
        <w:rPr>
          <w:color w:val="972A36"/>
        </w:rPr>
        <w:t xml:space="preserve">1097.  </w:t>
      </w:r>
      <w:r>
        <w:t>【单选题】 当遇到火灾时，要迅速向（）逃生。</w:t>
      </w:r>
      <w:r>
        <w:rPr>
          <w:b w:val="0"/>
          <w:color w:val="6C7784"/>
          <w:sz w:val="15"/>
        </w:rPr>
        <w:t xml:space="preserve">   [原题号 207348]</w:t>
      </w:r>
    </w:p>
    <w:p w14:paraId="60E19B96">
      <w:pPr>
        <w:pStyle w:val="169"/>
        <w:keepNext/>
        <w:keepLines/>
        <w:ind w:left="259" w:hanging="259"/>
      </w:pPr>
      <w:r>
        <w:rPr>
          <w:b/>
        </w:rPr>
        <w:t xml:space="preserve">A.  </w:t>
      </w:r>
      <w:r>
        <w:t>着火相反的方向</w:t>
      </w:r>
    </w:p>
    <w:p w14:paraId="0329C1BC">
      <w:pPr>
        <w:pStyle w:val="169"/>
        <w:keepNext/>
        <w:keepLines/>
        <w:ind w:left="259" w:hanging="259"/>
      </w:pPr>
      <w:r>
        <w:rPr>
          <w:b/>
        </w:rPr>
        <w:t xml:space="preserve">B.  </w:t>
      </w:r>
      <w:r>
        <w:t>人员多的方向</w:t>
      </w:r>
    </w:p>
    <w:p w14:paraId="4220515D">
      <w:pPr>
        <w:pStyle w:val="169"/>
        <w:keepNext/>
        <w:keepLines/>
        <w:ind w:left="259" w:hanging="259"/>
      </w:pPr>
      <w:r>
        <w:rPr>
          <w:b/>
        </w:rPr>
        <w:t xml:space="preserve">C.  </w:t>
      </w:r>
      <w:r>
        <w:t>安全出口的方向</w:t>
      </w:r>
    </w:p>
    <w:p w14:paraId="60B90909">
      <w:pPr>
        <w:pStyle w:val="168"/>
        <w:keepLines/>
      </w:pPr>
      <w:r>
        <w:t>标准答案：C</w:t>
      </w:r>
    </w:p>
    <w:p w14:paraId="0C3F217F">
      <w:pPr>
        <w:pStyle w:val="167"/>
        <w:keepNext/>
        <w:keepLines/>
      </w:pPr>
      <w:r>
        <w:rPr>
          <w:color w:val="972A36"/>
        </w:rPr>
        <w:t xml:space="preserve">1098.  </w:t>
      </w:r>
      <w:r>
        <w:t>【单选题】 窒息灭火法是将氧气浓度降低至最低限度，以防止火势继续扩大。其主要工具是：（）</w:t>
      </w:r>
      <w:r>
        <w:rPr>
          <w:b w:val="0"/>
          <w:color w:val="6C7784"/>
          <w:sz w:val="15"/>
        </w:rPr>
        <w:t xml:space="preserve">   [原题号 207304]</w:t>
      </w:r>
    </w:p>
    <w:p w14:paraId="2A0AE619">
      <w:pPr>
        <w:pStyle w:val="169"/>
        <w:keepNext/>
        <w:keepLines/>
        <w:ind w:left="259" w:hanging="259"/>
      </w:pPr>
      <w:r>
        <w:rPr>
          <w:b/>
        </w:rPr>
        <w:t xml:space="preserve">A.  </w:t>
      </w:r>
      <w:r>
        <w:t>砂子</w:t>
      </w:r>
    </w:p>
    <w:p w14:paraId="2740BFC1">
      <w:pPr>
        <w:pStyle w:val="169"/>
        <w:keepNext/>
        <w:keepLines/>
        <w:ind w:left="259" w:hanging="259"/>
      </w:pPr>
      <w:r>
        <w:rPr>
          <w:b/>
        </w:rPr>
        <w:t xml:space="preserve">B.  </w:t>
      </w:r>
      <w:r>
        <w:t>水</w:t>
      </w:r>
    </w:p>
    <w:p w14:paraId="0BAF10F4">
      <w:pPr>
        <w:pStyle w:val="169"/>
        <w:keepNext/>
        <w:keepLines/>
        <w:ind w:left="259" w:hanging="259"/>
      </w:pPr>
      <w:r>
        <w:rPr>
          <w:b/>
        </w:rPr>
        <w:t xml:space="preserve">C.  </w:t>
      </w:r>
      <w:r>
        <w:t>二氧化碳灭火器</w:t>
      </w:r>
    </w:p>
    <w:p w14:paraId="46AE71A6">
      <w:pPr>
        <w:pStyle w:val="169"/>
        <w:keepNext/>
        <w:keepLines/>
        <w:ind w:left="259" w:hanging="259"/>
      </w:pPr>
      <w:r>
        <w:rPr>
          <w:b/>
        </w:rPr>
        <w:t xml:space="preserve">D.  </w:t>
      </w:r>
      <w:r>
        <w:t>干粉灭火器</w:t>
      </w:r>
    </w:p>
    <w:p w14:paraId="4AF11673">
      <w:pPr>
        <w:pStyle w:val="168"/>
        <w:keepLines/>
      </w:pPr>
      <w:r>
        <w:t>标准答案：C</w:t>
      </w:r>
    </w:p>
    <w:p w14:paraId="06A73587">
      <w:pPr>
        <w:pStyle w:val="167"/>
        <w:keepNext/>
        <w:keepLines/>
      </w:pPr>
      <w:r>
        <w:rPr>
          <w:color w:val="972A36"/>
        </w:rPr>
        <w:t xml:space="preserve">1099.  </w:t>
      </w:r>
      <w:r>
        <w:t>【单选题】 楼内失火应（）</w:t>
      </w:r>
      <w:r>
        <w:rPr>
          <w:b w:val="0"/>
          <w:color w:val="6C7784"/>
          <w:sz w:val="15"/>
        </w:rPr>
        <w:t xml:space="preserve">   [原题号 207299]</w:t>
      </w:r>
    </w:p>
    <w:p w14:paraId="4EBCF291">
      <w:pPr>
        <w:pStyle w:val="169"/>
        <w:keepNext/>
        <w:keepLines/>
        <w:ind w:left="259" w:hanging="259"/>
      </w:pPr>
      <w:r>
        <w:rPr>
          <w:b/>
        </w:rPr>
        <w:t xml:space="preserve">A.  </w:t>
      </w:r>
      <w:r>
        <w:t>从疏散通道逃离</w:t>
      </w:r>
    </w:p>
    <w:p w14:paraId="3FD01CFC">
      <w:pPr>
        <w:pStyle w:val="169"/>
        <w:keepNext/>
        <w:keepLines/>
        <w:ind w:left="259" w:hanging="259"/>
      </w:pPr>
      <w:r>
        <w:rPr>
          <w:b/>
        </w:rPr>
        <w:t xml:space="preserve">B.  </w:t>
      </w:r>
      <w:r>
        <w:t>乘坐电梯逃离</w:t>
      </w:r>
    </w:p>
    <w:p w14:paraId="345582B0">
      <w:pPr>
        <w:pStyle w:val="169"/>
        <w:keepNext/>
        <w:keepLines/>
        <w:ind w:left="259" w:hanging="259"/>
      </w:pPr>
      <w:r>
        <w:rPr>
          <w:b/>
        </w:rPr>
        <w:t xml:space="preserve">C.  </w:t>
      </w:r>
      <w:r>
        <w:t>在现场等待救援</w:t>
      </w:r>
    </w:p>
    <w:p w14:paraId="2B651CA1">
      <w:pPr>
        <w:pStyle w:val="169"/>
        <w:keepNext/>
        <w:keepLines/>
        <w:ind w:left="259" w:hanging="259"/>
      </w:pPr>
      <w:r>
        <w:rPr>
          <w:b/>
        </w:rPr>
        <w:t xml:space="preserve">D.  </w:t>
      </w:r>
      <w:r>
        <w:t>见到门口就跑</w:t>
      </w:r>
    </w:p>
    <w:p w14:paraId="31A61841">
      <w:pPr>
        <w:pStyle w:val="168"/>
        <w:keepLines/>
      </w:pPr>
      <w:r>
        <w:t>标准答案：A</w:t>
      </w:r>
    </w:p>
    <w:p w14:paraId="039F087C">
      <w:pPr>
        <w:pStyle w:val="167"/>
        <w:keepNext/>
        <w:keepLines/>
      </w:pPr>
      <w:r>
        <w:rPr>
          <w:color w:val="972A36"/>
        </w:rPr>
        <w:t xml:space="preserve">1100.  </w:t>
      </w:r>
      <w:r>
        <w:t>【单选题】 违反《中华人民共和国消防法》行为，构成犯罪的，应：（）</w:t>
      </w:r>
      <w:r>
        <w:rPr>
          <w:b w:val="0"/>
          <w:color w:val="6C7784"/>
          <w:sz w:val="15"/>
        </w:rPr>
        <w:t xml:space="preserve">   [原题号 207293]</w:t>
      </w:r>
    </w:p>
    <w:p w14:paraId="2155DF68">
      <w:pPr>
        <w:pStyle w:val="169"/>
        <w:keepNext/>
        <w:keepLines/>
        <w:ind w:left="259" w:hanging="259"/>
      </w:pPr>
      <w:r>
        <w:rPr>
          <w:b/>
        </w:rPr>
        <w:t xml:space="preserve">A.  </w:t>
      </w:r>
      <w:r>
        <w:t>依法给予行政处罚</w:t>
      </w:r>
    </w:p>
    <w:p w14:paraId="222F5615">
      <w:pPr>
        <w:pStyle w:val="169"/>
        <w:keepNext/>
        <w:keepLines/>
        <w:ind w:left="259" w:hanging="259"/>
      </w:pPr>
      <w:r>
        <w:rPr>
          <w:b/>
        </w:rPr>
        <w:t xml:space="preserve">B.  </w:t>
      </w:r>
      <w:r>
        <w:t>依法追究刑事责任</w:t>
      </w:r>
    </w:p>
    <w:p w14:paraId="6E6E39A9">
      <w:pPr>
        <w:pStyle w:val="169"/>
        <w:keepNext/>
        <w:keepLines/>
        <w:ind w:left="259" w:hanging="259"/>
      </w:pPr>
      <w:r>
        <w:rPr>
          <w:b/>
        </w:rPr>
        <w:t xml:space="preserve">C.  </w:t>
      </w:r>
      <w:r>
        <w:t>给予罚款或拘留</w:t>
      </w:r>
    </w:p>
    <w:p w14:paraId="61DA6981">
      <w:pPr>
        <w:pStyle w:val="168"/>
        <w:keepLines/>
      </w:pPr>
      <w:r>
        <w:t>标准答案：B</w:t>
      </w:r>
    </w:p>
    <w:p w14:paraId="5E8D4365">
      <w:pPr>
        <w:pStyle w:val="167"/>
        <w:keepNext/>
        <w:keepLines/>
      </w:pPr>
      <w:r>
        <w:rPr>
          <w:color w:val="972A36"/>
        </w:rPr>
        <w:t xml:space="preserve">1101.  </w:t>
      </w:r>
      <w:r>
        <w:t>【单选题】 下列哪种灭火器不适于扑灭电器火灾?（）</w:t>
      </w:r>
      <w:r>
        <w:rPr>
          <w:b w:val="0"/>
          <w:color w:val="6C7784"/>
          <w:sz w:val="15"/>
        </w:rPr>
        <w:t xml:space="preserve">   [原题号 207194]</w:t>
      </w:r>
    </w:p>
    <w:p w14:paraId="7203D961">
      <w:pPr>
        <w:pStyle w:val="169"/>
        <w:keepNext/>
        <w:keepLines/>
        <w:ind w:left="259" w:hanging="259"/>
      </w:pPr>
      <w:r>
        <w:rPr>
          <w:b/>
        </w:rPr>
        <w:t xml:space="preserve">A.  </w:t>
      </w:r>
      <w:r>
        <w:t>二氧化碳灭火器</w:t>
      </w:r>
    </w:p>
    <w:p w14:paraId="7B3FA1C1">
      <w:pPr>
        <w:pStyle w:val="169"/>
        <w:keepNext/>
        <w:keepLines/>
        <w:ind w:left="259" w:hanging="259"/>
      </w:pPr>
      <w:r>
        <w:rPr>
          <w:b/>
        </w:rPr>
        <w:t xml:space="preserve">B.  </w:t>
      </w:r>
      <w:r>
        <w:t>干粉灭火器</w:t>
      </w:r>
    </w:p>
    <w:p w14:paraId="4950F6DF">
      <w:pPr>
        <w:pStyle w:val="169"/>
        <w:keepNext/>
        <w:keepLines/>
        <w:ind w:left="259" w:hanging="259"/>
      </w:pPr>
      <w:r>
        <w:rPr>
          <w:b/>
        </w:rPr>
        <w:t xml:space="preserve">C.  </w:t>
      </w:r>
      <w:r>
        <w:t>泡沫灭火器</w:t>
      </w:r>
    </w:p>
    <w:p w14:paraId="5FA7DE13">
      <w:pPr>
        <w:pStyle w:val="168"/>
        <w:keepLines/>
      </w:pPr>
      <w:r>
        <w:t>标准答案：C</w:t>
      </w:r>
    </w:p>
    <w:p w14:paraId="58D79081">
      <w:pPr>
        <w:pStyle w:val="167"/>
        <w:keepNext/>
        <w:keepLines/>
      </w:pPr>
      <w:r>
        <w:rPr>
          <w:color w:val="972A36"/>
        </w:rPr>
        <w:t xml:space="preserve">1102.  </w:t>
      </w:r>
      <w:r>
        <w:t>【单选题】 火场中防止烟气危害最简单的方法是:</w:t>
      </w:r>
      <w:r>
        <w:rPr>
          <w:b w:val="0"/>
          <w:color w:val="6C7784"/>
          <w:sz w:val="15"/>
        </w:rPr>
        <w:t xml:space="preserve">   [原题号 207189]</w:t>
      </w:r>
    </w:p>
    <w:p w14:paraId="083093CA">
      <w:pPr>
        <w:pStyle w:val="169"/>
        <w:keepNext/>
        <w:keepLines/>
        <w:ind w:left="259" w:hanging="259"/>
      </w:pPr>
      <w:r>
        <w:rPr>
          <w:b/>
        </w:rPr>
        <w:t xml:space="preserve">A.  </w:t>
      </w:r>
      <w:r>
        <w:t>跳楼或窗口逃生</w:t>
      </w:r>
    </w:p>
    <w:p w14:paraId="4A2299E4">
      <w:pPr>
        <w:pStyle w:val="169"/>
        <w:keepNext/>
        <w:keepLines/>
        <w:ind w:left="259" w:hanging="259"/>
      </w:pPr>
      <w:r>
        <w:rPr>
          <w:b/>
        </w:rPr>
        <w:t xml:space="preserve">B.  </w:t>
      </w:r>
      <w:r>
        <w:t>大声呼救</w:t>
      </w:r>
    </w:p>
    <w:p w14:paraId="77EC90EE">
      <w:pPr>
        <w:pStyle w:val="169"/>
        <w:keepNext/>
        <w:keepLines/>
        <w:ind w:left="259" w:hanging="259"/>
      </w:pPr>
      <w:r>
        <w:rPr>
          <w:b/>
        </w:rPr>
        <w:t xml:space="preserve">C.  </w:t>
      </w:r>
      <w:r>
        <w:t>用毛巾或衣服捂住口鼻低姿势沿疏散通道逃生</w:t>
      </w:r>
    </w:p>
    <w:p w14:paraId="5DF92483">
      <w:pPr>
        <w:pStyle w:val="168"/>
        <w:keepLines/>
      </w:pPr>
      <w:r>
        <w:t>标准答案：C</w:t>
      </w:r>
    </w:p>
    <w:p w14:paraId="278B0244">
      <w:pPr>
        <w:pStyle w:val="167"/>
        <w:keepNext/>
        <w:keepLines/>
      </w:pPr>
      <w:r>
        <w:rPr>
          <w:color w:val="972A36"/>
        </w:rPr>
        <w:t xml:space="preserve">1103.  </w:t>
      </w:r>
      <w:r>
        <w:t>【单选题】 下列()火灾不能用水扑灭?</w:t>
      </w:r>
      <w:r>
        <w:rPr>
          <w:b w:val="0"/>
          <w:color w:val="6C7784"/>
          <w:sz w:val="15"/>
        </w:rPr>
        <w:t xml:space="preserve">   [原题号 207164]</w:t>
      </w:r>
    </w:p>
    <w:p w14:paraId="7E0F4CC4">
      <w:pPr>
        <w:pStyle w:val="169"/>
        <w:keepNext/>
        <w:keepLines/>
        <w:ind w:left="259" w:hanging="259"/>
      </w:pPr>
      <w:r>
        <w:rPr>
          <w:b/>
        </w:rPr>
        <w:t xml:space="preserve">A.  </w:t>
      </w:r>
      <w:r>
        <w:t>金属钾、钠</w:t>
      </w:r>
    </w:p>
    <w:p w14:paraId="64C57CA5">
      <w:pPr>
        <w:pStyle w:val="169"/>
        <w:keepNext/>
        <w:keepLines/>
        <w:ind w:left="259" w:hanging="259"/>
      </w:pPr>
      <w:r>
        <w:rPr>
          <w:b/>
        </w:rPr>
        <w:t xml:space="preserve">B.  </w:t>
      </w:r>
      <w:r>
        <w:t>木材、纸张</w:t>
      </w:r>
    </w:p>
    <w:p w14:paraId="0366BB76">
      <w:pPr>
        <w:pStyle w:val="169"/>
        <w:keepNext/>
        <w:keepLines/>
        <w:ind w:left="259" w:hanging="259"/>
      </w:pPr>
      <w:r>
        <w:rPr>
          <w:b/>
        </w:rPr>
        <w:t xml:space="preserve">C.  </w:t>
      </w:r>
      <w:r>
        <w:t>棉布、家具</w:t>
      </w:r>
    </w:p>
    <w:p w14:paraId="3069BF41">
      <w:pPr>
        <w:pStyle w:val="168"/>
        <w:keepLines/>
      </w:pPr>
      <w:r>
        <w:t>标准答案：A</w:t>
      </w:r>
    </w:p>
    <w:p w14:paraId="1D93E21F">
      <w:pPr>
        <w:pStyle w:val="167"/>
        <w:keepNext/>
        <w:keepLines/>
      </w:pPr>
      <w:r>
        <w:rPr>
          <w:color w:val="972A36"/>
        </w:rPr>
        <w:t xml:space="preserve">1104.  </w:t>
      </w:r>
      <w:r>
        <w:t>【单选题】 电脑着火了,应()。</w:t>
      </w:r>
      <w:r>
        <w:rPr>
          <w:b w:val="0"/>
          <w:color w:val="6C7784"/>
          <w:sz w:val="15"/>
        </w:rPr>
        <w:t xml:space="preserve">   [原题号 207163]</w:t>
      </w:r>
    </w:p>
    <w:p w14:paraId="1FF8CE41">
      <w:pPr>
        <w:pStyle w:val="169"/>
        <w:keepNext/>
        <w:keepLines/>
        <w:ind w:left="259" w:hanging="259"/>
      </w:pPr>
      <w:r>
        <w:rPr>
          <w:b/>
        </w:rPr>
        <w:t xml:space="preserve">A.  </w:t>
      </w:r>
      <w:r>
        <w:t>迅速往电脑上泼水灭火</w:t>
      </w:r>
    </w:p>
    <w:p w14:paraId="7EAA0117">
      <w:pPr>
        <w:pStyle w:val="169"/>
        <w:keepNext/>
        <w:keepLines/>
        <w:ind w:left="259" w:hanging="259"/>
      </w:pPr>
      <w:r>
        <w:rPr>
          <w:b/>
        </w:rPr>
        <w:t xml:space="preserve">B.  </w:t>
      </w:r>
      <w:r>
        <w:t>拔掉电源后用湿棉被盖住电脑</w:t>
      </w:r>
    </w:p>
    <w:p w14:paraId="3B22C1FF">
      <w:pPr>
        <w:pStyle w:val="169"/>
        <w:keepNext/>
        <w:keepLines/>
        <w:ind w:left="259" w:hanging="259"/>
      </w:pPr>
      <w:r>
        <w:rPr>
          <w:b/>
        </w:rPr>
        <w:t xml:space="preserve">C.  </w:t>
      </w:r>
      <w:r>
        <w:t>马上拨打火警电话，请消防队来灭火</w:t>
      </w:r>
    </w:p>
    <w:p w14:paraId="111CADA0">
      <w:pPr>
        <w:pStyle w:val="169"/>
        <w:keepNext/>
        <w:keepLines/>
        <w:ind w:left="259" w:hanging="259"/>
      </w:pPr>
      <w:r>
        <w:rPr>
          <w:b/>
        </w:rPr>
        <w:t xml:space="preserve">D.  </w:t>
      </w:r>
      <w:r>
        <w:t>立取灭火器来灭火</w:t>
      </w:r>
    </w:p>
    <w:p w14:paraId="7A29401E">
      <w:pPr>
        <w:pStyle w:val="168"/>
        <w:keepLines/>
      </w:pPr>
      <w:r>
        <w:t>标准答案：B</w:t>
      </w:r>
    </w:p>
    <w:p w14:paraId="6F4ED56D">
      <w:pPr>
        <w:pStyle w:val="167"/>
        <w:keepNext/>
        <w:keepLines/>
      </w:pPr>
      <w:r>
        <w:rPr>
          <w:color w:val="972A36"/>
        </w:rPr>
        <w:t xml:space="preserve">1105.  </w:t>
      </w:r>
      <w:r>
        <w:t>【单选题】 下列()灭火器是扑救精密仪器火灾的最佳选择。</w:t>
      </w:r>
      <w:r>
        <w:rPr>
          <w:b w:val="0"/>
          <w:color w:val="6C7784"/>
          <w:sz w:val="15"/>
        </w:rPr>
        <w:t xml:space="preserve">   [原题号 207162]</w:t>
      </w:r>
    </w:p>
    <w:p w14:paraId="12609E8B">
      <w:pPr>
        <w:pStyle w:val="169"/>
        <w:keepNext/>
        <w:keepLines/>
        <w:ind w:left="259" w:hanging="259"/>
      </w:pPr>
      <w:r>
        <w:rPr>
          <w:b/>
        </w:rPr>
        <w:t xml:space="preserve">A.  </w:t>
      </w:r>
      <w:r>
        <w:t>二氧化碳灭火器</w:t>
      </w:r>
    </w:p>
    <w:p w14:paraId="5EDE4648">
      <w:pPr>
        <w:pStyle w:val="169"/>
        <w:keepNext/>
        <w:keepLines/>
        <w:ind w:left="259" w:hanging="259"/>
      </w:pPr>
      <w:r>
        <w:rPr>
          <w:b/>
        </w:rPr>
        <w:t xml:space="preserve">B.  </w:t>
      </w:r>
      <w:r>
        <w:t>干粉灭火器</w:t>
      </w:r>
    </w:p>
    <w:p w14:paraId="3F730482">
      <w:pPr>
        <w:pStyle w:val="169"/>
        <w:keepNext/>
        <w:keepLines/>
        <w:ind w:left="259" w:hanging="259"/>
      </w:pPr>
      <w:r>
        <w:rPr>
          <w:b/>
        </w:rPr>
        <w:t xml:space="preserve">C.  </w:t>
      </w:r>
      <w:r>
        <w:t>.泡沫灭火器</w:t>
      </w:r>
    </w:p>
    <w:p w14:paraId="1B5FA986">
      <w:pPr>
        <w:pStyle w:val="168"/>
        <w:keepLines/>
      </w:pPr>
      <w:r>
        <w:t>标准答案：A</w:t>
      </w:r>
    </w:p>
    <w:p w14:paraId="582A6A7C">
      <w:pPr>
        <w:pStyle w:val="167"/>
        <w:keepNext/>
        <w:keepLines/>
      </w:pPr>
      <w:r>
        <w:rPr>
          <w:color w:val="972A36"/>
        </w:rPr>
        <w:t xml:space="preserve">1106.  </w:t>
      </w:r>
      <w:r>
        <w:t>【单选题】 发现燃气泄漏,要速关阀门,打开门窗,不能()。</w:t>
      </w:r>
      <w:r>
        <w:rPr>
          <w:b w:val="0"/>
          <w:color w:val="6C7784"/>
          <w:sz w:val="15"/>
        </w:rPr>
        <w:t xml:space="preserve">   [原题号 207161]</w:t>
      </w:r>
    </w:p>
    <w:p w14:paraId="50A118E1">
      <w:pPr>
        <w:pStyle w:val="169"/>
        <w:keepNext/>
        <w:keepLines/>
        <w:ind w:left="259" w:hanging="259"/>
      </w:pPr>
      <w:r>
        <w:rPr>
          <w:b/>
        </w:rPr>
        <w:t xml:space="preserve">A.  </w:t>
      </w:r>
      <w:r>
        <w:t>触动电器开关或拨打电话</w:t>
      </w:r>
    </w:p>
    <w:p w14:paraId="399CB05C">
      <w:pPr>
        <w:pStyle w:val="169"/>
        <w:keepNext/>
        <w:keepLines/>
        <w:ind w:left="259" w:hanging="259"/>
      </w:pPr>
      <w:r>
        <w:rPr>
          <w:b/>
        </w:rPr>
        <w:t xml:space="preserve">B.  </w:t>
      </w:r>
      <w:r>
        <w:t>使用明火</w:t>
      </w:r>
    </w:p>
    <w:p w14:paraId="4877BC6B">
      <w:pPr>
        <w:pStyle w:val="169"/>
        <w:keepNext/>
        <w:keepLines/>
        <w:ind w:left="259" w:hanging="259"/>
      </w:pPr>
      <w:r>
        <w:rPr>
          <w:b/>
        </w:rPr>
        <w:t xml:space="preserve">C.  </w:t>
      </w:r>
      <w:r>
        <w:t>A和B都正确</w:t>
      </w:r>
    </w:p>
    <w:p w14:paraId="3C22D355">
      <w:pPr>
        <w:pStyle w:val="168"/>
        <w:keepLines/>
      </w:pPr>
      <w:r>
        <w:t>标准答案：C</w:t>
      </w:r>
    </w:p>
    <w:p w14:paraId="0D316824">
      <w:pPr>
        <w:pStyle w:val="167"/>
        <w:keepNext/>
        <w:keepLines/>
      </w:pPr>
      <w:r>
        <w:rPr>
          <w:color w:val="972A36"/>
        </w:rPr>
        <w:t xml:space="preserve">1107.  </w:t>
      </w:r>
      <w:r>
        <w:t>【单选题】 用灭火器进行灭火的最佳位置是（）</w:t>
      </w:r>
      <w:r>
        <w:rPr>
          <w:b w:val="0"/>
          <w:color w:val="6C7784"/>
          <w:sz w:val="15"/>
        </w:rPr>
        <w:t xml:space="preserve">   [原题号 207158]</w:t>
      </w:r>
    </w:p>
    <w:p w14:paraId="1E85AB19">
      <w:pPr>
        <w:pStyle w:val="169"/>
        <w:keepNext/>
        <w:keepLines/>
        <w:ind w:left="259" w:hanging="259"/>
      </w:pPr>
      <w:r>
        <w:rPr>
          <w:b/>
        </w:rPr>
        <w:t xml:space="preserve">A.  </w:t>
      </w:r>
      <w:r>
        <w:t>下风位置</w:t>
      </w:r>
    </w:p>
    <w:p w14:paraId="1347C59A">
      <w:pPr>
        <w:pStyle w:val="169"/>
        <w:keepNext/>
        <w:keepLines/>
        <w:ind w:left="259" w:hanging="259"/>
      </w:pPr>
      <w:r>
        <w:rPr>
          <w:b/>
        </w:rPr>
        <w:t xml:space="preserve">B.  </w:t>
      </w:r>
      <w:r>
        <w:t>上风或侧风位置</w:t>
      </w:r>
    </w:p>
    <w:p w14:paraId="4E88DA0B">
      <w:pPr>
        <w:pStyle w:val="169"/>
        <w:keepNext/>
        <w:keepLines/>
        <w:ind w:left="259" w:hanging="259"/>
      </w:pPr>
      <w:r>
        <w:rPr>
          <w:b/>
        </w:rPr>
        <w:t xml:space="preserve">C.  </w:t>
      </w:r>
      <w:r>
        <w:t>离起火点10米以上的位置</w:t>
      </w:r>
    </w:p>
    <w:p w14:paraId="52F10BBE">
      <w:pPr>
        <w:pStyle w:val="169"/>
        <w:keepNext/>
        <w:keepLines/>
        <w:ind w:left="259" w:hanging="259"/>
      </w:pPr>
      <w:r>
        <w:rPr>
          <w:b/>
        </w:rPr>
        <w:t xml:space="preserve">D.  </w:t>
      </w:r>
      <w:r>
        <w:t>离起火点10米以下的位置</w:t>
      </w:r>
    </w:p>
    <w:p w14:paraId="677009BD">
      <w:pPr>
        <w:pStyle w:val="168"/>
        <w:keepLines/>
      </w:pPr>
      <w:r>
        <w:t>标准答案：B</w:t>
      </w:r>
    </w:p>
    <w:p w14:paraId="55FD917E">
      <w:pPr>
        <w:pStyle w:val="167"/>
        <w:keepNext/>
        <w:keepLines/>
      </w:pPr>
      <w:r>
        <w:rPr>
          <w:color w:val="972A36"/>
        </w:rPr>
        <w:t xml:space="preserve">1108.  </w:t>
      </w:r>
      <w:r>
        <w:t>【单选题】 如果高层建筑发生了火灾，你认为正确的做法是()</w:t>
      </w:r>
      <w:r>
        <w:rPr>
          <w:b w:val="0"/>
          <w:color w:val="6C7784"/>
          <w:sz w:val="15"/>
        </w:rPr>
        <w:t xml:space="preserve">   [原题号 207148]</w:t>
      </w:r>
    </w:p>
    <w:p w14:paraId="2A74F1CC">
      <w:pPr>
        <w:pStyle w:val="169"/>
        <w:keepNext/>
        <w:keepLines/>
        <w:ind w:left="259" w:hanging="259"/>
      </w:pPr>
      <w:r>
        <w:rPr>
          <w:b/>
        </w:rPr>
        <w:t xml:space="preserve">A.  </w:t>
      </w:r>
      <w:r>
        <w:t>迅速往楼上跑，以防被烟熏致死</w:t>
      </w:r>
    </w:p>
    <w:p w14:paraId="57E1A54E">
      <w:pPr>
        <w:pStyle w:val="169"/>
        <w:keepNext/>
        <w:keepLines/>
        <w:ind w:left="259" w:hanging="259"/>
      </w:pPr>
      <w:r>
        <w:rPr>
          <w:b/>
        </w:rPr>
        <w:t xml:space="preserve">B.  </w:t>
      </w:r>
      <w:r>
        <w:t>第一时间选择从电梯逃生</w:t>
      </w:r>
    </w:p>
    <w:p w14:paraId="2A0F5A1D">
      <w:pPr>
        <w:pStyle w:val="169"/>
        <w:keepNext/>
        <w:keepLines/>
        <w:ind w:left="259" w:hanging="259"/>
      </w:pPr>
      <w:r>
        <w:rPr>
          <w:b/>
        </w:rPr>
        <w:t xml:space="preserve">C.  </w:t>
      </w:r>
      <w:r>
        <w:t>用湿毛巾捂住口鼻，低下身子沿墙壁或贴近地面跑出火区</w:t>
      </w:r>
    </w:p>
    <w:p w14:paraId="53CEE966">
      <w:pPr>
        <w:pStyle w:val="169"/>
        <w:keepNext/>
        <w:keepLines/>
        <w:ind w:left="259" w:hanging="259"/>
      </w:pPr>
      <w:r>
        <w:rPr>
          <w:b/>
        </w:rPr>
        <w:t xml:space="preserve">D.  </w:t>
      </w:r>
      <w:r>
        <w:t>从窗口中跳下</w:t>
      </w:r>
    </w:p>
    <w:p w14:paraId="7B7749EF">
      <w:pPr>
        <w:pStyle w:val="168"/>
        <w:keepLines/>
      </w:pPr>
      <w:r>
        <w:t>标准答案：C</w:t>
      </w:r>
    </w:p>
    <w:p w14:paraId="3D3E101D">
      <w:pPr>
        <w:pStyle w:val="167"/>
        <w:keepNext/>
        <w:keepLines/>
      </w:pPr>
      <w:r>
        <w:rPr>
          <w:color w:val="972A36"/>
        </w:rPr>
        <w:t xml:space="preserve">1109.  </w:t>
      </w:r>
      <w:r>
        <w:t>【单选题】 据统计，因火灾死亡的人中有80%以上属于()。</w:t>
      </w:r>
      <w:r>
        <w:rPr>
          <w:b w:val="0"/>
          <w:color w:val="6C7784"/>
          <w:sz w:val="15"/>
        </w:rPr>
        <w:t xml:space="preserve">   [原题号 207145]</w:t>
      </w:r>
    </w:p>
    <w:p w14:paraId="2536D8F7">
      <w:pPr>
        <w:pStyle w:val="169"/>
        <w:keepNext/>
        <w:keepLines/>
        <w:ind w:left="259" w:hanging="259"/>
      </w:pPr>
      <w:r>
        <w:rPr>
          <w:b/>
        </w:rPr>
        <w:t xml:space="preserve">A.  </w:t>
      </w:r>
      <w:r>
        <w:t>被火直接烧死</w:t>
      </w:r>
    </w:p>
    <w:p w14:paraId="29CAD998">
      <w:pPr>
        <w:pStyle w:val="169"/>
        <w:keepNext/>
        <w:keepLines/>
        <w:ind w:left="259" w:hanging="259"/>
      </w:pPr>
      <w:r>
        <w:rPr>
          <w:b/>
        </w:rPr>
        <w:t xml:space="preserve">B.  </w:t>
      </w:r>
      <w:r>
        <w:t>烟气窒息死亡</w:t>
      </w:r>
    </w:p>
    <w:p w14:paraId="63D30DC5">
      <w:pPr>
        <w:pStyle w:val="169"/>
        <w:keepNext/>
        <w:keepLines/>
        <w:ind w:left="259" w:hanging="259"/>
      </w:pPr>
      <w:r>
        <w:rPr>
          <w:b/>
        </w:rPr>
        <w:t xml:space="preserve">C.  </w:t>
      </w:r>
      <w:r>
        <w:t>跳楼或惊吓致死</w:t>
      </w:r>
    </w:p>
    <w:p w14:paraId="69870436">
      <w:pPr>
        <w:pStyle w:val="168"/>
        <w:keepLines/>
      </w:pPr>
      <w:r>
        <w:t>标准答案：B</w:t>
      </w:r>
    </w:p>
    <w:p w14:paraId="64787BFE">
      <w:pPr>
        <w:pStyle w:val="167"/>
        <w:keepNext/>
        <w:keepLines/>
      </w:pPr>
      <w:r>
        <w:rPr>
          <w:color w:val="972A36"/>
        </w:rPr>
        <w:t xml:space="preserve">1110.  </w:t>
      </w:r>
      <w:r>
        <w:t>【单选题】 人员密集的公共场所、观众厅的入场门、太平门不应设置门槛，其宽度不应小于()m。</w:t>
      </w:r>
      <w:r>
        <w:rPr>
          <w:b w:val="0"/>
          <w:color w:val="6C7784"/>
          <w:sz w:val="15"/>
        </w:rPr>
        <w:t xml:space="preserve">   [原题号 207142]</w:t>
      </w:r>
    </w:p>
    <w:p w14:paraId="1BA725D3">
      <w:pPr>
        <w:pStyle w:val="169"/>
        <w:keepNext/>
        <w:keepLines/>
        <w:ind w:left="259" w:hanging="259"/>
      </w:pPr>
      <w:r>
        <w:rPr>
          <w:b/>
        </w:rPr>
        <w:t xml:space="preserve">A.  </w:t>
      </w:r>
      <w:r>
        <w:t>1.1</w:t>
      </w:r>
    </w:p>
    <w:p w14:paraId="2ECCC78E">
      <w:pPr>
        <w:pStyle w:val="169"/>
        <w:keepNext/>
        <w:keepLines/>
        <w:ind w:left="259" w:hanging="259"/>
      </w:pPr>
      <w:r>
        <w:rPr>
          <w:b/>
        </w:rPr>
        <w:t xml:space="preserve">B.  </w:t>
      </w:r>
      <w:r>
        <w:t>1.2</w:t>
      </w:r>
    </w:p>
    <w:p w14:paraId="5639B6E9">
      <w:pPr>
        <w:pStyle w:val="169"/>
        <w:keepNext/>
        <w:keepLines/>
        <w:ind w:left="259" w:hanging="259"/>
      </w:pPr>
      <w:r>
        <w:rPr>
          <w:b/>
        </w:rPr>
        <w:t xml:space="preserve">C.  </w:t>
      </w:r>
      <w:r>
        <w:t>1.4</w:t>
      </w:r>
    </w:p>
    <w:p w14:paraId="276DDEEE">
      <w:pPr>
        <w:pStyle w:val="169"/>
        <w:keepNext/>
        <w:keepLines/>
        <w:ind w:left="259" w:hanging="259"/>
      </w:pPr>
      <w:r>
        <w:rPr>
          <w:b/>
        </w:rPr>
        <w:t xml:space="preserve">D.  </w:t>
      </w:r>
      <w:r>
        <w:t>1.3</w:t>
      </w:r>
    </w:p>
    <w:p w14:paraId="293C0626">
      <w:pPr>
        <w:pStyle w:val="168"/>
        <w:keepLines/>
      </w:pPr>
      <w:r>
        <w:t>标准答案：C</w:t>
      </w:r>
    </w:p>
    <w:p w14:paraId="3034FD0D">
      <w:pPr>
        <w:pStyle w:val="167"/>
        <w:keepNext/>
        <w:keepLines/>
      </w:pPr>
      <w:r>
        <w:rPr>
          <w:color w:val="972A36"/>
        </w:rPr>
        <w:t xml:space="preserve">1111.  </w:t>
      </w:r>
      <w:r>
        <w:t>【单选题】 《消防监督检查记录表》应当()。</w:t>
      </w:r>
      <w:r>
        <w:rPr>
          <w:b w:val="0"/>
          <w:color w:val="6C7784"/>
          <w:sz w:val="15"/>
        </w:rPr>
        <w:t xml:space="preserve">   [原题号 207137]</w:t>
      </w:r>
    </w:p>
    <w:p w14:paraId="4D2D83FB">
      <w:pPr>
        <w:pStyle w:val="169"/>
        <w:keepNext/>
        <w:keepLines/>
        <w:ind w:left="259" w:hanging="259"/>
      </w:pPr>
      <w:r>
        <w:rPr>
          <w:b/>
        </w:rPr>
        <w:t xml:space="preserve">A.  </w:t>
      </w:r>
      <w:r>
        <w:t>由被检查单位存档备查</w:t>
      </w:r>
    </w:p>
    <w:p w14:paraId="40EA4D8D">
      <w:pPr>
        <w:pStyle w:val="169"/>
        <w:keepNext/>
        <w:keepLines/>
        <w:ind w:left="259" w:hanging="259"/>
      </w:pPr>
      <w:r>
        <w:rPr>
          <w:b/>
        </w:rPr>
        <w:t xml:space="preserve">B.  </w:t>
      </w:r>
      <w:r>
        <w:t>由公安消防机构存档备查</w:t>
      </w:r>
    </w:p>
    <w:p w14:paraId="597E5868">
      <w:pPr>
        <w:pStyle w:val="169"/>
        <w:keepNext/>
        <w:keepLines/>
        <w:ind w:left="259" w:hanging="259"/>
      </w:pPr>
      <w:r>
        <w:rPr>
          <w:b/>
        </w:rPr>
        <w:t xml:space="preserve">C.  </w:t>
      </w:r>
      <w:r>
        <w:t>由被检查单位消防安全管理人存档备查</w:t>
      </w:r>
    </w:p>
    <w:p w14:paraId="0B838558">
      <w:pPr>
        <w:pStyle w:val="169"/>
        <w:keepNext/>
        <w:keepLines/>
        <w:ind w:left="259" w:hanging="259"/>
      </w:pPr>
      <w:r>
        <w:rPr>
          <w:b/>
        </w:rPr>
        <w:t xml:space="preserve">D.  </w:t>
      </w:r>
      <w:r>
        <w:t>由被检查单位消防安全责任人存档备查</w:t>
      </w:r>
    </w:p>
    <w:p w14:paraId="23E7BDFF">
      <w:pPr>
        <w:pStyle w:val="168"/>
        <w:keepLines/>
      </w:pPr>
      <w:r>
        <w:t>标准答案：B</w:t>
      </w:r>
    </w:p>
    <w:p w14:paraId="685B8244">
      <w:pPr>
        <w:pStyle w:val="167"/>
        <w:keepNext/>
        <w:keepLines/>
      </w:pPr>
      <w:r>
        <w:rPr>
          <w:color w:val="972A36"/>
        </w:rPr>
        <w:t xml:space="preserve">1112.  </w:t>
      </w:r>
      <w:r>
        <w:t>【单选题】 公安消防机构发现火灾隐患，()通知有关单位或个人采取措施，限期消防隐患。</w:t>
      </w:r>
      <w:r>
        <w:rPr>
          <w:b w:val="0"/>
          <w:color w:val="6C7784"/>
          <w:sz w:val="15"/>
        </w:rPr>
        <w:t xml:space="preserve">   [原题号 207136]</w:t>
      </w:r>
    </w:p>
    <w:p w14:paraId="28167AC1">
      <w:pPr>
        <w:pStyle w:val="169"/>
        <w:keepNext/>
        <w:keepLines/>
        <w:ind w:left="259" w:hanging="259"/>
      </w:pPr>
      <w:r>
        <w:rPr>
          <w:b/>
        </w:rPr>
        <w:t xml:space="preserve">A.  </w:t>
      </w:r>
      <w:r>
        <w:t>可以</w:t>
      </w:r>
    </w:p>
    <w:p w14:paraId="6FCA40E3">
      <w:pPr>
        <w:pStyle w:val="169"/>
        <w:keepNext/>
        <w:keepLines/>
        <w:ind w:left="259" w:hanging="259"/>
      </w:pPr>
      <w:r>
        <w:rPr>
          <w:b/>
        </w:rPr>
        <w:t xml:space="preserve">B.  </w:t>
      </w:r>
      <w:r>
        <w:t>应当定期</w:t>
      </w:r>
    </w:p>
    <w:p w14:paraId="7D329B76">
      <w:pPr>
        <w:pStyle w:val="169"/>
        <w:keepNext/>
        <w:keepLines/>
        <w:ind w:left="259" w:hanging="259"/>
      </w:pPr>
      <w:r>
        <w:rPr>
          <w:b/>
        </w:rPr>
        <w:t xml:space="preserve">C.  </w:t>
      </w:r>
      <w:r>
        <w:t>应当及时</w:t>
      </w:r>
    </w:p>
    <w:p w14:paraId="68770C4E">
      <w:pPr>
        <w:pStyle w:val="169"/>
        <w:keepNext/>
        <w:keepLines/>
        <w:ind w:left="259" w:hanging="259"/>
      </w:pPr>
      <w:r>
        <w:rPr>
          <w:b/>
        </w:rPr>
        <w:t xml:space="preserve">D.  </w:t>
      </w:r>
      <w:r>
        <w:t>可以及时</w:t>
      </w:r>
    </w:p>
    <w:p w14:paraId="7605008F">
      <w:pPr>
        <w:pStyle w:val="168"/>
        <w:keepLines/>
      </w:pPr>
      <w:r>
        <w:t>标准答案：C</w:t>
      </w:r>
    </w:p>
    <w:p w14:paraId="19F4C31B">
      <w:pPr>
        <w:pStyle w:val="167"/>
        <w:keepNext/>
        <w:keepLines/>
      </w:pPr>
      <w:r>
        <w:rPr>
          <w:color w:val="972A36"/>
        </w:rPr>
        <w:t xml:space="preserve">1113.  </w:t>
      </w:r>
      <w:r>
        <w:t>【单选题】 公安消防机构在消防监督检查时发现被检查单位构成重大火灾隐患的，应当填发()。</w:t>
      </w:r>
      <w:r>
        <w:rPr>
          <w:b w:val="0"/>
          <w:color w:val="6C7784"/>
          <w:sz w:val="15"/>
        </w:rPr>
        <w:t xml:space="preserve">   [原题号 207133]</w:t>
      </w:r>
    </w:p>
    <w:p w14:paraId="493AFD85">
      <w:pPr>
        <w:pStyle w:val="169"/>
        <w:keepNext/>
        <w:keepLines/>
        <w:ind w:left="259" w:hanging="259"/>
      </w:pPr>
      <w:r>
        <w:rPr>
          <w:b/>
        </w:rPr>
        <w:t xml:space="preserve">A.  </w:t>
      </w:r>
      <w:r>
        <w:t>《责令限期改正通知书》</w:t>
      </w:r>
    </w:p>
    <w:p w14:paraId="40CE46AB">
      <w:pPr>
        <w:pStyle w:val="169"/>
        <w:keepNext/>
        <w:keepLines/>
        <w:ind w:left="259" w:hanging="259"/>
      </w:pPr>
      <w:r>
        <w:rPr>
          <w:b/>
        </w:rPr>
        <w:t xml:space="preserve">B.  </w:t>
      </w:r>
      <w:r>
        <w:t>《责令当场改正通知书》</w:t>
      </w:r>
    </w:p>
    <w:p w14:paraId="180C3F12">
      <w:pPr>
        <w:pStyle w:val="169"/>
        <w:keepNext/>
        <w:keepLines/>
        <w:ind w:left="259" w:hanging="259"/>
      </w:pPr>
      <w:r>
        <w:rPr>
          <w:b/>
        </w:rPr>
        <w:t xml:space="preserve">C.  </w:t>
      </w:r>
      <w:r>
        <w:t>《重大火灾隐患限期整改通知书》</w:t>
      </w:r>
    </w:p>
    <w:p w14:paraId="3017B75B">
      <w:pPr>
        <w:pStyle w:val="169"/>
        <w:keepNext/>
        <w:keepLines/>
        <w:ind w:left="259" w:hanging="259"/>
      </w:pPr>
      <w:r>
        <w:rPr>
          <w:b/>
        </w:rPr>
        <w:t xml:space="preserve">D.  </w:t>
      </w:r>
      <w:r>
        <w:t>《消防监督检查记录表》</w:t>
      </w:r>
    </w:p>
    <w:p w14:paraId="3795364E">
      <w:pPr>
        <w:pStyle w:val="168"/>
        <w:keepLines/>
      </w:pPr>
      <w:r>
        <w:t>标准答案：C</w:t>
      </w:r>
    </w:p>
    <w:p w14:paraId="3CA69D55">
      <w:pPr>
        <w:pStyle w:val="167"/>
        <w:keepNext/>
        <w:keepLines/>
      </w:pPr>
      <w:r>
        <w:rPr>
          <w:color w:val="972A36"/>
        </w:rPr>
        <w:t xml:space="preserve">1114.  </w:t>
      </w:r>
      <w:r>
        <w:t>【单选题】 泡沫灭火剂灭火的主要机理是()。</w:t>
      </w:r>
      <w:r>
        <w:rPr>
          <w:b w:val="0"/>
          <w:color w:val="6C7784"/>
          <w:sz w:val="15"/>
        </w:rPr>
        <w:t xml:space="preserve">   [原题号 207131]</w:t>
      </w:r>
    </w:p>
    <w:p w14:paraId="35C2322A">
      <w:pPr>
        <w:pStyle w:val="169"/>
        <w:keepNext/>
        <w:keepLines/>
        <w:ind w:left="259" w:hanging="259"/>
      </w:pPr>
      <w:r>
        <w:rPr>
          <w:b/>
        </w:rPr>
        <w:t xml:space="preserve">A.  </w:t>
      </w:r>
      <w:r>
        <w:t>冷却、窒息</w:t>
      </w:r>
    </w:p>
    <w:p w14:paraId="051E4A7A">
      <w:pPr>
        <w:pStyle w:val="169"/>
        <w:keepNext/>
        <w:keepLines/>
        <w:ind w:left="259" w:hanging="259"/>
      </w:pPr>
      <w:r>
        <w:rPr>
          <w:b/>
        </w:rPr>
        <w:t xml:space="preserve">B.  </w:t>
      </w:r>
      <w:r>
        <w:t>抑制燃烧链式反应</w:t>
      </w:r>
    </w:p>
    <w:p w14:paraId="29FD4A2A">
      <w:pPr>
        <w:pStyle w:val="169"/>
        <w:keepNext/>
        <w:keepLines/>
        <w:ind w:left="259" w:hanging="259"/>
      </w:pPr>
      <w:r>
        <w:rPr>
          <w:b/>
        </w:rPr>
        <w:t xml:space="preserve">C.  </w:t>
      </w:r>
      <w:r>
        <w:t>降低氧浓度</w:t>
      </w:r>
    </w:p>
    <w:p w14:paraId="5B5C65E7">
      <w:pPr>
        <w:pStyle w:val="169"/>
        <w:keepNext/>
        <w:keepLines/>
        <w:ind w:left="259" w:hanging="259"/>
      </w:pPr>
      <w:r>
        <w:rPr>
          <w:b/>
        </w:rPr>
        <w:t xml:space="preserve">D.  </w:t>
      </w:r>
      <w:r>
        <w:t>降低温度</w:t>
      </w:r>
    </w:p>
    <w:p w14:paraId="0AB10BF2">
      <w:pPr>
        <w:pStyle w:val="168"/>
        <w:keepLines/>
      </w:pPr>
      <w:r>
        <w:t>标准答案：A</w:t>
      </w:r>
    </w:p>
    <w:p w14:paraId="20107D61">
      <w:pPr>
        <w:pStyle w:val="167"/>
        <w:keepNext/>
        <w:keepLines/>
      </w:pPr>
      <w:r>
        <w:rPr>
          <w:color w:val="972A36"/>
        </w:rPr>
        <w:t xml:space="preserve">1115.  </w:t>
      </w:r>
      <w:r>
        <w:t>【单选题】 干粉灭火剂灭火的主要机理是()。</w:t>
      </w:r>
      <w:r>
        <w:rPr>
          <w:b w:val="0"/>
          <w:color w:val="6C7784"/>
          <w:sz w:val="15"/>
        </w:rPr>
        <w:t xml:space="preserve">   [原题号 207130]</w:t>
      </w:r>
    </w:p>
    <w:p w14:paraId="4827FBFA">
      <w:pPr>
        <w:pStyle w:val="169"/>
        <w:keepNext/>
        <w:keepLines/>
        <w:ind w:left="259" w:hanging="259"/>
      </w:pPr>
      <w:r>
        <w:rPr>
          <w:b/>
        </w:rPr>
        <w:t xml:space="preserve">A.  </w:t>
      </w:r>
      <w:r>
        <w:t>降低氧浓度</w:t>
      </w:r>
    </w:p>
    <w:p w14:paraId="5E29A43C">
      <w:pPr>
        <w:pStyle w:val="169"/>
        <w:keepNext/>
        <w:keepLines/>
        <w:ind w:left="259" w:hanging="259"/>
      </w:pPr>
      <w:r>
        <w:rPr>
          <w:b/>
        </w:rPr>
        <w:t xml:space="preserve">B.  </w:t>
      </w:r>
      <w:r>
        <w:t>降低温度</w:t>
      </w:r>
    </w:p>
    <w:p w14:paraId="3A992769">
      <w:pPr>
        <w:pStyle w:val="169"/>
        <w:keepNext/>
        <w:keepLines/>
        <w:ind w:left="259" w:hanging="259"/>
      </w:pPr>
      <w:r>
        <w:rPr>
          <w:b/>
        </w:rPr>
        <w:t xml:space="preserve">C.  </w:t>
      </w:r>
      <w:r>
        <w:t>化学抑制</w:t>
      </w:r>
    </w:p>
    <w:p w14:paraId="623A3918">
      <w:pPr>
        <w:pStyle w:val="169"/>
        <w:keepNext/>
        <w:keepLines/>
        <w:ind w:left="259" w:hanging="259"/>
      </w:pPr>
      <w:r>
        <w:rPr>
          <w:b/>
        </w:rPr>
        <w:t xml:space="preserve">D.  </w:t>
      </w:r>
      <w:r>
        <w:t>降低氧浓度和冷却</w:t>
      </w:r>
    </w:p>
    <w:p w14:paraId="60FC08A9">
      <w:pPr>
        <w:pStyle w:val="168"/>
        <w:keepLines/>
      </w:pPr>
      <w:r>
        <w:t>标准答案：C</w:t>
      </w:r>
    </w:p>
    <w:p w14:paraId="63E25E27">
      <w:pPr>
        <w:pStyle w:val="167"/>
        <w:keepNext/>
        <w:keepLines/>
      </w:pPr>
      <w:r>
        <w:rPr>
          <w:color w:val="972A36"/>
        </w:rPr>
        <w:t xml:space="preserve">1116.  </w:t>
      </w:r>
      <w:r>
        <w:t>【单选题】 卤代烷主要靠()灭火</w:t>
      </w:r>
      <w:r>
        <w:rPr>
          <w:b w:val="0"/>
          <w:color w:val="6C7784"/>
          <w:sz w:val="15"/>
        </w:rPr>
        <w:t xml:space="preserve">   [原题号 207129]</w:t>
      </w:r>
    </w:p>
    <w:p w14:paraId="3FCCE750">
      <w:pPr>
        <w:pStyle w:val="169"/>
        <w:keepNext/>
        <w:keepLines/>
        <w:ind w:left="259" w:hanging="259"/>
      </w:pPr>
      <w:r>
        <w:rPr>
          <w:b/>
        </w:rPr>
        <w:t xml:space="preserve">A.  </w:t>
      </w:r>
      <w:r>
        <w:t>降低温度</w:t>
      </w:r>
    </w:p>
    <w:p w14:paraId="237825DA">
      <w:pPr>
        <w:pStyle w:val="169"/>
        <w:keepNext/>
        <w:keepLines/>
        <w:ind w:left="259" w:hanging="259"/>
      </w:pPr>
      <w:r>
        <w:rPr>
          <w:b/>
        </w:rPr>
        <w:t xml:space="preserve">B.  </w:t>
      </w:r>
      <w:r>
        <w:t>降低氧浓度</w:t>
      </w:r>
    </w:p>
    <w:p w14:paraId="275C7A41">
      <w:pPr>
        <w:pStyle w:val="169"/>
        <w:keepNext/>
        <w:keepLines/>
        <w:ind w:left="259" w:hanging="259"/>
      </w:pPr>
      <w:r>
        <w:rPr>
          <w:b/>
        </w:rPr>
        <w:t xml:space="preserve">C.  </w:t>
      </w:r>
      <w:r>
        <w:t>稀释可燃</w:t>
      </w:r>
    </w:p>
    <w:p w14:paraId="0E41EF3A">
      <w:pPr>
        <w:pStyle w:val="169"/>
        <w:keepNext/>
        <w:keepLines/>
        <w:ind w:left="259" w:hanging="259"/>
      </w:pPr>
      <w:r>
        <w:rPr>
          <w:b/>
        </w:rPr>
        <w:t xml:space="preserve">D.  </w:t>
      </w:r>
      <w:r>
        <w:t>抑制链式反应</w:t>
      </w:r>
    </w:p>
    <w:p w14:paraId="11299A05">
      <w:pPr>
        <w:pStyle w:val="168"/>
        <w:keepLines/>
      </w:pPr>
      <w:r>
        <w:t>标准答案：D</w:t>
      </w:r>
    </w:p>
    <w:p w14:paraId="3A2255DD">
      <w:pPr>
        <w:pStyle w:val="167"/>
        <w:keepNext/>
        <w:keepLines/>
      </w:pPr>
      <w:r>
        <w:rPr>
          <w:color w:val="972A36"/>
        </w:rPr>
        <w:t xml:space="preserve">1117.  </w:t>
      </w:r>
      <w:r>
        <w:t>【判断题】 实验室内出现火情通逃到室外走廊时，应尽量做到随手关门，这样可阻止火势随人运动而蔓延，增加逃生的有效时间。</w:t>
      </w:r>
      <w:r>
        <w:rPr>
          <w:b w:val="0"/>
          <w:color w:val="6C7784"/>
          <w:sz w:val="15"/>
        </w:rPr>
        <w:t xml:space="preserve">   [原题号 207071]</w:t>
      </w:r>
    </w:p>
    <w:p w14:paraId="4AD85A9E">
      <w:pPr>
        <w:pStyle w:val="168"/>
        <w:keepLines/>
      </w:pPr>
      <w:r>
        <w:t>标准答案：正确</w:t>
      </w:r>
    </w:p>
    <w:p w14:paraId="0FACFB9D">
      <w:pPr>
        <w:pStyle w:val="167"/>
        <w:keepNext/>
        <w:keepLines/>
      </w:pPr>
      <w:r>
        <w:rPr>
          <w:color w:val="972A36"/>
        </w:rPr>
        <w:t xml:space="preserve">1118.  </w:t>
      </w:r>
      <w:r>
        <w:t>【判断题】 实验室常用的灭火法：用水灭火、砂土灭火、灭火器。</w:t>
      </w:r>
      <w:r>
        <w:rPr>
          <w:b w:val="0"/>
          <w:color w:val="6C7784"/>
          <w:sz w:val="15"/>
        </w:rPr>
        <w:t xml:space="preserve">   [原题号 207070]</w:t>
      </w:r>
    </w:p>
    <w:p w14:paraId="5E429125">
      <w:pPr>
        <w:pStyle w:val="168"/>
        <w:keepLines/>
      </w:pPr>
      <w:r>
        <w:t>标准答案：正确</w:t>
      </w:r>
    </w:p>
    <w:p w14:paraId="3F0A1308">
      <w:pPr>
        <w:pStyle w:val="167"/>
        <w:keepNext/>
        <w:keepLines/>
      </w:pPr>
      <w:r>
        <w:rPr>
          <w:color w:val="972A36"/>
        </w:rPr>
        <w:t xml:space="preserve">1119.  </w:t>
      </w:r>
      <w:r>
        <w:t>【判断题】 报警和逃生设施应有明显标志。()</w:t>
      </w:r>
      <w:r>
        <w:rPr>
          <w:b w:val="0"/>
          <w:color w:val="6C7784"/>
          <w:sz w:val="15"/>
        </w:rPr>
        <w:t xml:space="preserve">   [原题号 207012]</w:t>
      </w:r>
    </w:p>
    <w:p w14:paraId="6FC5EE26">
      <w:pPr>
        <w:pStyle w:val="168"/>
        <w:keepLines/>
      </w:pPr>
      <w:r>
        <w:t>标准答案：错误</w:t>
      </w:r>
    </w:p>
    <w:p w14:paraId="7293E8E7">
      <w:pPr>
        <w:pStyle w:val="167"/>
        <w:keepNext/>
        <w:keepLines/>
      </w:pPr>
      <w:r>
        <w:rPr>
          <w:color w:val="972A36"/>
        </w:rPr>
        <w:t xml:space="preserve">1120.  </w:t>
      </w:r>
      <w:r>
        <w:t>【判断题】 易燃固体与自燃物品不可以一同储存。()</w:t>
      </w:r>
      <w:r>
        <w:rPr>
          <w:b w:val="0"/>
          <w:color w:val="6C7784"/>
          <w:sz w:val="15"/>
        </w:rPr>
        <w:t xml:space="preserve">   [原题号 207011]</w:t>
      </w:r>
    </w:p>
    <w:p w14:paraId="0DEAC231">
      <w:pPr>
        <w:pStyle w:val="168"/>
        <w:keepLines/>
      </w:pPr>
      <w:r>
        <w:t>标准答案：正确</w:t>
      </w:r>
    </w:p>
    <w:p w14:paraId="33101760">
      <w:pPr>
        <w:pStyle w:val="167"/>
        <w:keepNext/>
        <w:keepLines/>
      </w:pPr>
      <w:r>
        <w:rPr>
          <w:color w:val="972A36"/>
        </w:rPr>
        <w:t xml:space="preserve">1121.  </w:t>
      </w:r>
      <w:r>
        <w:t>【判断题】 使用手提灭火器时，拨掉保险销，对准着火点根部用力压下压把，灭火剂喷出，就可灭火。()</w:t>
      </w:r>
      <w:r>
        <w:rPr>
          <w:b w:val="0"/>
          <w:color w:val="6C7784"/>
          <w:sz w:val="15"/>
        </w:rPr>
        <w:t xml:space="preserve">   [原题号 206998]</w:t>
      </w:r>
    </w:p>
    <w:p w14:paraId="344BAB83">
      <w:pPr>
        <w:pStyle w:val="168"/>
        <w:keepLines/>
      </w:pPr>
      <w:r>
        <w:t>标准答案：正确</w:t>
      </w:r>
    </w:p>
    <w:p w14:paraId="3E11E58E">
      <w:pPr>
        <w:pStyle w:val="167"/>
        <w:keepNext/>
        <w:keepLines/>
      </w:pPr>
      <w:r>
        <w:rPr>
          <w:color w:val="972A36"/>
        </w:rPr>
        <w:t xml:space="preserve">1122.  </w:t>
      </w:r>
      <w:r>
        <w:t>【判断题】 实验室内出现火情，若被困在室内时，应迅速打开水龙头，将所有可盛水的容器装满水，并把毛巾打湿。用湿毛巾捂嘴，可以遮住部分浓烟不被吸入。()</w:t>
      </w:r>
      <w:r>
        <w:rPr>
          <w:b w:val="0"/>
          <w:color w:val="6C7784"/>
          <w:sz w:val="15"/>
        </w:rPr>
        <w:t xml:space="preserve">   [原题号 206995]</w:t>
      </w:r>
    </w:p>
    <w:p w14:paraId="7C38F6F4">
      <w:pPr>
        <w:pStyle w:val="168"/>
        <w:keepLines/>
      </w:pPr>
      <w:r>
        <w:t>标准答案：正确</w:t>
      </w:r>
    </w:p>
    <w:p w14:paraId="07C7BA69">
      <w:pPr>
        <w:pStyle w:val="167"/>
        <w:keepNext/>
        <w:keepLines/>
      </w:pPr>
      <w:r>
        <w:rPr>
          <w:color w:val="972A36"/>
        </w:rPr>
        <w:t xml:space="preserve">1123.  </w:t>
      </w:r>
      <w:r>
        <w:t>【判断题】 火灾时，应立即采取措施灭火，并报保卫处或119。()</w:t>
      </w:r>
      <w:r>
        <w:rPr>
          <w:b w:val="0"/>
          <w:color w:val="6C7784"/>
          <w:sz w:val="15"/>
        </w:rPr>
        <w:t xml:space="preserve">   [原题号 206993]</w:t>
      </w:r>
    </w:p>
    <w:p w14:paraId="3E24E3ED">
      <w:pPr>
        <w:pStyle w:val="168"/>
        <w:keepLines/>
      </w:pPr>
      <w:r>
        <w:t>标准答案：正确</w:t>
      </w:r>
    </w:p>
    <w:p w14:paraId="07C49074">
      <w:pPr>
        <w:pStyle w:val="167"/>
        <w:keepNext/>
        <w:keepLines/>
      </w:pPr>
      <w:r>
        <w:rPr>
          <w:color w:val="972A36"/>
        </w:rPr>
        <w:t xml:space="preserve">1124.  </w:t>
      </w:r>
      <w:r>
        <w:t>【判断题】 实验大楼因出现火情发生浓烟时应迅速离开，当浓烟已穿入实验室内时，要沿地面匍匐前进，因地面层新鲜空气较多，不易中毒而窒息，有利于逃生。当逃到门口时，千万不要站立开门，以避免被大量浓烟熏倒。()</w:t>
      </w:r>
      <w:r>
        <w:rPr>
          <w:b w:val="0"/>
          <w:color w:val="6C7784"/>
          <w:sz w:val="15"/>
        </w:rPr>
        <w:t xml:space="preserve">   [原题号 206990]</w:t>
      </w:r>
    </w:p>
    <w:p w14:paraId="0D898217">
      <w:pPr>
        <w:pStyle w:val="168"/>
        <w:keepLines/>
      </w:pPr>
      <w:r>
        <w:t>标准答案：正确</w:t>
      </w:r>
    </w:p>
    <w:p w14:paraId="7590A905">
      <w:pPr>
        <w:pStyle w:val="167"/>
        <w:keepNext/>
        <w:keepLines/>
      </w:pPr>
      <w:r>
        <w:rPr>
          <w:color w:val="972A36"/>
        </w:rPr>
        <w:t xml:space="preserve">1125.  </w:t>
      </w:r>
      <w:r>
        <w:t>【判断题】 扑救液体火灾时，应用灭火器扑救，不能用水扑救或其它物品扑打。()</w:t>
      </w:r>
      <w:r>
        <w:rPr>
          <w:b w:val="0"/>
          <w:color w:val="6C7784"/>
          <w:sz w:val="15"/>
        </w:rPr>
        <w:t xml:space="preserve">   [原题号 206983]</w:t>
      </w:r>
    </w:p>
    <w:p w14:paraId="66E11801">
      <w:pPr>
        <w:pStyle w:val="168"/>
        <w:keepLines/>
      </w:pPr>
      <w:r>
        <w:t>标准答案：正确</w:t>
      </w:r>
    </w:p>
    <w:p w14:paraId="2315F629">
      <w:pPr>
        <w:pStyle w:val="167"/>
        <w:keepNext/>
        <w:keepLines/>
      </w:pPr>
      <w:r>
        <w:rPr>
          <w:color w:val="972A36"/>
        </w:rPr>
        <w:t xml:space="preserve">1126.  </w:t>
      </w:r>
      <w:r>
        <w:t>【判断题】 扑救气体火灾切忌盲目扑灭火势，首先应切断火势蔓延途径，然后疏散火势中压力容器或受到火焰辐射热威胁的压力容器，不能疏散的部署水枪进行冷却保护。()</w:t>
      </w:r>
      <w:r>
        <w:rPr>
          <w:b w:val="0"/>
          <w:color w:val="6C7784"/>
          <w:sz w:val="15"/>
        </w:rPr>
        <w:t xml:space="preserve">   [原题号 206982]</w:t>
      </w:r>
    </w:p>
    <w:p w14:paraId="56DF0D61">
      <w:pPr>
        <w:pStyle w:val="168"/>
        <w:keepLines/>
      </w:pPr>
      <w:r>
        <w:t>标准答案：正确</w:t>
      </w:r>
    </w:p>
    <w:p w14:paraId="474847EF">
      <w:pPr>
        <w:pStyle w:val="167"/>
        <w:keepNext/>
        <w:keepLines/>
      </w:pPr>
      <w:r>
        <w:rPr>
          <w:color w:val="972A36"/>
        </w:rPr>
        <w:t xml:space="preserve">1127.  </w:t>
      </w:r>
      <w:r>
        <w:t>【判断题】 发生火灾时可用布条等保护手心，顺绳滑下，或下到未着火的楼层进行逃生。()</w:t>
      </w:r>
      <w:r>
        <w:rPr>
          <w:b w:val="0"/>
          <w:color w:val="6C7784"/>
          <w:sz w:val="15"/>
        </w:rPr>
        <w:t xml:space="preserve">   [原题号 206979]</w:t>
      </w:r>
    </w:p>
    <w:p w14:paraId="79090AE3">
      <w:pPr>
        <w:pStyle w:val="168"/>
        <w:keepLines/>
      </w:pPr>
      <w:r>
        <w:t>标准答案：正确</w:t>
      </w:r>
    </w:p>
    <w:p w14:paraId="20A11C6D">
      <w:pPr>
        <w:pStyle w:val="167"/>
        <w:keepNext/>
        <w:keepLines/>
      </w:pPr>
      <w:r>
        <w:rPr>
          <w:color w:val="972A36"/>
        </w:rPr>
        <w:t xml:space="preserve">1128.  </w:t>
      </w:r>
      <w:r>
        <w:t>【判断题】 火灾发生后，穿过浓烟逃生时，必须尽量贴近地面，并用湿毛巾捂住口鼻。()</w:t>
      </w:r>
      <w:r>
        <w:rPr>
          <w:b w:val="0"/>
          <w:color w:val="6C7784"/>
          <w:sz w:val="15"/>
        </w:rPr>
        <w:t xml:space="preserve">   [原题号 206977]</w:t>
      </w:r>
    </w:p>
    <w:p w14:paraId="6C5ADCB3">
      <w:pPr>
        <w:pStyle w:val="168"/>
        <w:keepLines/>
      </w:pPr>
      <w:r>
        <w:t>标准答案：正确</w:t>
      </w:r>
    </w:p>
    <w:p w14:paraId="67F82C91">
      <w:pPr>
        <w:pStyle w:val="167"/>
        <w:keepNext/>
        <w:keepLines/>
      </w:pPr>
      <w:r>
        <w:rPr>
          <w:color w:val="972A36"/>
        </w:rPr>
        <w:t xml:space="preserve">1129.  </w:t>
      </w:r>
      <w:r>
        <w:t>【判断题】 禁止油脂物质与易燃或助燃气体相接触，这是预防爆炸事故的重要安全措施。（）</w:t>
      </w:r>
      <w:r>
        <w:rPr>
          <w:b w:val="0"/>
          <w:color w:val="6C7784"/>
          <w:sz w:val="15"/>
        </w:rPr>
        <w:t xml:space="preserve">   [原题号 206853]</w:t>
      </w:r>
    </w:p>
    <w:p w14:paraId="4E1CEDF1">
      <w:pPr>
        <w:pStyle w:val="168"/>
        <w:keepLines/>
      </w:pPr>
      <w:r>
        <w:t>标准答案：正确</w:t>
      </w:r>
    </w:p>
    <w:p w14:paraId="69E28EDB">
      <w:pPr>
        <w:pStyle w:val="167"/>
        <w:keepNext/>
        <w:keepLines/>
      </w:pPr>
      <w:r>
        <w:rPr>
          <w:color w:val="972A36"/>
        </w:rPr>
        <w:t xml:space="preserve">1130.  </w:t>
      </w:r>
      <w:r>
        <w:t>【判断题】 移动某些非固定安装的电气设备时(如电风扇，照明灯)，可以不必切断电源。（）</w:t>
      </w:r>
      <w:r>
        <w:rPr>
          <w:b w:val="0"/>
          <w:color w:val="6C7784"/>
          <w:sz w:val="15"/>
        </w:rPr>
        <w:t xml:space="preserve">   [原题号 206759]</w:t>
      </w:r>
    </w:p>
    <w:p w14:paraId="0D7EBF4B">
      <w:pPr>
        <w:pStyle w:val="168"/>
        <w:keepLines/>
      </w:pPr>
      <w:r>
        <w:t>标准答案：错误</w:t>
      </w:r>
    </w:p>
    <w:p w14:paraId="39A7901F">
      <w:pPr>
        <w:pStyle w:val="167"/>
        <w:keepNext/>
        <w:keepLines/>
      </w:pPr>
      <w:r>
        <w:rPr>
          <w:color w:val="972A36"/>
        </w:rPr>
        <w:t xml:space="preserve">1131.  </w:t>
      </w:r>
      <w:r>
        <w:t>【判断题】 当电气设备发生火灾后，如果可能应当先断电后灭火。（）</w:t>
      </w:r>
      <w:r>
        <w:rPr>
          <w:b w:val="0"/>
          <w:color w:val="6C7784"/>
          <w:sz w:val="15"/>
        </w:rPr>
        <w:t xml:space="preserve">   [原题号 206756]</w:t>
      </w:r>
    </w:p>
    <w:p w14:paraId="7196BEB4">
      <w:pPr>
        <w:pStyle w:val="168"/>
        <w:keepLines/>
      </w:pPr>
      <w:r>
        <w:t>标准答案：正确</w:t>
      </w:r>
    </w:p>
    <w:p w14:paraId="5DEC18E8">
      <w:pPr>
        <w:pStyle w:val="167"/>
        <w:keepNext/>
        <w:keepLines/>
      </w:pPr>
      <w:r>
        <w:rPr>
          <w:color w:val="972A36"/>
        </w:rPr>
        <w:t xml:space="preserve">1132.  </w:t>
      </w:r>
      <w:r>
        <w:t>【判断题】 漏电保护器对两相触电（人体双手触及两相电源），不起保护作用。（）</w:t>
      </w:r>
      <w:r>
        <w:rPr>
          <w:b w:val="0"/>
          <w:color w:val="6C7784"/>
          <w:sz w:val="15"/>
        </w:rPr>
        <w:t xml:space="preserve">   [原题号 206754]</w:t>
      </w:r>
    </w:p>
    <w:p w14:paraId="5BA38AA3">
      <w:pPr>
        <w:pStyle w:val="168"/>
        <w:keepLines/>
      </w:pPr>
      <w:r>
        <w:t>标准答案：正确</w:t>
      </w:r>
    </w:p>
    <w:p w14:paraId="56FA0F72">
      <w:pPr>
        <w:pStyle w:val="167"/>
        <w:keepNext/>
        <w:keepLines/>
      </w:pPr>
      <w:r>
        <w:rPr>
          <w:color w:val="972A36"/>
        </w:rPr>
        <w:t xml:space="preserve">1133.  </w:t>
      </w:r>
      <w:r>
        <w:t>【判断题】 请电气专业人员按照标准安全的连接。实验室禁止私拉乱接电线，实验过程中自制非标设备时，应报请实验室管理人员批准，然后</w:t>
      </w:r>
      <w:r>
        <w:rPr>
          <w:b w:val="0"/>
          <w:color w:val="6C7784"/>
          <w:sz w:val="15"/>
        </w:rPr>
        <w:t xml:space="preserve">   [原题号 206751]</w:t>
      </w:r>
    </w:p>
    <w:p w14:paraId="41653377">
      <w:pPr>
        <w:pStyle w:val="168"/>
        <w:keepLines/>
      </w:pPr>
      <w:r>
        <w:t>标准答案：正确</w:t>
      </w:r>
    </w:p>
    <w:p w14:paraId="3267CB73">
      <w:pPr>
        <w:pStyle w:val="167"/>
        <w:keepNext/>
        <w:keepLines/>
      </w:pPr>
      <w:r>
        <w:rPr>
          <w:color w:val="972A36"/>
        </w:rPr>
        <w:t xml:space="preserve">1134.  </w:t>
      </w:r>
      <w:r>
        <w:t>【判断题】 灭火器材设置点附近不能堆放物品,以免影响灭火器的取用。（）</w:t>
      </w:r>
      <w:r>
        <w:rPr>
          <w:b w:val="0"/>
          <w:color w:val="6C7784"/>
          <w:sz w:val="15"/>
        </w:rPr>
        <w:t xml:space="preserve">   [原题号 206748]</w:t>
      </w:r>
    </w:p>
    <w:p w14:paraId="01145099">
      <w:pPr>
        <w:pStyle w:val="168"/>
        <w:keepLines/>
      </w:pPr>
      <w:r>
        <w:t>标准答案：正确</w:t>
      </w:r>
    </w:p>
    <w:p w14:paraId="4A630389">
      <w:pPr>
        <w:pStyle w:val="167"/>
        <w:keepNext/>
        <w:keepLines/>
      </w:pPr>
      <w:r>
        <w:rPr>
          <w:color w:val="972A36"/>
        </w:rPr>
        <w:t xml:space="preserve">1135.  </w:t>
      </w:r>
      <w:r>
        <w:t>【判断题】 不得堵塞实验室逃生通道。（）</w:t>
      </w:r>
      <w:r>
        <w:rPr>
          <w:b w:val="0"/>
          <w:color w:val="6C7784"/>
          <w:sz w:val="15"/>
        </w:rPr>
        <w:t xml:space="preserve">   [原题号 206747]</w:t>
      </w:r>
    </w:p>
    <w:p w14:paraId="4C8CC873">
      <w:pPr>
        <w:pStyle w:val="168"/>
        <w:keepLines/>
      </w:pPr>
      <w:r>
        <w:t>标准答案：正确</w:t>
      </w:r>
    </w:p>
    <w:p w14:paraId="29704ECC">
      <w:pPr>
        <w:pStyle w:val="167"/>
        <w:keepNext/>
        <w:keepLines/>
      </w:pPr>
      <w:r>
        <w:rPr>
          <w:color w:val="972A36"/>
        </w:rPr>
        <w:t xml:space="preserve">1136.  </w:t>
      </w:r>
      <w:r>
        <w:t>【判断题】 有“严禁烟火”警示牌的大楼和实验室，可不必配置必要的消防、冲淋、洗眼、报警和逃生设施和有明显标志。（）</w:t>
      </w:r>
      <w:r>
        <w:rPr>
          <w:b w:val="0"/>
          <w:color w:val="6C7784"/>
          <w:sz w:val="15"/>
        </w:rPr>
        <w:t xml:space="preserve">   [原题号 206741]</w:t>
      </w:r>
    </w:p>
    <w:p w14:paraId="1A6ED8C2">
      <w:pPr>
        <w:pStyle w:val="168"/>
        <w:keepLines/>
      </w:pPr>
      <w:r>
        <w:t>标准答案：错误</w:t>
      </w:r>
    </w:p>
    <w:p w14:paraId="0BE1380E">
      <w:pPr>
        <w:pStyle w:val="167"/>
        <w:keepNext/>
        <w:keepLines/>
      </w:pPr>
      <w:r>
        <w:rPr>
          <w:color w:val="972A36"/>
        </w:rPr>
        <w:t xml:space="preserve">1137.  </w:t>
      </w:r>
      <w:r>
        <w:t>【判断题】 实验室安全用电或线路发生故障着火时，应立即切断现场电源，将人员疏散，并组织人员用灭火器进行灭火。（）</w:t>
      </w:r>
      <w:r>
        <w:rPr>
          <w:b w:val="0"/>
          <w:color w:val="6C7784"/>
          <w:sz w:val="15"/>
        </w:rPr>
        <w:t xml:space="preserve">   [原题号 206740]</w:t>
      </w:r>
    </w:p>
    <w:p w14:paraId="1845B508">
      <w:pPr>
        <w:pStyle w:val="168"/>
        <w:keepLines/>
      </w:pPr>
      <w:r>
        <w:t>标准答案：正确</w:t>
      </w:r>
    </w:p>
    <w:p w14:paraId="0D35E0F1">
      <w:pPr>
        <w:pStyle w:val="167"/>
        <w:keepNext/>
        <w:keepLines/>
      </w:pPr>
      <w:r>
        <w:rPr>
          <w:color w:val="972A36"/>
        </w:rPr>
        <w:t xml:space="preserve">1138.  </w:t>
      </w:r>
      <w:r>
        <w:t>【判断题】 安全事故处理应本着先人后物的原则，果断地、坚决地快速处置。（）</w:t>
      </w:r>
      <w:r>
        <w:rPr>
          <w:b w:val="0"/>
          <w:color w:val="6C7784"/>
          <w:sz w:val="15"/>
        </w:rPr>
        <w:t xml:space="preserve">   [原题号 206737]</w:t>
      </w:r>
    </w:p>
    <w:p w14:paraId="2AB4FAC4">
      <w:pPr>
        <w:pStyle w:val="168"/>
        <w:keepLines/>
      </w:pPr>
      <w:r>
        <w:t>标准答案：正确</w:t>
      </w:r>
    </w:p>
    <w:p w14:paraId="28470424">
      <w:pPr>
        <w:pStyle w:val="167"/>
        <w:keepNext/>
        <w:keepLines/>
      </w:pPr>
      <w:r>
        <w:rPr>
          <w:color w:val="972A36"/>
        </w:rPr>
        <w:t xml:space="preserve">1139.  </w:t>
      </w:r>
      <w:r>
        <w:t>【判断题】 实验室必须配备符合本室要求的消防器材，消防器材要放置在明显或便于拿取的位置。严禁任何人以任何借口把消防器材移作它用。（）</w:t>
      </w:r>
      <w:r>
        <w:rPr>
          <w:b w:val="0"/>
          <w:color w:val="6C7784"/>
          <w:sz w:val="15"/>
        </w:rPr>
        <w:t xml:space="preserve">   [原题号 206735]</w:t>
      </w:r>
    </w:p>
    <w:p w14:paraId="6BA9FA37">
      <w:pPr>
        <w:pStyle w:val="168"/>
        <w:keepLines/>
      </w:pPr>
      <w:r>
        <w:t>标准答案：正确</w:t>
      </w:r>
    </w:p>
    <w:p w14:paraId="21B061DD">
      <w:pPr>
        <w:pStyle w:val="167"/>
        <w:keepNext/>
        <w:keepLines/>
      </w:pPr>
      <w:r>
        <w:rPr>
          <w:color w:val="972A36"/>
        </w:rPr>
        <w:t xml:space="preserve">1140.  </w:t>
      </w:r>
      <w:r>
        <w:t>【判断题】 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b w:val="0"/>
          <w:color w:val="6C7784"/>
          <w:sz w:val="15"/>
        </w:rPr>
        <w:t xml:space="preserve">   [原题号 206733]</w:t>
      </w:r>
    </w:p>
    <w:p w14:paraId="79BAF9BC">
      <w:pPr>
        <w:pStyle w:val="168"/>
        <w:keepLines/>
      </w:pPr>
      <w:r>
        <w:t>标准答案：正确</w:t>
      </w:r>
    </w:p>
    <w:p w14:paraId="1541125A">
      <w:pPr>
        <w:pStyle w:val="167"/>
        <w:keepNext/>
        <w:keepLines/>
      </w:pPr>
      <w:r>
        <w:rPr>
          <w:color w:val="972A36"/>
        </w:rPr>
        <w:t xml:space="preserve">1141.  </w:t>
      </w:r>
      <w:r>
        <w:t>【判断题】 火灾发生后，受到火势威胁时，要当机立断披上浸湿的衣物、被褥等向安全出口方向冲去。（）</w:t>
      </w:r>
      <w:r>
        <w:rPr>
          <w:b w:val="0"/>
          <w:color w:val="6C7784"/>
          <w:sz w:val="15"/>
        </w:rPr>
        <w:t xml:space="preserve">   [原题号 206732]</w:t>
      </w:r>
    </w:p>
    <w:p w14:paraId="2CC589DB">
      <w:pPr>
        <w:pStyle w:val="168"/>
        <w:keepLines/>
      </w:pPr>
      <w:r>
        <w:t>标准答案：正确</w:t>
      </w:r>
    </w:p>
    <w:p w14:paraId="744C4A31">
      <w:pPr>
        <w:pStyle w:val="167"/>
        <w:keepNext/>
        <w:keepLines/>
      </w:pPr>
      <w:r>
        <w:rPr>
          <w:color w:val="972A36"/>
        </w:rPr>
        <w:t xml:space="preserve">1142.  </w:t>
      </w:r>
      <w:r>
        <w:t>【判断题】 实验大楼出现火情时千万不要乘电梯，因为电梯可能因停电或失控，同时又因“烟囱效应”，电梯井常常成为浓烟的流通道。（）</w:t>
      </w:r>
      <w:r>
        <w:rPr>
          <w:b w:val="0"/>
          <w:color w:val="6C7784"/>
          <w:sz w:val="15"/>
        </w:rPr>
        <w:t xml:space="preserve">   [原题号 206731]</w:t>
      </w:r>
    </w:p>
    <w:p w14:paraId="576D25D8">
      <w:pPr>
        <w:pStyle w:val="168"/>
        <w:keepLines/>
      </w:pPr>
      <w:r>
        <w:t>标准答案：正确</w:t>
      </w:r>
    </w:p>
    <w:p w14:paraId="773B01C9">
      <w:pPr>
        <w:pStyle w:val="167"/>
        <w:keepNext/>
        <w:keepLines/>
      </w:pPr>
      <w:r>
        <w:rPr>
          <w:color w:val="972A36"/>
        </w:rPr>
        <w:t xml:space="preserve">1143.  </w:t>
      </w:r>
      <w:r>
        <w:t>【判断题】 发生火灾拨通“119”后，应向“119”台报告失火部位所在的区县、街道、燃烧的物质，火势大小，所威胁的物质，报警人姓名、单位、电话号码等情况，并派人到路口迎接消防车的到来。</w:t>
      </w:r>
      <w:r>
        <w:rPr>
          <w:b w:val="0"/>
          <w:color w:val="6C7784"/>
          <w:sz w:val="15"/>
        </w:rPr>
        <w:t xml:space="preserve">   [原题号 206729]</w:t>
      </w:r>
    </w:p>
    <w:p w14:paraId="4BD2D709">
      <w:pPr>
        <w:pStyle w:val="168"/>
        <w:keepLines/>
      </w:pPr>
      <w:r>
        <w:t>标准答案：正确</w:t>
      </w:r>
    </w:p>
    <w:p w14:paraId="15498E2F">
      <w:pPr>
        <w:pStyle w:val="167"/>
        <w:keepNext/>
        <w:keepLines/>
      </w:pPr>
      <w:r>
        <w:rPr>
          <w:color w:val="972A36"/>
        </w:rPr>
        <w:t xml:space="preserve">1144.  </w:t>
      </w:r>
      <w:r>
        <w:t>【判断题】 物质燃烧需要具备的三个条件是：可燃物；助燃物；着火源。</w:t>
      </w:r>
      <w:r>
        <w:rPr>
          <w:b w:val="0"/>
          <w:color w:val="6C7784"/>
          <w:sz w:val="15"/>
        </w:rPr>
        <w:t xml:space="preserve">   [原题号 206727]</w:t>
      </w:r>
    </w:p>
    <w:p w14:paraId="297C02F5">
      <w:pPr>
        <w:pStyle w:val="168"/>
        <w:keepLines/>
      </w:pPr>
      <w:r>
        <w:t>标准答案：正确</w:t>
      </w:r>
    </w:p>
    <w:p w14:paraId="14A6E0C0">
      <w:pPr>
        <w:pStyle w:val="167"/>
        <w:keepNext/>
        <w:keepLines/>
      </w:pPr>
      <w:r>
        <w:rPr>
          <w:color w:val="972A36"/>
        </w:rPr>
        <w:t xml:space="preserve">1145.  </w:t>
      </w:r>
      <w:r>
        <w:t>【判断题】 按易燃可燃液体闪点的划分，其火灾危险性可分三类，28℃以下为甲类；28℃-60℃为乙类；60℃以上为丙类。</w:t>
      </w:r>
      <w:r>
        <w:rPr>
          <w:b w:val="0"/>
          <w:color w:val="6C7784"/>
          <w:sz w:val="15"/>
        </w:rPr>
        <w:t xml:space="preserve">   [原题号 206726]</w:t>
      </w:r>
    </w:p>
    <w:p w14:paraId="1183E76D">
      <w:pPr>
        <w:pStyle w:val="168"/>
        <w:keepLines/>
      </w:pPr>
      <w:r>
        <w:t>标准答案：正确</w:t>
      </w:r>
    </w:p>
    <w:p w14:paraId="5C309D1D">
      <w:pPr>
        <w:pStyle w:val="167"/>
        <w:keepNext/>
        <w:keepLines/>
      </w:pPr>
      <w:r>
        <w:rPr>
          <w:color w:val="972A36"/>
        </w:rPr>
        <w:t xml:space="preserve">1146.  </w:t>
      </w:r>
      <w:r>
        <w:t>【判断题】 高层建筑火灾发生后的首要任务是报警。</w:t>
      </w:r>
      <w:r>
        <w:rPr>
          <w:b w:val="0"/>
          <w:color w:val="6C7784"/>
          <w:sz w:val="15"/>
        </w:rPr>
        <w:t xml:space="preserve">   [原题号 206723]</w:t>
      </w:r>
    </w:p>
    <w:p w14:paraId="4DE5EBFA">
      <w:pPr>
        <w:pStyle w:val="168"/>
        <w:keepLines/>
      </w:pPr>
      <w:r>
        <w:t>标准答案：正确</w:t>
      </w:r>
    </w:p>
    <w:p w14:paraId="270ADC22">
      <w:pPr>
        <w:pStyle w:val="167"/>
        <w:keepNext/>
        <w:keepLines/>
      </w:pPr>
      <w:r>
        <w:rPr>
          <w:color w:val="972A36"/>
        </w:rPr>
        <w:t xml:space="preserve">1147.  </w:t>
      </w:r>
      <w:r>
        <w:t>【判断题】 火场急救的基本要求是：抢救伤员必须争分夺秒；坚持救人重于灭火的原则</w:t>
      </w:r>
      <w:r>
        <w:rPr>
          <w:b w:val="0"/>
          <w:color w:val="6C7784"/>
          <w:sz w:val="15"/>
        </w:rPr>
        <w:t xml:space="preserve">   [原题号 206718]</w:t>
      </w:r>
    </w:p>
    <w:p w14:paraId="40D7CFD0">
      <w:pPr>
        <w:pStyle w:val="168"/>
        <w:keepLines/>
      </w:pPr>
      <w:r>
        <w:t>标准答案：正确</w:t>
      </w:r>
    </w:p>
    <w:p w14:paraId="45A7FB70">
      <w:pPr>
        <w:pStyle w:val="167"/>
        <w:keepNext/>
        <w:keepLines/>
      </w:pPr>
      <w:r>
        <w:rPr>
          <w:color w:val="972A36"/>
        </w:rPr>
        <w:t xml:space="preserve">1148.  </w:t>
      </w:r>
      <w:r>
        <w:t>【判断题】 火场逃生应注意的事项：逃生动作要迅速；注意随手关闭通道上的门窗；若身上衣服着火，应迅速将衣服脱下；不要轻易乘坐普通电梯；迅速报警；有可能扑灭初期火灾。</w:t>
      </w:r>
      <w:r>
        <w:rPr>
          <w:b w:val="0"/>
          <w:color w:val="6C7784"/>
          <w:sz w:val="15"/>
        </w:rPr>
        <w:t xml:space="preserve">   [原题号 206715]</w:t>
      </w:r>
    </w:p>
    <w:p w14:paraId="671FD6B5">
      <w:pPr>
        <w:pStyle w:val="168"/>
        <w:keepLines/>
      </w:pPr>
      <w:r>
        <w:t>标准答案：正确</w:t>
      </w:r>
    </w:p>
    <w:p w14:paraId="503F7B82">
      <w:pPr>
        <w:pStyle w:val="167"/>
        <w:keepNext/>
        <w:keepLines/>
      </w:pPr>
      <w:r>
        <w:rPr>
          <w:color w:val="972A36"/>
        </w:rPr>
        <w:t xml:space="preserve">1149.  </w:t>
      </w:r>
      <w:r>
        <w:t>【判断题】 火场可选择的逃生方法有：立即离开危险区域，选择简便、安全的通道和疏散设备，准备简易的防护器材，自制简易救生绳索，切勿跳楼，创造避难场所。</w:t>
      </w:r>
      <w:r>
        <w:rPr>
          <w:b w:val="0"/>
          <w:color w:val="6C7784"/>
          <w:sz w:val="15"/>
        </w:rPr>
        <w:t xml:space="preserve">   [原题号 206714]</w:t>
      </w:r>
    </w:p>
    <w:p w14:paraId="4D5B70F2">
      <w:pPr>
        <w:pStyle w:val="168"/>
        <w:keepLines/>
      </w:pPr>
      <w:r>
        <w:t>标准答案：正确</w:t>
      </w:r>
    </w:p>
    <w:p w14:paraId="102842AF">
      <w:pPr>
        <w:pStyle w:val="167"/>
        <w:keepNext/>
        <w:keepLines/>
      </w:pPr>
      <w:r>
        <w:rPr>
          <w:color w:val="972A36"/>
        </w:rPr>
        <w:t xml:space="preserve">1150.  </w:t>
      </w:r>
      <w:r>
        <w:t>【判断题】 火灾现场对人的危害主要有：缺氧、高温、毒性气体、尘害。</w:t>
      </w:r>
      <w:r>
        <w:rPr>
          <w:b w:val="0"/>
          <w:color w:val="6C7784"/>
          <w:sz w:val="15"/>
        </w:rPr>
        <w:t xml:space="preserve">   [原题号 206709]</w:t>
      </w:r>
    </w:p>
    <w:p w14:paraId="3C5A33FD">
      <w:pPr>
        <w:pStyle w:val="168"/>
        <w:keepLines/>
      </w:pPr>
      <w:r>
        <w:t>标准答案：正确</w:t>
      </w:r>
    </w:p>
    <w:p w14:paraId="47593AB2">
      <w:pPr>
        <w:pStyle w:val="167"/>
        <w:keepNext/>
        <w:keepLines/>
      </w:pPr>
      <w:r>
        <w:rPr>
          <w:color w:val="972A36"/>
        </w:rPr>
        <w:t xml:space="preserve">1151.  </w:t>
      </w:r>
      <w:r>
        <w:t>【判断题】 人员密集场所发生火灾时的扑救对策有：首先切断电源，关闭可燃气阀门，打开送风设备，关闭通风设施，打开所有出入口疏散人员，启动灭火设备，将起火点的未燃物资搬走或隔离。</w:t>
      </w:r>
      <w:r>
        <w:rPr>
          <w:b w:val="0"/>
          <w:color w:val="6C7784"/>
          <w:sz w:val="15"/>
        </w:rPr>
        <w:t xml:space="preserve">   [原题号 206707]</w:t>
      </w:r>
    </w:p>
    <w:p w14:paraId="3E6DE4EE">
      <w:pPr>
        <w:pStyle w:val="168"/>
        <w:keepLines/>
      </w:pPr>
      <w:r>
        <w:t>标准答案：正确</w:t>
      </w:r>
    </w:p>
    <w:p w14:paraId="5F312D4A">
      <w:pPr>
        <w:pStyle w:val="167"/>
        <w:keepNext/>
        <w:keepLines/>
      </w:pPr>
      <w:r>
        <w:rPr>
          <w:color w:val="972A36"/>
        </w:rPr>
        <w:t xml:space="preserve">1152.  </w:t>
      </w:r>
      <w:r>
        <w:t>【判断题】 防火门通常安装在防火墙、前室、走道、楼梯间。</w:t>
      </w:r>
      <w:r>
        <w:rPr>
          <w:b w:val="0"/>
          <w:color w:val="6C7784"/>
          <w:sz w:val="15"/>
        </w:rPr>
        <w:t xml:space="preserve">   [原题号 206703]</w:t>
      </w:r>
    </w:p>
    <w:p w14:paraId="254F7536">
      <w:pPr>
        <w:pStyle w:val="168"/>
        <w:keepLines/>
      </w:pPr>
      <w:r>
        <w:t>标准答案：正确</w:t>
      </w:r>
    </w:p>
    <w:p w14:paraId="12DEF7A4">
      <w:pPr>
        <w:pStyle w:val="167"/>
        <w:keepNext/>
        <w:keepLines/>
      </w:pPr>
      <w:r>
        <w:rPr>
          <w:color w:val="972A36"/>
        </w:rPr>
        <w:t xml:space="preserve">1153.  </w:t>
      </w:r>
      <w:r>
        <w:t>【判断题】 防火门的性质：是一种活动的防火分隔物。</w:t>
      </w:r>
      <w:r>
        <w:rPr>
          <w:b w:val="0"/>
          <w:color w:val="6C7784"/>
          <w:sz w:val="15"/>
        </w:rPr>
        <w:t xml:space="preserve">   [原题号 206702]</w:t>
      </w:r>
    </w:p>
    <w:p w14:paraId="294757A7">
      <w:pPr>
        <w:pStyle w:val="168"/>
        <w:keepLines/>
      </w:pPr>
      <w:r>
        <w:t>标准答案：正确</w:t>
      </w:r>
    </w:p>
    <w:p w14:paraId="6F583251">
      <w:pPr>
        <w:pStyle w:val="167"/>
        <w:keepNext/>
        <w:keepLines/>
      </w:pPr>
      <w:r>
        <w:rPr>
          <w:color w:val="972A36"/>
        </w:rPr>
        <w:t xml:space="preserve">1154.  </w:t>
      </w:r>
      <w:r>
        <w:t>【判断题】 干粉灭火器每半年检查一次。</w:t>
      </w:r>
      <w:r>
        <w:rPr>
          <w:b w:val="0"/>
          <w:color w:val="6C7784"/>
          <w:sz w:val="15"/>
        </w:rPr>
        <w:t xml:space="preserve">   [原题号 206693]</w:t>
      </w:r>
    </w:p>
    <w:p w14:paraId="5EBE3899">
      <w:pPr>
        <w:pStyle w:val="168"/>
        <w:keepLines/>
      </w:pPr>
      <w:r>
        <w:t>标准答案：正确</w:t>
      </w:r>
    </w:p>
    <w:p w14:paraId="19A68E21">
      <w:pPr>
        <w:pStyle w:val="167"/>
        <w:keepNext/>
        <w:keepLines/>
      </w:pPr>
      <w:r>
        <w:rPr>
          <w:color w:val="972A36"/>
        </w:rPr>
        <w:t xml:space="preserve">1155.  </w:t>
      </w:r>
      <w:r>
        <w:t>【判断题】 手提式灭火器应放在通道和容易发现的地方。</w:t>
      </w:r>
      <w:r>
        <w:rPr>
          <w:b w:val="0"/>
          <w:color w:val="6C7784"/>
          <w:sz w:val="15"/>
        </w:rPr>
        <w:t xml:space="preserve">   [原题号 206688]</w:t>
      </w:r>
    </w:p>
    <w:p w14:paraId="032B9810">
      <w:pPr>
        <w:pStyle w:val="168"/>
        <w:keepLines/>
      </w:pPr>
      <w:r>
        <w:t>标准答案：正确</w:t>
      </w:r>
    </w:p>
    <w:p w14:paraId="28B3FC8C">
      <w:pPr>
        <w:pStyle w:val="167"/>
        <w:keepNext/>
        <w:keepLines/>
      </w:pPr>
      <w:r>
        <w:rPr>
          <w:color w:val="972A36"/>
        </w:rPr>
        <w:t xml:space="preserve">1156.  </w:t>
      </w:r>
      <w:r>
        <w:t>【判断题】 火灾发生时，当你处在火灾层以上的楼层时应采用从消防通道到达上面最近避难层的方法逃生。</w:t>
      </w:r>
      <w:r>
        <w:rPr>
          <w:b w:val="0"/>
          <w:color w:val="6C7784"/>
          <w:sz w:val="15"/>
        </w:rPr>
        <w:t xml:space="preserve">   [原题号 206679]</w:t>
      </w:r>
    </w:p>
    <w:p w14:paraId="1889F45C">
      <w:pPr>
        <w:pStyle w:val="168"/>
        <w:keepLines/>
      </w:pPr>
      <w:r>
        <w:t>标准答案：正确</w:t>
      </w:r>
    </w:p>
    <w:p w14:paraId="6CC4C437">
      <w:pPr>
        <w:pStyle w:val="167"/>
        <w:keepNext/>
        <w:keepLines/>
      </w:pPr>
      <w:r>
        <w:rPr>
          <w:color w:val="972A36"/>
        </w:rPr>
        <w:t xml:space="preserve">1157.  </w:t>
      </w:r>
      <w:r>
        <w:t>【判断题】 高层建筑物发生火灾时，乘坐电梯疏散即快速又安全省力。</w:t>
      </w:r>
      <w:r>
        <w:rPr>
          <w:b w:val="0"/>
          <w:color w:val="6C7784"/>
          <w:sz w:val="15"/>
        </w:rPr>
        <w:t xml:space="preserve">   [原题号 205282]</w:t>
      </w:r>
    </w:p>
    <w:p w14:paraId="3328C9B8">
      <w:pPr>
        <w:pStyle w:val="168"/>
        <w:keepLines/>
      </w:pPr>
      <w:r>
        <w:t>标准答案：错误</w:t>
      </w:r>
    </w:p>
    <w:p w14:paraId="58BB83BB">
      <w:pPr>
        <w:pStyle w:val="167"/>
        <w:keepNext/>
        <w:keepLines/>
      </w:pPr>
      <w:r>
        <w:rPr>
          <w:color w:val="972A36"/>
        </w:rPr>
        <w:t xml:space="preserve">1158.  </w:t>
      </w:r>
      <w:r>
        <w:t>【判断题】 建筑物发生火灾时，乘坐电梯疏散即快速又安全省力。（）</w:t>
      </w:r>
      <w:r>
        <w:rPr>
          <w:b w:val="0"/>
          <w:color w:val="6C7784"/>
          <w:sz w:val="15"/>
        </w:rPr>
        <w:t xml:space="preserve">   [原题号 204240]</w:t>
      </w:r>
    </w:p>
    <w:p w14:paraId="44324AAC">
      <w:pPr>
        <w:pStyle w:val="168"/>
        <w:keepLines/>
      </w:pPr>
      <w:r>
        <w:t>标准答案：错误</w:t>
      </w:r>
    </w:p>
    <w:p w14:paraId="5F3494A0">
      <w:r>
        <w:br w:type="page"/>
      </w:r>
    </w:p>
    <w:p w14:paraId="34BFD538">
      <w:pPr>
        <w:pStyle w:val="3"/>
      </w:pPr>
      <w:bookmarkStart w:id="6" w:name="chapter_7"/>
      <w:r>
        <w:t>07  特种设备安全</w:t>
      </w:r>
      <w:bookmarkEnd w:id="6"/>
    </w:p>
    <w:p w14:paraId="33E39343">
      <w:pPr>
        <w:pStyle w:val="170"/>
      </w:pPr>
      <w:r>
        <w:t>本章节共 16 道题，答案按原始题库记录。</w:t>
      </w:r>
    </w:p>
    <w:p w14:paraId="65D97E15">
      <w:pPr>
        <w:pStyle w:val="167"/>
        <w:keepNext/>
        <w:keepLines/>
      </w:pPr>
      <w:r>
        <w:rPr>
          <w:color w:val="972A36"/>
        </w:rPr>
        <w:t xml:space="preserve">1159.  </w:t>
      </w:r>
      <w:r>
        <w:t>【单选题】 高压灭菌锅使用登记的事项，哪个是错误的？</w:t>
      </w:r>
      <w:r>
        <w:rPr>
          <w:b w:val="0"/>
          <w:color w:val="6C7784"/>
          <w:sz w:val="15"/>
        </w:rPr>
        <w:t xml:space="preserve">   [原题号 214894]</w:t>
      </w:r>
    </w:p>
    <w:p w14:paraId="67B12A8D">
      <w:pPr>
        <w:pStyle w:val="169"/>
        <w:keepNext/>
        <w:keepLines/>
        <w:ind w:left="259" w:hanging="259"/>
      </w:pPr>
      <w:r>
        <w:rPr>
          <w:b/>
        </w:rPr>
        <w:t xml:space="preserve">A.  </w:t>
      </w:r>
      <w:r>
        <w:t>使用人需取得特种设备作业人员证</w:t>
      </w:r>
    </w:p>
    <w:p w14:paraId="7D548F7C">
      <w:pPr>
        <w:pStyle w:val="169"/>
        <w:keepNext/>
        <w:keepLines/>
        <w:ind w:left="259" w:hanging="259"/>
      </w:pPr>
      <w:r>
        <w:rPr>
          <w:b/>
        </w:rPr>
        <w:t xml:space="preserve">B.  </w:t>
      </w:r>
      <w:r>
        <w:t>登记好使用时间、使用人、灭菌内容</w:t>
      </w:r>
    </w:p>
    <w:p w14:paraId="5DB438F9">
      <w:pPr>
        <w:pStyle w:val="169"/>
        <w:keepNext/>
        <w:keepLines/>
        <w:ind w:left="259" w:hanging="259"/>
      </w:pPr>
      <w:r>
        <w:rPr>
          <w:b/>
        </w:rPr>
        <w:t xml:space="preserve">C.  </w:t>
      </w:r>
      <w:r>
        <w:t>使用结束后，设备状态也需记录</w:t>
      </w:r>
    </w:p>
    <w:p w14:paraId="07CE1C5B">
      <w:pPr>
        <w:pStyle w:val="169"/>
        <w:keepNext/>
        <w:keepLines/>
        <w:ind w:left="259" w:hanging="259"/>
      </w:pPr>
      <w:r>
        <w:rPr>
          <w:b/>
        </w:rPr>
        <w:t xml:space="preserve">D.  </w:t>
      </w:r>
      <w:r>
        <w:t>实验繁忙时，可以不登记</w:t>
      </w:r>
    </w:p>
    <w:p w14:paraId="432A7FA7">
      <w:pPr>
        <w:pStyle w:val="168"/>
        <w:keepLines/>
      </w:pPr>
      <w:r>
        <w:t>标准答案：D</w:t>
      </w:r>
    </w:p>
    <w:p w14:paraId="6A3C99B7">
      <w:pPr>
        <w:pStyle w:val="167"/>
        <w:keepNext/>
        <w:keepLines/>
      </w:pPr>
      <w:r>
        <w:rPr>
          <w:color w:val="972A36"/>
        </w:rPr>
        <w:t xml:space="preserve">1160.  </w:t>
      </w:r>
      <w:r>
        <w:t>【单选题】 有关气体钢瓶的正确使用和操作，以下说法中不正确的是：</w:t>
      </w:r>
      <w:r>
        <w:rPr>
          <w:b w:val="0"/>
          <w:color w:val="6C7784"/>
          <w:sz w:val="15"/>
        </w:rPr>
        <w:t xml:space="preserve">   [原题号 214893]</w:t>
      </w:r>
    </w:p>
    <w:p w14:paraId="2558652B">
      <w:pPr>
        <w:pStyle w:val="169"/>
        <w:keepNext/>
        <w:keepLines/>
        <w:ind w:left="259" w:hanging="259"/>
      </w:pPr>
      <w:r>
        <w:rPr>
          <w:b/>
        </w:rPr>
        <w:t xml:space="preserve">A.  </w:t>
      </w:r>
      <w:r>
        <w:t>不可把气体内气体用光，以防重新充气时发生危险</w:t>
      </w:r>
    </w:p>
    <w:p w14:paraId="2BA82AED">
      <w:pPr>
        <w:pStyle w:val="169"/>
        <w:keepNext/>
        <w:keepLines/>
        <w:ind w:left="259" w:hanging="259"/>
      </w:pPr>
      <w:r>
        <w:rPr>
          <w:b/>
        </w:rPr>
        <w:t xml:space="preserve">B.  </w:t>
      </w:r>
      <w:r>
        <w:t>各种压力表可以通用</w:t>
      </w:r>
    </w:p>
    <w:p w14:paraId="1792CF30">
      <w:pPr>
        <w:pStyle w:val="169"/>
        <w:keepNext/>
        <w:keepLines/>
        <w:ind w:left="259" w:hanging="259"/>
      </w:pPr>
      <w:r>
        <w:rPr>
          <w:b/>
        </w:rPr>
        <w:t xml:space="preserve">C.  </w:t>
      </w:r>
      <w:r>
        <w:t>可燃性气瓶（如氢气、乙炔）应与氧气瓶分开存放</w:t>
      </w:r>
    </w:p>
    <w:p w14:paraId="04A32A32">
      <w:pPr>
        <w:pStyle w:val="169"/>
        <w:keepNext/>
        <w:keepLines/>
        <w:ind w:left="259" w:hanging="259"/>
      </w:pPr>
      <w:r>
        <w:rPr>
          <w:b/>
        </w:rPr>
        <w:t xml:space="preserve">D.  </w:t>
      </w:r>
      <w:r>
        <w:t>检查减压阀是否关紧，方法是逆时针旋转调压手柄至螺杆松动为止</w:t>
      </w:r>
    </w:p>
    <w:p w14:paraId="341ADD9A">
      <w:pPr>
        <w:pStyle w:val="168"/>
        <w:keepLines/>
      </w:pPr>
      <w:r>
        <w:t>标准答案：B</w:t>
      </w:r>
    </w:p>
    <w:p w14:paraId="6607F265">
      <w:pPr>
        <w:pStyle w:val="167"/>
        <w:keepNext/>
        <w:keepLines/>
      </w:pPr>
      <w:r>
        <w:rPr>
          <w:color w:val="972A36"/>
        </w:rPr>
        <w:t xml:space="preserve">1161.  </w:t>
      </w:r>
      <w:r>
        <w:t>【单选题】 特种设备出现故障或者发生异常情况是，特种设备使用单位应当：</w:t>
      </w:r>
      <w:r>
        <w:rPr>
          <w:b w:val="0"/>
          <w:color w:val="6C7784"/>
          <w:sz w:val="15"/>
        </w:rPr>
        <w:t xml:space="preserve">   [原题号 214892]</w:t>
      </w:r>
    </w:p>
    <w:p w14:paraId="5B3C3820">
      <w:pPr>
        <w:pStyle w:val="169"/>
        <w:keepNext/>
        <w:keepLines/>
        <w:ind w:left="259" w:hanging="259"/>
      </w:pPr>
      <w:r>
        <w:rPr>
          <w:b/>
        </w:rPr>
        <w:t xml:space="preserve">A.  </w:t>
      </w:r>
      <w:r>
        <w:t>停止使用设备，并对其进行全面检查，消除事故隐患，方可继续使用</w:t>
      </w:r>
    </w:p>
    <w:p w14:paraId="6EF78498">
      <w:pPr>
        <w:pStyle w:val="169"/>
        <w:keepNext/>
        <w:keepLines/>
        <w:ind w:left="259" w:hanging="259"/>
      </w:pPr>
      <w:r>
        <w:rPr>
          <w:b/>
        </w:rPr>
        <w:t xml:space="preserve">B.  </w:t>
      </w:r>
      <w:r>
        <w:t>停止设备，重新启动</w:t>
      </w:r>
    </w:p>
    <w:p w14:paraId="7001A5AC">
      <w:pPr>
        <w:pStyle w:val="169"/>
        <w:keepNext/>
        <w:keepLines/>
        <w:ind w:left="259" w:hanging="259"/>
      </w:pPr>
      <w:r>
        <w:rPr>
          <w:b/>
        </w:rPr>
        <w:t xml:space="preserve">C.  </w:t>
      </w:r>
      <w:r>
        <w:t>继续使用，注意观察</w:t>
      </w:r>
    </w:p>
    <w:p w14:paraId="55CEC939">
      <w:pPr>
        <w:pStyle w:val="169"/>
        <w:keepNext/>
        <w:keepLines/>
        <w:ind w:left="259" w:hanging="259"/>
      </w:pPr>
      <w:r>
        <w:rPr>
          <w:b/>
        </w:rPr>
        <w:t xml:space="preserve">D.  </w:t>
      </w:r>
      <w:r>
        <w:t>无视，继续使用</w:t>
      </w:r>
    </w:p>
    <w:p w14:paraId="1B206AF6">
      <w:pPr>
        <w:pStyle w:val="168"/>
        <w:keepLines/>
      </w:pPr>
      <w:r>
        <w:t>标准答案：A</w:t>
      </w:r>
    </w:p>
    <w:p w14:paraId="74FFE327">
      <w:pPr>
        <w:pStyle w:val="167"/>
        <w:keepNext/>
        <w:keepLines/>
      </w:pPr>
      <w:r>
        <w:rPr>
          <w:color w:val="972A36"/>
        </w:rPr>
        <w:t xml:space="preserve">1162.  </w:t>
      </w:r>
      <w:r>
        <w:t>【判断题】 使用气瓶时，要用减压阀（气压表），各种气体的气压表可以混用。</w:t>
      </w:r>
      <w:r>
        <w:rPr>
          <w:b w:val="0"/>
          <w:color w:val="6C7784"/>
          <w:sz w:val="15"/>
        </w:rPr>
        <w:t xml:space="preserve">   [原题号 212611]</w:t>
      </w:r>
    </w:p>
    <w:p w14:paraId="00F63238">
      <w:pPr>
        <w:pStyle w:val="168"/>
        <w:keepLines/>
      </w:pPr>
      <w:r>
        <w:t>标准答案：错误</w:t>
      </w:r>
    </w:p>
    <w:p w14:paraId="22F425D8">
      <w:pPr>
        <w:pStyle w:val="167"/>
        <w:keepNext/>
        <w:keepLines/>
      </w:pPr>
      <w:r>
        <w:rPr>
          <w:color w:val="972A36"/>
        </w:rPr>
        <w:t xml:space="preserve">1163.  </w:t>
      </w:r>
      <w:r>
        <w:t>【单选题】 特种设备安装、改造、维修施工前，应向()书面告知后，即可施工。</w:t>
      </w:r>
      <w:r>
        <w:rPr>
          <w:b w:val="0"/>
          <w:color w:val="6C7784"/>
          <w:sz w:val="15"/>
        </w:rPr>
        <w:t xml:space="preserve">   [原题号 208338]</w:t>
      </w:r>
    </w:p>
    <w:p w14:paraId="4766A594">
      <w:pPr>
        <w:pStyle w:val="169"/>
        <w:keepNext/>
        <w:keepLines/>
        <w:ind w:left="259" w:hanging="259"/>
      </w:pPr>
      <w:r>
        <w:rPr>
          <w:b/>
        </w:rPr>
        <w:t xml:space="preserve">A.  </w:t>
      </w:r>
      <w:r>
        <w:t>直辖市或设区的市级特种设备安全监督管理部门</w:t>
      </w:r>
    </w:p>
    <w:p w14:paraId="721E640E">
      <w:pPr>
        <w:pStyle w:val="169"/>
        <w:keepNext/>
        <w:keepLines/>
        <w:ind w:left="259" w:hanging="259"/>
      </w:pPr>
      <w:r>
        <w:rPr>
          <w:b/>
        </w:rPr>
        <w:t xml:space="preserve">B.  </w:t>
      </w:r>
      <w:r>
        <w:t>省级特种设备安全监督管理部门</w:t>
      </w:r>
    </w:p>
    <w:p w14:paraId="40912F31">
      <w:pPr>
        <w:pStyle w:val="169"/>
        <w:keepNext/>
        <w:keepLines/>
        <w:ind w:left="259" w:hanging="259"/>
      </w:pPr>
      <w:r>
        <w:rPr>
          <w:b/>
        </w:rPr>
        <w:t xml:space="preserve">C.  </w:t>
      </w:r>
      <w:r>
        <w:t>国务院特种设备安全监督管理部门</w:t>
      </w:r>
    </w:p>
    <w:p w14:paraId="08687C72">
      <w:pPr>
        <w:pStyle w:val="169"/>
        <w:keepNext/>
        <w:keepLines/>
        <w:ind w:left="259" w:hanging="259"/>
      </w:pPr>
      <w:r>
        <w:rPr>
          <w:b/>
        </w:rPr>
        <w:t xml:space="preserve">D.  </w:t>
      </w:r>
      <w:r>
        <w:t>设计单位的省级主管部门</w:t>
      </w:r>
    </w:p>
    <w:p w14:paraId="3F2EA4B4">
      <w:pPr>
        <w:pStyle w:val="168"/>
        <w:keepLines/>
      </w:pPr>
      <w:r>
        <w:t>标准答案：A</w:t>
      </w:r>
    </w:p>
    <w:p w14:paraId="6C9568E7">
      <w:pPr>
        <w:pStyle w:val="167"/>
        <w:keepNext/>
        <w:keepLines/>
      </w:pPr>
      <w:r>
        <w:rPr>
          <w:color w:val="972A36"/>
        </w:rPr>
        <w:t xml:space="preserve">1164.  </w:t>
      </w:r>
      <w:r>
        <w:t>【判断题】 压力容器内盛装的介质是汽液混合态。（）</w:t>
      </w:r>
      <w:r>
        <w:rPr>
          <w:b w:val="0"/>
          <w:color w:val="6C7784"/>
          <w:sz w:val="15"/>
        </w:rPr>
        <w:t xml:space="preserve">   [原题号 205337]</w:t>
      </w:r>
    </w:p>
    <w:p w14:paraId="5A3A4FD6">
      <w:pPr>
        <w:pStyle w:val="168"/>
        <w:keepLines/>
      </w:pPr>
      <w:r>
        <w:t>标准答案：错误</w:t>
      </w:r>
    </w:p>
    <w:p w14:paraId="40672B0F">
      <w:pPr>
        <w:pStyle w:val="167"/>
        <w:keepNext/>
        <w:keepLines/>
      </w:pPr>
      <w:r>
        <w:rPr>
          <w:color w:val="972A36"/>
        </w:rPr>
        <w:t xml:space="preserve">1165.  </w:t>
      </w:r>
      <w:r>
        <w:t>【判断题】 高压钢瓶可以没有固定设施，可以使用过期、未经检验和不合格的气瓶。（）</w:t>
      </w:r>
      <w:r>
        <w:rPr>
          <w:b w:val="0"/>
          <w:color w:val="6C7784"/>
          <w:sz w:val="15"/>
        </w:rPr>
        <w:t xml:space="preserve">   [原题号 205336]</w:t>
      </w:r>
    </w:p>
    <w:p w14:paraId="7ED1BF26">
      <w:pPr>
        <w:pStyle w:val="168"/>
        <w:keepLines/>
      </w:pPr>
      <w:r>
        <w:t>标准答案：错误</w:t>
      </w:r>
    </w:p>
    <w:p w14:paraId="2B1A18C7">
      <w:pPr>
        <w:pStyle w:val="167"/>
        <w:keepNext/>
        <w:keepLines/>
      </w:pPr>
      <w:r>
        <w:rPr>
          <w:color w:val="972A36"/>
        </w:rPr>
        <w:t xml:space="preserve">1166.  </w:t>
      </w:r>
      <w:r>
        <w:t>【判断题】 仪器设备开机前要先阅读熟悉该机器设备的操作规程。</w:t>
      </w:r>
      <w:r>
        <w:rPr>
          <w:b w:val="0"/>
          <w:color w:val="6C7784"/>
          <w:sz w:val="15"/>
        </w:rPr>
        <w:t xml:space="preserve">   [原题号 205277]</w:t>
      </w:r>
    </w:p>
    <w:p w14:paraId="009AEE45">
      <w:pPr>
        <w:pStyle w:val="168"/>
        <w:keepLines/>
      </w:pPr>
      <w:r>
        <w:t>标准答案：正确</w:t>
      </w:r>
    </w:p>
    <w:p w14:paraId="4F59C682">
      <w:pPr>
        <w:pStyle w:val="167"/>
        <w:keepNext/>
        <w:keepLines/>
      </w:pPr>
      <w:r>
        <w:rPr>
          <w:color w:val="972A36"/>
        </w:rPr>
        <w:t xml:space="preserve">1167.  </w:t>
      </w:r>
      <w:r>
        <w:t>【判断题】 高压氧气瓶使用时应保持瓶内压力在0.5MPa以上。</w:t>
      </w:r>
      <w:r>
        <w:rPr>
          <w:b w:val="0"/>
          <w:color w:val="6C7784"/>
          <w:sz w:val="15"/>
        </w:rPr>
        <w:t xml:space="preserve">   [原题号 205275]</w:t>
      </w:r>
    </w:p>
    <w:p w14:paraId="7EDF2093">
      <w:pPr>
        <w:pStyle w:val="168"/>
        <w:keepLines/>
      </w:pPr>
      <w:r>
        <w:t>标准答案：正确</w:t>
      </w:r>
    </w:p>
    <w:p w14:paraId="022776FE">
      <w:pPr>
        <w:pStyle w:val="167"/>
        <w:keepNext/>
        <w:keepLines/>
      </w:pPr>
      <w:r>
        <w:rPr>
          <w:color w:val="972A36"/>
        </w:rPr>
        <w:t xml:space="preserve">1168.  </w:t>
      </w:r>
      <w:r>
        <w:t>【判断题】 使用气瓶时，要用减压阀（气压表），各种气体的气压表不得混用，以防爆炸。</w:t>
      </w:r>
      <w:r>
        <w:rPr>
          <w:b w:val="0"/>
          <w:color w:val="6C7784"/>
          <w:sz w:val="15"/>
        </w:rPr>
        <w:t xml:space="preserve">   [原题号 205274]</w:t>
      </w:r>
    </w:p>
    <w:p w14:paraId="0DF56FC7">
      <w:pPr>
        <w:pStyle w:val="168"/>
        <w:keepLines/>
      </w:pPr>
      <w:r>
        <w:t>标准答案：正确</w:t>
      </w:r>
    </w:p>
    <w:p w14:paraId="028086C9">
      <w:pPr>
        <w:pStyle w:val="167"/>
        <w:keepNext/>
        <w:keepLines/>
      </w:pPr>
      <w:r>
        <w:rPr>
          <w:color w:val="972A36"/>
        </w:rPr>
        <w:t xml:space="preserve">1169.  </w:t>
      </w:r>
      <w:r>
        <w:t>【判断题】 只要气瓶的耐压标准相同，就可以根据需要将实验室中的一种气瓶改装其它种的气体。</w:t>
      </w:r>
      <w:r>
        <w:rPr>
          <w:b w:val="0"/>
          <w:color w:val="6C7784"/>
          <w:sz w:val="15"/>
        </w:rPr>
        <w:t xml:space="preserve">   [原题号 205273]</w:t>
      </w:r>
    </w:p>
    <w:p w14:paraId="34006664">
      <w:pPr>
        <w:pStyle w:val="168"/>
        <w:keepLines/>
      </w:pPr>
      <w:r>
        <w:t>标准答案：错误</w:t>
      </w:r>
    </w:p>
    <w:p w14:paraId="72DEFD0F">
      <w:pPr>
        <w:pStyle w:val="167"/>
        <w:keepNext/>
        <w:keepLines/>
      </w:pPr>
      <w:r>
        <w:rPr>
          <w:color w:val="972A36"/>
        </w:rPr>
        <w:t xml:space="preserve">1170.  </w:t>
      </w:r>
      <w:r>
        <w:t>【判断题】 对高压气体钢瓶要分保管，直立固定。严禁将氯气与氨气，氢气与氧气，乙炔与氧气混放在一个房间。</w:t>
      </w:r>
      <w:r>
        <w:rPr>
          <w:b w:val="0"/>
          <w:color w:val="6C7784"/>
          <w:sz w:val="15"/>
        </w:rPr>
        <w:t xml:space="preserve">   [原题号 205272]</w:t>
      </w:r>
    </w:p>
    <w:p w14:paraId="12821BE8">
      <w:pPr>
        <w:pStyle w:val="168"/>
        <w:keepLines/>
      </w:pPr>
      <w:r>
        <w:t>标准答案：正确</w:t>
      </w:r>
    </w:p>
    <w:p w14:paraId="5C046CD3">
      <w:pPr>
        <w:pStyle w:val="167"/>
        <w:keepNext/>
        <w:keepLines/>
      </w:pPr>
      <w:r>
        <w:rPr>
          <w:color w:val="972A36"/>
        </w:rPr>
        <w:t xml:space="preserve">1171.  </w:t>
      </w:r>
      <w:r>
        <w:t>【判断题】 气体钢瓶的使用不能将钢瓶内气体全部用尽再重新灌装新的同种气体。</w:t>
      </w:r>
      <w:r>
        <w:rPr>
          <w:b w:val="0"/>
          <w:color w:val="6C7784"/>
          <w:sz w:val="15"/>
        </w:rPr>
        <w:t xml:space="preserve">   [原题号 205268]</w:t>
      </w:r>
    </w:p>
    <w:p w14:paraId="7BE47450">
      <w:pPr>
        <w:pStyle w:val="168"/>
        <w:keepLines/>
      </w:pPr>
      <w:r>
        <w:t>标准答案：正确</w:t>
      </w:r>
    </w:p>
    <w:p w14:paraId="0F9A260B">
      <w:pPr>
        <w:pStyle w:val="167"/>
        <w:keepNext/>
        <w:keepLines/>
      </w:pPr>
      <w:r>
        <w:rPr>
          <w:color w:val="972A36"/>
        </w:rPr>
        <w:t xml:space="preserve">1172.  </w:t>
      </w:r>
      <w:r>
        <w:t>【判断题】 接收气瓶时，应用肥皂水试验阀门有无漏气，如果漏气，要退回厂家，否则会发生危险。</w:t>
      </w:r>
      <w:r>
        <w:rPr>
          <w:b w:val="0"/>
          <w:color w:val="6C7784"/>
          <w:sz w:val="15"/>
        </w:rPr>
        <w:t xml:space="preserve">   [原题号 205266]</w:t>
      </w:r>
    </w:p>
    <w:p w14:paraId="3D19BDC2">
      <w:pPr>
        <w:pStyle w:val="168"/>
        <w:keepLines/>
      </w:pPr>
      <w:r>
        <w:t>标准答案：正确</w:t>
      </w:r>
    </w:p>
    <w:p w14:paraId="00518FDC">
      <w:pPr>
        <w:pStyle w:val="167"/>
        <w:keepNext/>
        <w:keepLines/>
      </w:pPr>
      <w:r>
        <w:rPr>
          <w:color w:val="972A36"/>
        </w:rPr>
        <w:t xml:space="preserve">1173.  </w:t>
      </w:r>
      <w:r>
        <w:t>【判断题】 气瓶附近不能有还原性有机物，如有油污的棉纱、棉布等，不要用塑料布、油毡之盖，以免爆炸。</w:t>
      </w:r>
      <w:r>
        <w:rPr>
          <w:b w:val="0"/>
          <w:color w:val="6C7784"/>
          <w:sz w:val="15"/>
        </w:rPr>
        <w:t xml:space="preserve">   [原题号 205265]</w:t>
      </w:r>
    </w:p>
    <w:p w14:paraId="71F0C04A">
      <w:pPr>
        <w:pStyle w:val="168"/>
        <w:keepLines/>
      </w:pPr>
      <w:r>
        <w:t>标准答案：正确</w:t>
      </w:r>
    </w:p>
    <w:p w14:paraId="2136975D">
      <w:pPr>
        <w:pStyle w:val="167"/>
        <w:keepNext/>
        <w:keepLines/>
      </w:pPr>
      <w:r>
        <w:rPr>
          <w:color w:val="972A36"/>
        </w:rPr>
        <w:t xml:space="preserve">1174.  </w:t>
      </w:r>
      <w:r>
        <w:t>【单选题】 搬运气瓶时，应该：（）</w:t>
      </w:r>
      <w:r>
        <w:rPr>
          <w:b w:val="0"/>
          <w:color w:val="6C7784"/>
          <w:sz w:val="15"/>
        </w:rPr>
        <w:t xml:space="preserve">   [原题号 205262]</w:t>
      </w:r>
    </w:p>
    <w:p w14:paraId="361C0EC6">
      <w:pPr>
        <w:pStyle w:val="169"/>
        <w:keepNext/>
        <w:keepLines/>
        <w:ind w:left="259" w:hanging="259"/>
      </w:pPr>
      <w:r>
        <w:rPr>
          <w:b/>
        </w:rPr>
        <w:t xml:space="preserve">A.  </w:t>
      </w:r>
      <w:r>
        <w:t>戴好瓶帽，轻装轻卸</w:t>
      </w:r>
    </w:p>
    <w:p w14:paraId="3BBC7A99">
      <w:pPr>
        <w:pStyle w:val="169"/>
        <w:keepNext/>
        <w:keepLines/>
        <w:ind w:left="259" w:hanging="259"/>
      </w:pPr>
      <w:r>
        <w:rPr>
          <w:b/>
        </w:rPr>
        <w:t xml:space="preserve">B.  </w:t>
      </w:r>
      <w:r>
        <w:t>随便挪动</w:t>
      </w:r>
    </w:p>
    <w:p w14:paraId="50E1EAE5">
      <w:pPr>
        <w:pStyle w:val="169"/>
        <w:keepNext/>
        <w:keepLines/>
        <w:ind w:left="259" w:hanging="259"/>
      </w:pPr>
      <w:r>
        <w:rPr>
          <w:b/>
        </w:rPr>
        <w:t xml:space="preserve">C.  </w:t>
      </w:r>
      <w:r>
        <w:t>无具体安全规定</w:t>
      </w:r>
    </w:p>
    <w:p w14:paraId="26C21518">
      <w:pPr>
        <w:pStyle w:val="168"/>
        <w:keepLines/>
      </w:pPr>
      <w:r>
        <w:t>标准答案：A</w:t>
      </w:r>
    </w:p>
    <w:p w14:paraId="0F299B86">
      <w:r>
        <w:br w:type="page"/>
      </w:r>
    </w:p>
    <w:p w14:paraId="50B700A4">
      <w:pPr>
        <w:pStyle w:val="3"/>
      </w:pPr>
      <w:bookmarkStart w:id="7" w:name="chapter_8"/>
      <w:r>
        <w:t>08  辐射防护安全</w:t>
      </w:r>
      <w:bookmarkEnd w:id="7"/>
    </w:p>
    <w:p w14:paraId="309B3D60">
      <w:pPr>
        <w:pStyle w:val="170"/>
      </w:pPr>
      <w:r>
        <w:t>本章节共 77 道题，答案按原始题库记录。</w:t>
      </w:r>
    </w:p>
    <w:p w14:paraId="53145997">
      <w:pPr>
        <w:pStyle w:val="167"/>
        <w:keepNext/>
        <w:keepLines/>
      </w:pPr>
      <w:r>
        <w:rPr>
          <w:color w:val="972A36"/>
        </w:rPr>
        <w:t xml:space="preserve">1175.  </w:t>
      </w:r>
      <w:r>
        <w:t>【判断题】 Ⅴ类放射源为极低危险源。不会对人造成永久性损伤。</w:t>
      </w:r>
      <w:r>
        <w:rPr>
          <w:b w:val="0"/>
          <w:color w:val="6C7784"/>
          <w:sz w:val="15"/>
        </w:rPr>
        <w:t xml:space="preserve">   [原题号 206667]</w:t>
      </w:r>
    </w:p>
    <w:p w14:paraId="778DCF77">
      <w:pPr>
        <w:pStyle w:val="168"/>
        <w:keepLines/>
      </w:pPr>
      <w:r>
        <w:t>标准答案：正确</w:t>
      </w:r>
    </w:p>
    <w:p w14:paraId="5197ED0C">
      <w:pPr>
        <w:pStyle w:val="167"/>
        <w:keepNext/>
        <w:keepLines/>
      </w:pPr>
      <w:r>
        <w:rPr>
          <w:color w:val="972A36"/>
        </w:rPr>
        <w:t xml:space="preserve">1176.  </w:t>
      </w:r>
      <w:r>
        <w:t>【判断题】 Ⅲ类为低危险射线装置，事故时一般不会造成受照人员的放射损伤。</w:t>
      </w:r>
      <w:r>
        <w:rPr>
          <w:b w:val="0"/>
          <w:color w:val="6C7784"/>
          <w:sz w:val="15"/>
        </w:rPr>
        <w:t xml:space="preserve">   [原题号 206659]</w:t>
      </w:r>
    </w:p>
    <w:p w14:paraId="6B7A60CD">
      <w:pPr>
        <w:pStyle w:val="168"/>
        <w:keepLines/>
      </w:pPr>
      <w:r>
        <w:t>标准答案：正确</w:t>
      </w:r>
    </w:p>
    <w:p w14:paraId="03EABA6E">
      <w:pPr>
        <w:pStyle w:val="167"/>
        <w:keepNext/>
        <w:keepLines/>
      </w:pPr>
      <w:r>
        <w:rPr>
          <w:color w:val="972A36"/>
        </w:rPr>
        <w:t xml:space="preserve">1177.  </w:t>
      </w:r>
      <w:r>
        <w:t>【判断题】 Ⅱ类为中危险射线装置，事故时可以使受照人员产生较严重放射损伤，大剂量照射甚至导致死亡。</w:t>
      </w:r>
      <w:r>
        <w:rPr>
          <w:b w:val="0"/>
          <w:color w:val="6C7784"/>
          <w:sz w:val="15"/>
        </w:rPr>
        <w:t xml:space="preserve">   [原题号 206658]</w:t>
      </w:r>
    </w:p>
    <w:p w14:paraId="12ED5888">
      <w:pPr>
        <w:pStyle w:val="168"/>
        <w:keepLines/>
      </w:pPr>
      <w:r>
        <w:t>标准答案：正确</w:t>
      </w:r>
    </w:p>
    <w:p w14:paraId="157C1A93">
      <w:pPr>
        <w:pStyle w:val="167"/>
        <w:keepNext/>
        <w:keepLines/>
      </w:pPr>
      <w:r>
        <w:rPr>
          <w:color w:val="972A36"/>
        </w:rPr>
        <w:t xml:space="preserve">1178.  </w:t>
      </w:r>
      <w:r>
        <w:t>【判断题】 Ⅰ类为高危险射线装置，事故时可以使短时间受照射人员产生严重放射损伤，甚至死亡,或对环境造成严重影响。</w:t>
      </w:r>
      <w:r>
        <w:rPr>
          <w:b w:val="0"/>
          <w:color w:val="6C7784"/>
          <w:sz w:val="15"/>
        </w:rPr>
        <w:t xml:space="preserve">   [原题号 206657]</w:t>
      </w:r>
    </w:p>
    <w:p w14:paraId="11CB6BF1">
      <w:pPr>
        <w:pStyle w:val="168"/>
        <w:keepLines/>
      </w:pPr>
      <w:r>
        <w:t>标准答案：正确</w:t>
      </w:r>
    </w:p>
    <w:p w14:paraId="14AD0F38">
      <w:pPr>
        <w:pStyle w:val="167"/>
        <w:keepNext/>
        <w:keepLines/>
      </w:pPr>
      <w:r>
        <w:rPr>
          <w:color w:val="972A36"/>
        </w:rPr>
        <w:t xml:space="preserve">1179.  </w:t>
      </w:r>
      <w:r>
        <w:t>【判断题】 根据射线装置对人体健康和环境可能造成危害的程度，从高到低将射线装置分为Ⅰ类、Ⅱ类、Ⅲ类。</w:t>
      </w:r>
      <w:r>
        <w:rPr>
          <w:b w:val="0"/>
          <w:color w:val="6C7784"/>
          <w:sz w:val="15"/>
        </w:rPr>
        <w:t xml:space="preserve">   [原题号 206656]</w:t>
      </w:r>
    </w:p>
    <w:p w14:paraId="4958FD70">
      <w:pPr>
        <w:pStyle w:val="168"/>
        <w:keepLines/>
      </w:pPr>
      <w:r>
        <w:t>标准答案：正确</w:t>
      </w:r>
    </w:p>
    <w:p w14:paraId="2A05F9A4">
      <w:pPr>
        <w:pStyle w:val="167"/>
        <w:keepNext/>
        <w:keepLines/>
      </w:pPr>
      <w:r>
        <w:rPr>
          <w:color w:val="972A36"/>
        </w:rPr>
        <w:t xml:space="preserve">1180.  </w:t>
      </w:r>
      <w:r>
        <w:t>【判断题】 非密封放射性物质，是指非永久密封在包壳里或者紧密地固结在覆盖层里的放射性物质。</w:t>
      </w:r>
      <w:r>
        <w:rPr>
          <w:b w:val="0"/>
          <w:color w:val="6C7784"/>
          <w:sz w:val="15"/>
        </w:rPr>
        <w:t xml:space="preserve">   [原题号 206653]</w:t>
      </w:r>
    </w:p>
    <w:p w14:paraId="0E244606">
      <w:pPr>
        <w:pStyle w:val="168"/>
        <w:keepLines/>
      </w:pPr>
      <w:r>
        <w:t>标准答案：正确</w:t>
      </w:r>
    </w:p>
    <w:p w14:paraId="4B1E37B6">
      <w:pPr>
        <w:pStyle w:val="167"/>
        <w:keepNext/>
        <w:keepLines/>
      </w:pPr>
      <w:r>
        <w:rPr>
          <w:color w:val="972A36"/>
        </w:rPr>
        <w:t xml:space="preserve">1181.  </w:t>
      </w:r>
      <w:r>
        <w:t>【判断题】 射线装置，是指X线机、加速器、中子发生器以及含放射源的装置。</w:t>
      </w:r>
      <w:r>
        <w:rPr>
          <w:b w:val="0"/>
          <w:color w:val="6C7784"/>
          <w:sz w:val="15"/>
        </w:rPr>
        <w:t xml:space="preserve">   [原题号 206652]</w:t>
      </w:r>
    </w:p>
    <w:p w14:paraId="5A0DC1E8">
      <w:pPr>
        <w:pStyle w:val="168"/>
        <w:keepLines/>
      </w:pPr>
      <w:r>
        <w:t>标准答案：正确</w:t>
      </w:r>
    </w:p>
    <w:p w14:paraId="4BDF615A">
      <w:pPr>
        <w:pStyle w:val="167"/>
        <w:keepNext/>
        <w:keepLines/>
      </w:pPr>
      <w:r>
        <w:rPr>
          <w:color w:val="972A36"/>
        </w:rPr>
        <w:t xml:space="preserve">1182.  </w:t>
      </w:r>
      <w:r>
        <w:t>【判断题】 Ⅲ类为低危险射线装置，事故时可以使受照人员产生较严重放射损伤，大剂量照射甚至导致死亡。</w:t>
      </w:r>
      <w:r>
        <w:rPr>
          <w:b w:val="0"/>
          <w:color w:val="6C7784"/>
          <w:sz w:val="15"/>
        </w:rPr>
        <w:t xml:space="preserve">   [原题号 206650]</w:t>
      </w:r>
    </w:p>
    <w:p w14:paraId="36823776">
      <w:pPr>
        <w:pStyle w:val="168"/>
        <w:keepLines/>
      </w:pPr>
      <w:r>
        <w:t>标准答案：错误</w:t>
      </w:r>
    </w:p>
    <w:p w14:paraId="763ABA88">
      <w:pPr>
        <w:pStyle w:val="167"/>
        <w:keepNext/>
        <w:keepLines/>
      </w:pPr>
      <w:r>
        <w:rPr>
          <w:color w:val="972A36"/>
        </w:rPr>
        <w:t xml:space="preserve">1183.  </w:t>
      </w:r>
      <w:r>
        <w:t>【判断题】 Ⅳ类放射源为低危险源。基本不会对人造成永久性损伤，但对长时间、近距离接触这些放射源的人可能造成可恢复的临时性损伤。</w:t>
      </w:r>
      <w:r>
        <w:rPr>
          <w:b w:val="0"/>
          <w:color w:val="6C7784"/>
          <w:sz w:val="15"/>
        </w:rPr>
        <w:t xml:space="preserve">   [原题号 206648]</w:t>
      </w:r>
    </w:p>
    <w:p w14:paraId="694CF407">
      <w:pPr>
        <w:pStyle w:val="168"/>
        <w:keepLines/>
      </w:pPr>
      <w:r>
        <w:t>标准答案：正确</w:t>
      </w:r>
    </w:p>
    <w:p w14:paraId="015E8989">
      <w:pPr>
        <w:pStyle w:val="167"/>
        <w:keepNext/>
        <w:keepLines/>
      </w:pPr>
      <w:r>
        <w:rPr>
          <w:color w:val="972A36"/>
        </w:rPr>
        <w:t xml:space="preserve">1184.  </w:t>
      </w:r>
      <w:r>
        <w:t>【判断题】 放射性实验室内可以吃东西、喝水。</w:t>
      </w:r>
      <w:r>
        <w:rPr>
          <w:b w:val="0"/>
          <w:color w:val="6C7784"/>
          <w:sz w:val="15"/>
        </w:rPr>
        <w:t xml:space="preserve">   [原题号 206646]</w:t>
      </w:r>
    </w:p>
    <w:p w14:paraId="0A6F58B4">
      <w:pPr>
        <w:pStyle w:val="168"/>
        <w:keepLines/>
      </w:pPr>
      <w:r>
        <w:t>标准答案：错误</w:t>
      </w:r>
    </w:p>
    <w:p w14:paraId="07F0E595">
      <w:pPr>
        <w:pStyle w:val="167"/>
        <w:keepNext/>
        <w:keepLines/>
      </w:pPr>
      <w:r>
        <w:rPr>
          <w:color w:val="972A36"/>
        </w:rPr>
        <w:t xml:space="preserve">1185.  </w:t>
      </w:r>
      <w:r>
        <w:t>【判断题】 实验完毕，要关好电源，整理好实验室安全，并且向教师交还放射源。</w:t>
      </w:r>
      <w:r>
        <w:rPr>
          <w:b w:val="0"/>
          <w:color w:val="6C7784"/>
          <w:sz w:val="15"/>
        </w:rPr>
        <w:t xml:space="preserve">   [原题号 206644]</w:t>
      </w:r>
    </w:p>
    <w:p w14:paraId="5C36CBC4">
      <w:pPr>
        <w:pStyle w:val="168"/>
        <w:keepLines/>
      </w:pPr>
      <w:r>
        <w:t>标准答案：正确</w:t>
      </w:r>
    </w:p>
    <w:p w14:paraId="7F9DC27B">
      <w:pPr>
        <w:pStyle w:val="167"/>
        <w:keepNext/>
        <w:keepLines/>
      </w:pPr>
      <w:r>
        <w:rPr>
          <w:color w:val="972A36"/>
        </w:rPr>
        <w:t xml:space="preserve">1186.  </w:t>
      </w:r>
      <w:r>
        <w:t>【判断题】 同位素实验室和使用固定放射源实验室要在明显位置张贴放射警示标志。定期检测放射污染情况，严防射线污染超标。</w:t>
      </w:r>
      <w:r>
        <w:rPr>
          <w:b w:val="0"/>
          <w:color w:val="6C7784"/>
          <w:sz w:val="15"/>
        </w:rPr>
        <w:t xml:space="preserve">   [原题号 206643]</w:t>
      </w:r>
    </w:p>
    <w:p w14:paraId="17DC2E58">
      <w:pPr>
        <w:pStyle w:val="168"/>
        <w:keepLines/>
      </w:pPr>
      <w:r>
        <w:t>标准答案：正确</w:t>
      </w:r>
    </w:p>
    <w:p w14:paraId="674277FB">
      <w:pPr>
        <w:pStyle w:val="167"/>
        <w:keepNext/>
        <w:keepLines/>
      </w:pPr>
      <w:r>
        <w:rPr>
          <w:color w:val="972A36"/>
        </w:rPr>
        <w:t xml:space="preserve">1187.  </w:t>
      </w:r>
      <w:r>
        <w:t>【判断题】 进入同位素实验室之前和实验结束后应及时用同位素探测仪检查污染状况。</w:t>
      </w:r>
      <w:r>
        <w:rPr>
          <w:b w:val="0"/>
          <w:color w:val="6C7784"/>
          <w:sz w:val="15"/>
        </w:rPr>
        <w:t xml:space="preserve">   [原题号 206640]</w:t>
      </w:r>
    </w:p>
    <w:p w14:paraId="02787C6A">
      <w:pPr>
        <w:pStyle w:val="168"/>
        <w:keepLines/>
      </w:pPr>
      <w:r>
        <w:t>标准答案：正确</w:t>
      </w:r>
    </w:p>
    <w:p w14:paraId="1CEFB23B">
      <w:pPr>
        <w:pStyle w:val="167"/>
        <w:keepNext/>
        <w:keepLines/>
      </w:pPr>
      <w:r>
        <w:rPr>
          <w:color w:val="972A36"/>
        </w:rPr>
        <w:t xml:space="preserve">1188.  </w:t>
      </w:r>
      <w:r>
        <w:t>【判断题】 放射性同位素应单独存放，不得与易燃、易爆、腐蚀性物品等一起存放，并采取有效的防火、防盗、防射线泄漏的安全措施，指定专人负责保管。</w:t>
      </w:r>
      <w:r>
        <w:rPr>
          <w:b w:val="0"/>
          <w:color w:val="6C7784"/>
          <w:sz w:val="15"/>
        </w:rPr>
        <w:t xml:space="preserve">   [原题号 206639]</w:t>
      </w:r>
    </w:p>
    <w:p w14:paraId="41ACF3A7">
      <w:pPr>
        <w:pStyle w:val="168"/>
        <w:keepLines/>
      </w:pPr>
      <w:r>
        <w:t>标准答案：正确</w:t>
      </w:r>
    </w:p>
    <w:p w14:paraId="6D2DF0EA">
      <w:pPr>
        <w:pStyle w:val="167"/>
        <w:keepNext/>
        <w:keepLines/>
      </w:pPr>
      <w:r>
        <w:rPr>
          <w:color w:val="972A36"/>
        </w:rPr>
        <w:t xml:space="preserve">1189.  </w:t>
      </w:r>
      <w:r>
        <w:t>【判断题】 同位素实验室管理人员有权拒绝未经培训或培训不合格的学生进入同位素室工作，但教师除外。</w:t>
      </w:r>
      <w:r>
        <w:rPr>
          <w:b w:val="0"/>
          <w:color w:val="6C7784"/>
          <w:sz w:val="15"/>
        </w:rPr>
        <w:t xml:space="preserve">   [原题号 206637]</w:t>
      </w:r>
    </w:p>
    <w:p w14:paraId="555BB850">
      <w:pPr>
        <w:pStyle w:val="168"/>
        <w:keepLines/>
      </w:pPr>
      <w:r>
        <w:t>标准答案：错误</w:t>
      </w:r>
    </w:p>
    <w:p w14:paraId="0BB7D9DB">
      <w:pPr>
        <w:pStyle w:val="167"/>
        <w:keepNext/>
        <w:keepLines/>
      </w:pPr>
      <w:r>
        <w:rPr>
          <w:color w:val="972A36"/>
        </w:rPr>
        <w:t xml:space="preserve">1190.  </w:t>
      </w:r>
      <w:r>
        <w:t>【判断题】 在批准使用放射性核素之前，必须取得放射性培训合格资质。实行持证上岗制度，并佩戴个人专用的辐射剂量计（Dosemeter）。</w:t>
      </w:r>
      <w:r>
        <w:rPr>
          <w:b w:val="0"/>
          <w:color w:val="6C7784"/>
          <w:sz w:val="15"/>
        </w:rPr>
        <w:t xml:space="preserve">   [原题号 206636]</w:t>
      </w:r>
    </w:p>
    <w:p w14:paraId="0F65F036">
      <w:pPr>
        <w:pStyle w:val="168"/>
        <w:keepLines/>
      </w:pPr>
      <w:r>
        <w:t>标准答案：正确</w:t>
      </w:r>
    </w:p>
    <w:p w14:paraId="716C7E89">
      <w:pPr>
        <w:pStyle w:val="167"/>
        <w:keepNext/>
        <w:keepLines/>
      </w:pPr>
      <w:r>
        <w:rPr>
          <w:color w:val="972A36"/>
        </w:rPr>
        <w:t xml:space="preserve">1191.  </w:t>
      </w:r>
      <w:r>
        <w:t>【单选题】 实验室发生放射事故时，应及时向（）报告，本单位主管部门将及时向环保、卫生、公安部门报告。</w:t>
      </w:r>
      <w:r>
        <w:rPr>
          <w:b w:val="0"/>
          <w:color w:val="6C7784"/>
          <w:sz w:val="15"/>
        </w:rPr>
        <w:t xml:space="preserve">   [原题号 206634]</w:t>
      </w:r>
    </w:p>
    <w:p w14:paraId="2623AD0E">
      <w:pPr>
        <w:pStyle w:val="169"/>
        <w:keepNext/>
        <w:keepLines/>
        <w:ind w:left="259" w:hanging="259"/>
      </w:pPr>
      <w:r>
        <w:rPr>
          <w:b/>
        </w:rPr>
        <w:t xml:space="preserve">A.  </w:t>
      </w:r>
      <w:r>
        <w:t>实验室安全负责人</w:t>
      </w:r>
    </w:p>
    <w:p w14:paraId="5BA7184E">
      <w:pPr>
        <w:pStyle w:val="169"/>
        <w:keepNext/>
        <w:keepLines/>
        <w:ind w:left="259" w:hanging="259"/>
      </w:pPr>
      <w:r>
        <w:rPr>
          <w:b/>
        </w:rPr>
        <w:t xml:space="preserve">B.  </w:t>
      </w:r>
      <w:r>
        <w:t>本单位辐射安全管理部门</w:t>
      </w:r>
    </w:p>
    <w:p w14:paraId="5EAD2DCD">
      <w:pPr>
        <w:pStyle w:val="169"/>
        <w:keepNext/>
        <w:keepLines/>
        <w:ind w:left="259" w:hanging="259"/>
      </w:pPr>
      <w:r>
        <w:rPr>
          <w:b/>
        </w:rPr>
        <w:t xml:space="preserve">C.  </w:t>
      </w:r>
      <w:r>
        <w:t>A和B</w:t>
      </w:r>
    </w:p>
    <w:p w14:paraId="0412BE3C">
      <w:pPr>
        <w:pStyle w:val="169"/>
        <w:keepNext/>
        <w:keepLines/>
        <w:ind w:left="259" w:hanging="259"/>
      </w:pPr>
      <w:r>
        <w:rPr>
          <w:b/>
        </w:rPr>
        <w:t xml:space="preserve">D.  </w:t>
      </w:r>
      <w:r>
        <w:t>上述都不对。</w:t>
      </w:r>
    </w:p>
    <w:p w14:paraId="48D815D3">
      <w:pPr>
        <w:pStyle w:val="168"/>
        <w:keepLines/>
      </w:pPr>
      <w:r>
        <w:t>标准答案：C</w:t>
      </w:r>
    </w:p>
    <w:p w14:paraId="48125365">
      <w:pPr>
        <w:pStyle w:val="167"/>
        <w:keepNext/>
        <w:keepLines/>
      </w:pPr>
      <w:r>
        <w:rPr>
          <w:color w:val="972A36"/>
        </w:rPr>
        <w:t xml:space="preserve">1192.  </w:t>
      </w:r>
      <w:r>
        <w:t>【单选题】 在辐射防护中，有四种辐射是我们所关心的，它们是（）。</w:t>
      </w:r>
      <w:r>
        <w:rPr>
          <w:b w:val="0"/>
          <w:color w:val="6C7784"/>
          <w:sz w:val="15"/>
        </w:rPr>
        <w:t xml:space="preserve">   [原题号 206627]</w:t>
      </w:r>
    </w:p>
    <w:p w14:paraId="4B793E8B">
      <w:pPr>
        <w:pStyle w:val="169"/>
        <w:keepNext/>
        <w:keepLines/>
        <w:ind w:left="259" w:hanging="259"/>
      </w:pPr>
      <w:r>
        <w:rPr>
          <w:b/>
        </w:rPr>
        <w:t xml:space="preserve">A.  </w:t>
      </w:r>
      <w:r>
        <w:t>α粒子、β粒子、γ（X）射线和中子</w:t>
      </w:r>
    </w:p>
    <w:p w14:paraId="51CE3FEB">
      <w:pPr>
        <w:pStyle w:val="169"/>
        <w:keepNext/>
        <w:keepLines/>
        <w:ind w:left="259" w:hanging="259"/>
      </w:pPr>
      <w:r>
        <w:rPr>
          <w:b/>
        </w:rPr>
        <w:t xml:space="preserve">B.  </w:t>
      </w:r>
      <w:r>
        <w:t>α粒子、β粒子、γ（X）射线和电磁波</w:t>
      </w:r>
    </w:p>
    <w:p w14:paraId="3BA61EC3">
      <w:pPr>
        <w:pStyle w:val="169"/>
        <w:keepNext/>
        <w:keepLines/>
        <w:ind w:left="259" w:hanging="259"/>
      </w:pPr>
      <w:r>
        <w:rPr>
          <w:b/>
        </w:rPr>
        <w:t xml:space="preserve">C.  </w:t>
      </w:r>
      <w:r>
        <w:t>电磁波、β粒子、γ（X）射线和中子</w:t>
      </w:r>
    </w:p>
    <w:p w14:paraId="372AF474">
      <w:pPr>
        <w:pStyle w:val="169"/>
        <w:keepNext/>
        <w:keepLines/>
        <w:ind w:left="259" w:hanging="259"/>
      </w:pPr>
      <w:r>
        <w:rPr>
          <w:b/>
        </w:rPr>
        <w:t xml:space="preserve">D.  </w:t>
      </w:r>
      <w:r>
        <w:t>α粒子、电磁波、γ（X）射线和中子</w:t>
      </w:r>
    </w:p>
    <w:p w14:paraId="7B7AD76B">
      <w:pPr>
        <w:pStyle w:val="168"/>
        <w:keepLines/>
      </w:pPr>
      <w:r>
        <w:t>标准答案：A</w:t>
      </w:r>
    </w:p>
    <w:p w14:paraId="3C39CB2E">
      <w:pPr>
        <w:pStyle w:val="167"/>
        <w:keepNext/>
        <w:keepLines/>
      </w:pPr>
      <w:r>
        <w:rPr>
          <w:color w:val="972A36"/>
        </w:rPr>
        <w:t xml:space="preserve">1193.  </w:t>
      </w:r>
      <w:r>
        <w:t>【单选题】 下面事物不会产生电磁辐射的是（）。</w:t>
      </w:r>
      <w:r>
        <w:rPr>
          <w:b w:val="0"/>
          <w:color w:val="6C7784"/>
          <w:sz w:val="15"/>
        </w:rPr>
        <w:t xml:space="preserve">   [原题号 206620]</w:t>
      </w:r>
    </w:p>
    <w:p w14:paraId="1287CE9E">
      <w:pPr>
        <w:pStyle w:val="169"/>
        <w:keepNext/>
        <w:keepLines/>
        <w:ind w:left="259" w:hanging="259"/>
      </w:pPr>
      <w:r>
        <w:rPr>
          <w:b/>
        </w:rPr>
        <w:t xml:space="preserve">A.  </w:t>
      </w:r>
      <w:r>
        <w:t>树木</w:t>
      </w:r>
    </w:p>
    <w:p w14:paraId="30F94648">
      <w:pPr>
        <w:pStyle w:val="169"/>
        <w:keepNext/>
        <w:keepLines/>
        <w:ind w:left="259" w:hanging="259"/>
      </w:pPr>
      <w:r>
        <w:rPr>
          <w:b/>
        </w:rPr>
        <w:t xml:space="preserve">B.  </w:t>
      </w:r>
      <w:r>
        <w:t>笔记本电脑</w:t>
      </w:r>
    </w:p>
    <w:p w14:paraId="397252CA">
      <w:pPr>
        <w:pStyle w:val="169"/>
        <w:keepNext/>
        <w:keepLines/>
        <w:ind w:left="259" w:hanging="259"/>
      </w:pPr>
      <w:r>
        <w:rPr>
          <w:b/>
        </w:rPr>
        <w:t xml:space="preserve">C.  </w:t>
      </w:r>
      <w:r>
        <w:t>高压线</w:t>
      </w:r>
    </w:p>
    <w:p w14:paraId="60EB406F">
      <w:pPr>
        <w:pStyle w:val="169"/>
        <w:keepNext/>
        <w:keepLines/>
        <w:ind w:left="259" w:hanging="259"/>
      </w:pPr>
      <w:r>
        <w:rPr>
          <w:b/>
        </w:rPr>
        <w:t xml:space="preserve">D.  </w:t>
      </w:r>
      <w:r>
        <w:t>手机</w:t>
      </w:r>
    </w:p>
    <w:p w14:paraId="68E1A505">
      <w:pPr>
        <w:pStyle w:val="168"/>
        <w:keepLines/>
      </w:pPr>
      <w:r>
        <w:t>标准答案：A</w:t>
      </w:r>
    </w:p>
    <w:p w14:paraId="15343D75">
      <w:pPr>
        <w:pStyle w:val="167"/>
        <w:keepNext/>
        <w:keepLines/>
      </w:pPr>
      <w:r>
        <w:rPr>
          <w:color w:val="972A36"/>
        </w:rPr>
        <w:t xml:space="preserve">1194.  </w:t>
      </w:r>
      <w:r>
        <w:t>【单选题】 以下方法不能减少电磁辐射的是（）。</w:t>
      </w:r>
      <w:r>
        <w:rPr>
          <w:b w:val="0"/>
          <w:color w:val="6C7784"/>
          <w:sz w:val="15"/>
        </w:rPr>
        <w:t xml:space="preserve">   [原题号 206619]</w:t>
      </w:r>
    </w:p>
    <w:p w14:paraId="518364DE">
      <w:pPr>
        <w:pStyle w:val="169"/>
        <w:keepNext/>
        <w:keepLines/>
        <w:ind w:left="259" w:hanging="259"/>
      </w:pPr>
      <w:r>
        <w:rPr>
          <w:b/>
        </w:rPr>
        <w:t xml:space="preserve">A.  </w:t>
      </w:r>
      <w:r>
        <w:t>用布覆盖辐射源</w:t>
      </w:r>
    </w:p>
    <w:p w14:paraId="10BCC319">
      <w:pPr>
        <w:pStyle w:val="169"/>
        <w:keepNext/>
        <w:keepLines/>
        <w:ind w:left="259" w:hanging="259"/>
      </w:pPr>
      <w:r>
        <w:rPr>
          <w:b/>
        </w:rPr>
        <w:t xml:space="preserve">B.  </w:t>
      </w:r>
      <w:r>
        <w:t>对辐射源进行屏蔽</w:t>
      </w:r>
    </w:p>
    <w:p w14:paraId="6408B3AF">
      <w:pPr>
        <w:pStyle w:val="169"/>
        <w:keepNext/>
        <w:keepLines/>
        <w:ind w:left="259" w:hanging="259"/>
      </w:pPr>
      <w:r>
        <w:rPr>
          <w:b/>
        </w:rPr>
        <w:t xml:space="preserve">C.  </w:t>
      </w:r>
      <w:r>
        <w:t>辐射源远离敏感物体或人</w:t>
      </w:r>
    </w:p>
    <w:p w14:paraId="03261AC5">
      <w:pPr>
        <w:pStyle w:val="169"/>
        <w:keepNext/>
        <w:keepLines/>
        <w:ind w:left="259" w:hanging="259"/>
      </w:pPr>
      <w:r>
        <w:rPr>
          <w:b/>
        </w:rPr>
        <w:t xml:space="preserve">D.  </w:t>
      </w:r>
      <w:r>
        <w:t>尽量缩短处于辐射区的时间</w:t>
      </w:r>
    </w:p>
    <w:p w14:paraId="26F141B0">
      <w:pPr>
        <w:pStyle w:val="168"/>
        <w:keepLines/>
      </w:pPr>
      <w:r>
        <w:t>标准答案：A</w:t>
      </w:r>
    </w:p>
    <w:p w14:paraId="78587954">
      <w:pPr>
        <w:pStyle w:val="167"/>
        <w:keepNext/>
        <w:keepLines/>
      </w:pPr>
      <w:r>
        <w:rPr>
          <w:color w:val="972A36"/>
        </w:rPr>
        <w:t xml:space="preserve">1195.  </w:t>
      </w:r>
      <w:r>
        <w:t>【单选题】 对伴有电磁辐射的设备进行操作和管理的人员，应施行电磁辐射防护训练。训练内容不包括（）。</w:t>
      </w:r>
      <w:r>
        <w:rPr>
          <w:b w:val="0"/>
          <w:color w:val="6C7784"/>
          <w:sz w:val="15"/>
        </w:rPr>
        <w:t xml:space="preserve">   [原题号 206617]</w:t>
      </w:r>
    </w:p>
    <w:p w14:paraId="146E445A">
      <w:pPr>
        <w:pStyle w:val="169"/>
        <w:keepNext/>
        <w:keepLines/>
        <w:ind w:left="259" w:hanging="259"/>
      </w:pPr>
      <w:r>
        <w:rPr>
          <w:b/>
        </w:rPr>
        <w:t xml:space="preserve">A.  </w:t>
      </w:r>
      <w:r>
        <w:t>频谱仪的使用</w:t>
      </w:r>
    </w:p>
    <w:p w14:paraId="303BFCF3">
      <w:pPr>
        <w:pStyle w:val="169"/>
        <w:keepNext/>
        <w:keepLines/>
        <w:ind w:left="259" w:hanging="259"/>
      </w:pPr>
      <w:r>
        <w:rPr>
          <w:b/>
        </w:rPr>
        <w:t xml:space="preserve">B.  </w:t>
      </w:r>
      <w:r>
        <w:t>常用防护措施、用具及使用方法</w:t>
      </w:r>
    </w:p>
    <w:p w14:paraId="3645596C">
      <w:pPr>
        <w:pStyle w:val="169"/>
        <w:keepNext/>
        <w:keepLines/>
        <w:ind w:left="259" w:hanging="259"/>
      </w:pPr>
      <w:r>
        <w:rPr>
          <w:b/>
        </w:rPr>
        <w:t xml:space="preserve">C.  </w:t>
      </w:r>
      <w:r>
        <w:t>个人防护用具及使用方法</w:t>
      </w:r>
    </w:p>
    <w:p w14:paraId="12A8225F">
      <w:pPr>
        <w:pStyle w:val="169"/>
        <w:keepNext/>
        <w:keepLines/>
        <w:ind w:left="259" w:hanging="259"/>
      </w:pPr>
      <w:r>
        <w:rPr>
          <w:b/>
        </w:rPr>
        <w:t xml:space="preserve">D.  </w:t>
      </w:r>
      <w:r>
        <w:t>电磁辐射的性质及其危害性，电磁辐射防护规定</w:t>
      </w:r>
    </w:p>
    <w:p w14:paraId="7DF2F262">
      <w:pPr>
        <w:pStyle w:val="168"/>
        <w:keepLines/>
      </w:pPr>
      <w:r>
        <w:t>标准答案：A</w:t>
      </w:r>
    </w:p>
    <w:p w14:paraId="76D9F82F">
      <w:pPr>
        <w:pStyle w:val="167"/>
        <w:keepNext/>
        <w:keepLines/>
      </w:pPr>
      <w:r>
        <w:rPr>
          <w:color w:val="972A36"/>
        </w:rPr>
        <w:t xml:space="preserve">1196.  </w:t>
      </w:r>
      <w:r>
        <w:t>【单选题】 放射化学实验室需要操作多种放射性物质。根据放射性核素半衰期长短不同，含有这些核素的废物一般要求分开存放。短半衰期废物在存放一定时间后，经过测量低于放射性豁免值时可以作为一般废物处理。一般而言，短半衰期废物的存放时间一般要求（）。</w:t>
      </w:r>
      <w:r>
        <w:rPr>
          <w:b w:val="0"/>
          <w:color w:val="6C7784"/>
          <w:sz w:val="15"/>
        </w:rPr>
        <w:t xml:space="preserve">   [原题号 206611]</w:t>
      </w:r>
    </w:p>
    <w:p w14:paraId="0F2DBA0D">
      <w:pPr>
        <w:pStyle w:val="169"/>
        <w:keepNext/>
        <w:keepLines/>
        <w:ind w:left="259" w:hanging="259"/>
      </w:pPr>
      <w:r>
        <w:rPr>
          <w:b/>
        </w:rPr>
        <w:t xml:space="preserve">A.  </w:t>
      </w:r>
      <w:r>
        <w:t>存放至实验结束</w:t>
      </w:r>
    </w:p>
    <w:p w14:paraId="52133F50">
      <w:pPr>
        <w:pStyle w:val="169"/>
        <w:keepNext/>
        <w:keepLines/>
        <w:ind w:left="259" w:hanging="259"/>
      </w:pPr>
      <w:r>
        <w:rPr>
          <w:b/>
        </w:rPr>
        <w:t xml:space="preserve">B.  </w:t>
      </w:r>
      <w:r>
        <w:t>存放1周左右</w:t>
      </w:r>
    </w:p>
    <w:p w14:paraId="6A777726">
      <w:pPr>
        <w:pStyle w:val="169"/>
        <w:keepNext/>
        <w:keepLines/>
        <w:ind w:left="259" w:hanging="259"/>
      </w:pPr>
      <w:r>
        <w:rPr>
          <w:b/>
        </w:rPr>
        <w:t xml:space="preserve">C.  </w:t>
      </w:r>
      <w:r>
        <w:t>存放1－2个月</w:t>
      </w:r>
    </w:p>
    <w:p w14:paraId="1311C84B">
      <w:pPr>
        <w:pStyle w:val="169"/>
        <w:keepNext/>
        <w:keepLines/>
        <w:ind w:left="259" w:hanging="259"/>
      </w:pPr>
      <w:r>
        <w:rPr>
          <w:b/>
        </w:rPr>
        <w:t xml:space="preserve">D.  </w:t>
      </w:r>
      <w:r>
        <w:t>10个半衰期以上</w:t>
      </w:r>
    </w:p>
    <w:p w14:paraId="4E656B9D">
      <w:pPr>
        <w:pStyle w:val="168"/>
        <w:keepLines/>
      </w:pPr>
      <w:r>
        <w:t>标准答案：D</w:t>
      </w:r>
    </w:p>
    <w:p w14:paraId="02CD8488">
      <w:pPr>
        <w:pStyle w:val="167"/>
        <w:keepNext/>
        <w:keepLines/>
      </w:pPr>
      <w:r>
        <w:rPr>
          <w:color w:val="972A36"/>
        </w:rPr>
        <w:t xml:space="preserve">1197.  </w:t>
      </w:r>
      <w:r>
        <w:t>【单选题】 通常外照射个人剂量监测的周期是（）。</w:t>
      </w:r>
      <w:r>
        <w:rPr>
          <w:b w:val="0"/>
          <w:color w:val="6C7784"/>
          <w:sz w:val="15"/>
        </w:rPr>
        <w:t xml:space="preserve">   [原题号 206606]</w:t>
      </w:r>
    </w:p>
    <w:p w14:paraId="666F63B6">
      <w:pPr>
        <w:pStyle w:val="169"/>
        <w:keepNext/>
        <w:keepLines/>
        <w:ind w:left="259" w:hanging="259"/>
      </w:pPr>
      <w:r>
        <w:rPr>
          <w:b/>
        </w:rPr>
        <w:t xml:space="preserve">A.  </w:t>
      </w:r>
      <w:r>
        <w:t>1至2个月</w:t>
      </w:r>
    </w:p>
    <w:p w14:paraId="0F73A44B">
      <w:pPr>
        <w:pStyle w:val="169"/>
        <w:keepNext/>
        <w:keepLines/>
        <w:ind w:left="259" w:hanging="259"/>
      </w:pPr>
      <w:r>
        <w:rPr>
          <w:b/>
        </w:rPr>
        <w:t xml:space="preserve">B.  </w:t>
      </w:r>
      <w:r>
        <w:t>2至3个月</w:t>
      </w:r>
    </w:p>
    <w:p w14:paraId="633193F9">
      <w:pPr>
        <w:pStyle w:val="169"/>
        <w:keepNext/>
        <w:keepLines/>
        <w:ind w:left="259" w:hanging="259"/>
      </w:pPr>
      <w:r>
        <w:rPr>
          <w:b/>
        </w:rPr>
        <w:t xml:space="preserve">C.  </w:t>
      </w:r>
      <w:r>
        <w:t>3至6个月</w:t>
      </w:r>
    </w:p>
    <w:p w14:paraId="319290E8">
      <w:pPr>
        <w:pStyle w:val="169"/>
        <w:keepNext/>
        <w:keepLines/>
        <w:ind w:left="259" w:hanging="259"/>
      </w:pPr>
      <w:r>
        <w:rPr>
          <w:b/>
        </w:rPr>
        <w:t xml:space="preserve">D.  </w:t>
      </w:r>
      <w:r>
        <w:t>6至12个月</w:t>
      </w:r>
    </w:p>
    <w:p w14:paraId="7FAFFE4C">
      <w:pPr>
        <w:pStyle w:val="168"/>
        <w:keepLines/>
      </w:pPr>
      <w:r>
        <w:t>标准答案：B</w:t>
      </w:r>
    </w:p>
    <w:p w14:paraId="51046BC7">
      <w:pPr>
        <w:pStyle w:val="167"/>
        <w:keepNext/>
        <w:keepLines/>
      </w:pPr>
      <w:r>
        <w:rPr>
          <w:color w:val="972A36"/>
        </w:rPr>
        <w:t xml:space="preserve">1198.  </w:t>
      </w:r>
      <w:r>
        <w:t>【单选题】 根据我国有关放射防护法规与标准要求，放射工作人员必须接受指定的职业照射的个人剂量监测。目前国内较多采用（）剂量计。</w:t>
      </w:r>
      <w:r>
        <w:rPr>
          <w:b w:val="0"/>
          <w:color w:val="6C7784"/>
          <w:sz w:val="15"/>
        </w:rPr>
        <w:t xml:space="preserve">   [原题号 206605]</w:t>
      </w:r>
    </w:p>
    <w:p w14:paraId="5C9FD832">
      <w:pPr>
        <w:pStyle w:val="169"/>
        <w:keepNext/>
        <w:keepLines/>
        <w:ind w:left="259" w:hanging="259"/>
      </w:pPr>
      <w:r>
        <w:rPr>
          <w:b/>
        </w:rPr>
        <w:t xml:space="preserve">A.  </w:t>
      </w:r>
      <w:r>
        <w:t>笔形电离室</w:t>
      </w:r>
    </w:p>
    <w:p w14:paraId="79DE6569">
      <w:pPr>
        <w:pStyle w:val="169"/>
        <w:keepNext/>
        <w:keepLines/>
        <w:ind w:left="259" w:hanging="259"/>
      </w:pPr>
      <w:r>
        <w:rPr>
          <w:b/>
        </w:rPr>
        <w:t xml:space="preserve">B.  </w:t>
      </w:r>
      <w:r>
        <w:t>胶片</w:t>
      </w:r>
    </w:p>
    <w:p w14:paraId="42E623C3">
      <w:pPr>
        <w:pStyle w:val="169"/>
        <w:keepNext/>
        <w:keepLines/>
        <w:ind w:left="259" w:hanging="259"/>
      </w:pPr>
      <w:r>
        <w:rPr>
          <w:b/>
        </w:rPr>
        <w:t xml:space="preserve">C.  </w:t>
      </w:r>
      <w:r>
        <w:t>热释光（TLD）</w:t>
      </w:r>
    </w:p>
    <w:p w14:paraId="07C7F89F">
      <w:pPr>
        <w:pStyle w:val="169"/>
        <w:keepNext/>
        <w:keepLines/>
        <w:ind w:left="259" w:hanging="259"/>
      </w:pPr>
      <w:r>
        <w:rPr>
          <w:b/>
        </w:rPr>
        <w:t xml:space="preserve">D.  </w:t>
      </w:r>
      <w:r>
        <w:t>玻璃</w:t>
      </w:r>
    </w:p>
    <w:p w14:paraId="65953C9E">
      <w:pPr>
        <w:pStyle w:val="168"/>
        <w:keepLines/>
      </w:pPr>
      <w:r>
        <w:t>标准答案：C</w:t>
      </w:r>
    </w:p>
    <w:p w14:paraId="4CA763B8">
      <w:pPr>
        <w:pStyle w:val="167"/>
        <w:keepNext/>
        <w:keepLines/>
      </w:pPr>
      <w:r>
        <w:rPr>
          <w:color w:val="972A36"/>
        </w:rPr>
        <w:t xml:space="preserve">1199.  </w:t>
      </w:r>
      <w:r>
        <w:t>【单选题】 下列物质组合起来对β射线屏蔽效果最好的是（）。</w:t>
      </w:r>
      <w:r>
        <w:rPr>
          <w:b w:val="0"/>
          <w:color w:val="6C7784"/>
          <w:sz w:val="15"/>
        </w:rPr>
        <w:t xml:space="preserve">   [原题号 206603]</w:t>
      </w:r>
    </w:p>
    <w:p w14:paraId="651FAACD">
      <w:pPr>
        <w:pStyle w:val="169"/>
        <w:keepNext/>
        <w:keepLines/>
        <w:ind w:left="259" w:hanging="259"/>
      </w:pPr>
      <w:r>
        <w:rPr>
          <w:b/>
        </w:rPr>
        <w:t xml:space="preserve">A.  </w:t>
      </w:r>
      <w:r>
        <w:t>铅（内层）＋有机玻璃（外层）</w:t>
      </w:r>
    </w:p>
    <w:p w14:paraId="4E330B0C">
      <w:pPr>
        <w:pStyle w:val="169"/>
        <w:keepNext/>
        <w:keepLines/>
        <w:ind w:left="259" w:hanging="259"/>
      </w:pPr>
      <w:r>
        <w:rPr>
          <w:b/>
        </w:rPr>
        <w:t xml:space="preserve">B.  </w:t>
      </w:r>
      <w:r>
        <w:t>铜（内层）＋铅（外层）</w:t>
      </w:r>
    </w:p>
    <w:p w14:paraId="1E1278B5">
      <w:pPr>
        <w:pStyle w:val="169"/>
        <w:keepNext/>
        <w:keepLines/>
        <w:ind w:left="259" w:hanging="259"/>
      </w:pPr>
      <w:r>
        <w:rPr>
          <w:b/>
        </w:rPr>
        <w:t xml:space="preserve">C.  </w:t>
      </w:r>
      <w:r>
        <w:t>铁（内层）＋有机玻璃（外层）</w:t>
      </w:r>
    </w:p>
    <w:p w14:paraId="3AA6ABBC">
      <w:pPr>
        <w:pStyle w:val="169"/>
        <w:keepNext/>
        <w:keepLines/>
        <w:ind w:left="259" w:hanging="259"/>
      </w:pPr>
      <w:r>
        <w:rPr>
          <w:b/>
        </w:rPr>
        <w:t xml:space="preserve">D.  </w:t>
      </w:r>
      <w:r>
        <w:t>有机玻璃（内层）＋铅（外层）</w:t>
      </w:r>
    </w:p>
    <w:p w14:paraId="662A0D41">
      <w:pPr>
        <w:pStyle w:val="168"/>
        <w:keepLines/>
      </w:pPr>
      <w:r>
        <w:t>标准答案：D</w:t>
      </w:r>
    </w:p>
    <w:p w14:paraId="5AB35973">
      <w:pPr>
        <w:pStyle w:val="167"/>
        <w:keepNext/>
        <w:keepLines/>
      </w:pPr>
      <w:r>
        <w:rPr>
          <w:color w:val="972A36"/>
        </w:rPr>
        <w:t xml:space="preserve">1200.  </w:t>
      </w:r>
      <w:r>
        <w:t>【单选题】 对于相同厚度的下列物质，对1MeV能量的γ射线屏蔽效果好的是（）。</w:t>
      </w:r>
      <w:r>
        <w:rPr>
          <w:b w:val="0"/>
          <w:color w:val="6C7784"/>
          <w:sz w:val="15"/>
        </w:rPr>
        <w:t xml:space="preserve">   [原题号 206602]</w:t>
      </w:r>
    </w:p>
    <w:p w14:paraId="42DA6EFC">
      <w:pPr>
        <w:pStyle w:val="169"/>
        <w:keepNext/>
        <w:keepLines/>
        <w:ind w:left="259" w:hanging="259"/>
      </w:pPr>
      <w:r>
        <w:rPr>
          <w:b/>
        </w:rPr>
        <w:t xml:space="preserve">A.  </w:t>
      </w:r>
      <w:r>
        <w:t>水</w:t>
      </w:r>
    </w:p>
    <w:p w14:paraId="34182D97">
      <w:pPr>
        <w:pStyle w:val="169"/>
        <w:keepNext/>
        <w:keepLines/>
        <w:ind w:left="259" w:hanging="259"/>
      </w:pPr>
      <w:r>
        <w:rPr>
          <w:b/>
        </w:rPr>
        <w:t xml:space="preserve">B.  </w:t>
      </w:r>
      <w:r>
        <w:t>水泥</w:t>
      </w:r>
    </w:p>
    <w:p w14:paraId="4A51B45F">
      <w:pPr>
        <w:pStyle w:val="169"/>
        <w:keepNext/>
        <w:keepLines/>
        <w:ind w:left="259" w:hanging="259"/>
      </w:pPr>
      <w:r>
        <w:rPr>
          <w:b/>
        </w:rPr>
        <w:t xml:space="preserve">C.  </w:t>
      </w:r>
      <w:r>
        <w:t>铁</w:t>
      </w:r>
    </w:p>
    <w:p w14:paraId="7A8846A5">
      <w:pPr>
        <w:pStyle w:val="169"/>
        <w:keepNext/>
        <w:keepLines/>
        <w:ind w:left="259" w:hanging="259"/>
      </w:pPr>
      <w:r>
        <w:rPr>
          <w:b/>
        </w:rPr>
        <w:t xml:space="preserve">D.  </w:t>
      </w:r>
      <w:r>
        <w:t>铅</w:t>
      </w:r>
    </w:p>
    <w:p w14:paraId="19650A9B">
      <w:pPr>
        <w:pStyle w:val="168"/>
        <w:keepLines/>
      </w:pPr>
      <w:r>
        <w:t>标准答案：D</w:t>
      </w:r>
    </w:p>
    <w:p w14:paraId="1B1C7AF7">
      <w:pPr>
        <w:pStyle w:val="167"/>
        <w:keepNext/>
        <w:keepLines/>
      </w:pPr>
      <w:r>
        <w:rPr>
          <w:color w:val="972A36"/>
        </w:rPr>
        <w:t xml:space="preserve">1201.  </w:t>
      </w:r>
      <w:r>
        <w:t>【单选题】 辐射源是指（）。</w:t>
      </w:r>
      <w:r>
        <w:rPr>
          <w:b w:val="0"/>
          <w:color w:val="6C7784"/>
          <w:sz w:val="15"/>
        </w:rPr>
        <w:t xml:space="preserve">   [原题号 206597]</w:t>
      </w:r>
    </w:p>
    <w:p w14:paraId="053F8846">
      <w:pPr>
        <w:pStyle w:val="169"/>
        <w:keepNext/>
        <w:keepLines/>
        <w:ind w:left="259" w:hanging="259"/>
      </w:pPr>
      <w:r>
        <w:rPr>
          <w:b/>
        </w:rPr>
        <w:t xml:space="preserve">A.  </w:t>
      </w:r>
      <w:r>
        <w:t>放射源</w:t>
      </w:r>
    </w:p>
    <w:p w14:paraId="12D5D46A">
      <w:pPr>
        <w:pStyle w:val="169"/>
        <w:keepNext/>
        <w:keepLines/>
        <w:ind w:left="259" w:hanging="259"/>
      </w:pPr>
      <w:r>
        <w:rPr>
          <w:b/>
        </w:rPr>
        <w:t xml:space="preserve">B.  </w:t>
      </w:r>
      <w:r>
        <w:t>放射性同位素</w:t>
      </w:r>
    </w:p>
    <w:p w14:paraId="33159FED">
      <w:pPr>
        <w:pStyle w:val="169"/>
        <w:keepNext/>
        <w:keepLines/>
        <w:ind w:left="259" w:hanging="259"/>
      </w:pPr>
      <w:r>
        <w:rPr>
          <w:b/>
        </w:rPr>
        <w:t xml:space="preserve">C.  </w:t>
      </w:r>
      <w:r>
        <w:t>可以通过发射电离辐射或释放放射性物质而引起辐射照射的一切物质或实体</w:t>
      </w:r>
    </w:p>
    <w:p w14:paraId="25BA7FA3">
      <w:pPr>
        <w:pStyle w:val="169"/>
        <w:keepNext/>
        <w:keepLines/>
        <w:ind w:left="259" w:hanging="259"/>
      </w:pPr>
      <w:r>
        <w:rPr>
          <w:b/>
        </w:rPr>
        <w:t xml:space="preserve">D.  </w:t>
      </w:r>
      <w:r>
        <w:t>X光机</w:t>
      </w:r>
    </w:p>
    <w:p w14:paraId="45E52B20">
      <w:pPr>
        <w:pStyle w:val="168"/>
        <w:keepLines/>
      </w:pPr>
      <w:r>
        <w:t>标准答案：C</w:t>
      </w:r>
    </w:p>
    <w:p w14:paraId="6B6CFAAD">
      <w:pPr>
        <w:pStyle w:val="167"/>
        <w:keepNext/>
        <w:keepLines/>
      </w:pPr>
      <w:r>
        <w:rPr>
          <w:color w:val="972A36"/>
        </w:rPr>
        <w:t xml:space="preserve">1202.  </w:t>
      </w:r>
      <w:r>
        <w:t>【单选题】 1896年，法国科学家发现天然放射现象，通常人们把这一重大发现看成是核物理的开端，并以他的名字作为放射性活度单位，此科学家是（）。</w:t>
      </w:r>
      <w:r>
        <w:rPr>
          <w:b w:val="0"/>
          <w:color w:val="6C7784"/>
          <w:sz w:val="15"/>
        </w:rPr>
        <w:t xml:space="preserve">   [原题号 206596]</w:t>
      </w:r>
    </w:p>
    <w:p w14:paraId="2C645158">
      <w:pPr>
        <w:pStyle w:val="169"/>
        <w:keepNext/>
        <w:keepLines/>
        <w:ind w:left="259" w:hanging="259"/>
      </w:pPr>
      <w:r>
        <w:rPr>
          <w:b/>
        </w:rPr>
        <w:t xml:space="preserve">A.  </w:t>
      </w:r>
      <w:r>
        <w:t>卢瑟福</w:t>
      </w:r>
    </w:p>
    <w:p w14:paraId="3FD497A2">
      <w:pPr>
        <w:pStyle w:val="169"/>
        <w:keepNext/>
        <w:keepLines/>
        <w:ind w:left="259" w:hanging="259"/>
      </w:pPr>
      <w:r>
        <w:rPr>
          <w:b/>
        </w:rPr>
        <w:t xml:space="preserve">B.  </w:t>
      </w:r>
      <w:r>
        <w:t>贝可勒尔</w:t>
      </w:r>
    </w:p>
    <w:p w14:paraId="031D5849">
      <w:pPr>
        <w:pStyle w:val="169"/>
        <w:keepNext/>
        <w:keepLines/>
        <w:ind w:left="259" w:hanging="259"/>
      </w:pPr>
      <w:r>
        <w:rPr>
          <w:b/>
        </w:rPr>
        <w:t xml:space="preserve">C.  </w:t>
      </w:r>
      <w:r>
        <w:t>汤姆逊</w:t>
      </w:r>
    </w:p>
    <w:p w14:paraId="03C00866">
      <w:pPr>
        <w:pStyle w:val="169"/>
        <w:keepNext/>
        <w:keepLines/>
        <w:ind w:left="259" w:hanging="259"/>
      </w:pPr>
      <w:r>
        <w:rPr>
          <w:b/>
        </w:rPr>
        <w:t xml:space="preserve">D.  </w:t>
      </w:r>
      <w:r>
        <w:t>居里夫人</w:t>
      </w:r>
    </w:p>
    <w:p w14:paraId="1961352D">
      <w:pPr>
        <w:pStyle w:val="168"/>
        <w:keepLines/>
      </w:pPr>
      <w:r>
        <w:t>标准答案：B</w:t>
      </w:r>
    </w:p>
    <w:p w14:paraId="4AA6FC77">
      <w:pPr>
        <w:pStyle w:val="167"/>
        <w:keepNext/>
        <w:keepLines/>
      </w:pPr>
      <w:r>
        <w:rPr>
          <w:color w:val="972A36"/>
        </w:rPr>
        <w:t xml:space="preserve">1203.  </w:t>
      </w:r>
      <w:r>
        <w:t>【单选题】 某元素的同位素是指其（）。</w:t>
      </w:r>
      <w:r>
        <w:rPr>
          <w:b w:val="0"/>
          <w:color w:val="6C7784"/>
          <w:sz w:val="15"/>
        </w:rPr>
        <w:t xml:space="preserve">   [原题号 206595]</w:t>
      </w:r>
    </w:p>
    <w:p w14:paraId="328B4997">
      <w:pPr>
        <w:pStyle w:val="169"/>
        <w:keepNext/>
        <w:keepLines/>
        <w:ind w:left="259" w:hanging="259"/>
      </w:pPr>
      <w:r>
        <w:rPr>
          <w:b/>
        </w:rPr>
        <w:t xml:space="preserve">A.  </w:t>
      </w:r>
      <w:r>
        <w:t>核内的中子数和质子数相同</w:t>
      </w:r>
    </w:p>
    <w:p w14:paraId="5CF48D7D">
      <w:pPr>
        <w:pStyle w:val="169"/>
        <w:keepNext/>
        <w:keepLines/>
        <w:ind w:left="259" w:hanging="259"/>
      </w:pPr>
      <w:r>
        <w:rPr>
          <w:b/>
        </w:rPr>
        <w:t xml:space="preserve">B.  </w:t>
      </w:r>
      <w:r>
        <w:t>具有相同原子序数但质量数不同</w:t>
      </w:r>
    </w:p>
    <w:p w14:paraId="5AE01CC5">
      <w:pPr>
        <w:pStyle w:val="169"/>
        <w:keepNext/>
        <w:keepLines/>
        <w:ind w:left="259" w:hanging="259"/>
      </w:pPr>
      <w:r>
        <w:rPr>
          <w:b/>
        </w:rPr>
        <w:t xml:space="preserve">C.  </w:t>
      </w:r>
      <w:r>
        <w:t>核外的电子数与核内的质子数不同</w:t>
      </w:r>
    </w:p>
    <w:p w14:paraId="08671AE5">
      <w:pPr>
        <w:pStyle w:val="169"/>
        <w:keepNext/>
        <w:keepLines/>
        <w:ind w:left="259" w:hanging="259"/>
      </w:pPr>
      <w:r>
        <w:rPr>
          <w:b/>
        </w:rPr>
        <w:t xml:space="preserve">D.  </w:t>
      </w:r>
      <w:r>
        <w:t>B、C都不对</w:t>
      </w:r>
    </w:p>
    <w:p w14:paraId="3493AAEE">
      <w:pPr>
        <w:pStyle w:val="168"/>
        <w:keepLines/>
      </w:pPr>
      <w:r>
        <w:t>标准答案：B</w:t>
      </w:r>
    </w:p>
    <w:p w14:paraId="636CE884">
      <w:pPr>
        <w:pStyle w:val="167"/>
        <w:keepNext/>
        <w:keepLines/>
      </w:pPr>
      <w:r>
        <w:rPr>
          <w:color w:val="972A36"/>
        </w:rPr>
        <w:t xml:space="preserve">1204.  </w:t>
      </w:r>
      <w:r>
        <w:t>【单选题】 放射性核素的半衰期（T1/2），其定义是（）。</w:t>
      </w:r>
      <w:r>
        <w:rPr>
          <w:b w:val="0"/>
          <w:color w:val="6C7784"/>
          <w:sz w:val="15"/>
        </w:rPr>
        <w:t xml:space="preserve">   [原题号 206594]</w:t>
      </w:r>
    </w:p>
    <w:p w14:paraId="07537216">
      <w:pPr>
        <w:pStyle w:val="169"/>
        <w:keepNext/>
        <w:keepLines/>
        <w:ind w:left="259" w:hanging="259"/>
      </w:pPr>
      <w:r>
        <w:rPr>
          <w:b/>
        </w:rPr>
        <w:t xml:space="preserve">A.  </w:t>
      </w:r>
      <w:r>
        <w:t>放射性核素的原子核数目衰变一半时的概率</w:t>
      </w:r>
    </w:p>
    <w:p w14:paraId="6916AFFE">
      <w:pPr>
        <w:pStyle w:val="169"/>
        <w:keepNext/>
        <w:keepLines/>
        <w:ind w:left="259" w:hanging="259"/>
      </w:pPr>
      <w:r>
        <w:rPr>
          <w:b/>
        </w:rPr>
        <w:t xml:space="preserve">B.  </w:t>
      </w:r>
      <w:r>
        <w:t>放射性核素衰减时间为其寿命一半时的原子核数目</w:t>
      </w:r>
    </w:p>
    <w:p w14:paraId="368D6028">
      <w:pPr>
        <w:pStyle w:val="169"/>
        <w:keepNext/>
        <w:keepLines/>
        <w:ind w:left="259" w:hanging="259"/>
      </w:pPr>
      <w:r>
        <w:rPr>
          <w:b/>
        </w:rPr>
        <w:t xml:space="preserve">C.  </w:t>
      </w:r>
      <w:r>
        <w:t>放射性核素的原子核数目衰变一半所需要的时间</w:t>
      </w:r>
    </w:p>
    <w:p w14:paraId="675E9BAF">
      <w:pPr>
        <w:pStyle w:val="169"/>
        <w:keepNext/>
        <w:keepLines/>
        <w:ind w:left="259" w:hanging="259"/>
      </w:pPr>
      <w:r>
        <w:rPr>
          <w:b/>
        </w:rPr>
        <w:t xml:space="preserve">D.  </w:t>
      </w:r>
      <w:r>
        <w:t>B、C都不对</w:t>
      </w:r>
    </w:p>
    <w:p w14:paraId="66D04C38">
      <w:pPr>
        <w:pStyle w:val="168"/>
        <w:keepLines/>
      </w:pPr>
      <w:r>
        <w:t>标准答案：C</w:t>
      </w:r>
    </w:p>
    <w:p w14:paraId="3198D9E4">
      <w:pPr>
        <w:pStyle w:val="167"/>
        <w:keepNext/>
        <w:keepLines/>
      </w:pPr>
      <w:r>
        <w:rPr>
          <w:color w:val="972A36"/>
        </w:rPr>
        <w:t xml:space="preserve">1205.  </w:t>
      </w:r>
      <w:r>
        <w:t>【单选题】 关于放射性活度衰减规律，下列说法正确的是（）。</w:t>
      </w:r>
      <w:r>
        <w:rPr>
          <w:b w:val="0"/>
          <w:color w:val="6C7784"/>
          <w:sz w:val="15"/>
        </w:rPr>
        <w:t xml:space="preserve">   [原题号 206593]</w:t>
      </w:r>
    </w:p>
    <w:p w14:paraId="34C83251">
      <w:pPr>
        <w:pStyle w:val="169"/>
        <w:keepNext/>
        <w:keepLines/>
        <w:ind w:left="259" w:hanging="259"/>
      </w:pPr>
      <w:r>
        <w:rPr>
          <w:b/>
        </w:rPr>
        <w:t xml:space="preserve">A.  </w:t>
      </w:r>
      <w:r>
        <w:t>加压、加热可以改变指数衰减规律</w:t>
      </w:r>
    </w:p>
    <w:p w14:paraId="0B27CCFF">
      <w:pPr>
        <w:pStyle w:val="169"/>
        <w:keepNext/>
        <w:keepLines/>
        <w:ind w:left="259" w:hanging="259"/>
      </w:pPr>
      <w:r>
        <w:rPr>
          <w:b/>
        </w:rPr>
        <w:t xml:space="preserve">B.  </w:t>
      </w:r>
      <w:r>
        <w:t>加电磁场可以改变指数衰减规律</w:t>
      </w:r>
    </w:p>
    <w:p w14:paraId="5B2FC8D4">
      <w:pPr>
        <w:pStyle w:val="169"/>
        <w:keepNext/>
        <w:keepLines/>
        <w:ind w:left="259" w:hanging="259"/>
      </w:pPr>
      <w:r>
        <w:rPr>
          <w:b/>
        </w:rPr>
        <w:t xml:space="preserve">C.  </w:t>
      </w:r>
      <w:r>
        <w:t>机械运动可以改变指数衰减规律</w:t>
      </w:r>
    </w:p>
    <w:p w14:paraId="4F6C606E">
      <w:pPr>
        <w:pStyle w:val="169"/>
        <w:keepNext/>
        <w:keepLines/>
        <w:ind w:left="259" w:hanging="259"/>
      </w:pPr>
      <w:r>
        <w:rPr>
          <w:b/>
        </w:rPr>
        <w:t xml:space="preserve">D.  </w:t>
      </w:r>
      <w:r>
        <w:t>放射性衰变是由原子核内部运动规律所决定的，外部条件不能改变衰减规律</w:t>
      </w:r>
    </w:p>
    <w:p w14:paraId="2F648995">
      <w:pPr>
        <w:pStyle w:val="168"/>
        <w:keepLines/>
      </w:pPr>
      <w:r>
        <w:t>标准答案：D</w:t>
      </w:r>
    </w:p>
    <w:p w14:paraId="187BDC83">
      <w:pPr>
        <w:pStyle w:val="167"/>
        <w:keepNext/>
        <w:keepLines/>
      </w:pPr>
      <w:r>
        <w:rPr>
          <w:color w:val="972A36"/>
        </w:rPr>
        <w:t xml:space="preserve">1206.  </w:t>
      </w:r>
      <w:r>
        <w:t>【单选题】 目前各医院中最常用于肿瘤放射治疗的电离辐射类型是（）。</w:t>
      </w:r>
      <w:r>
        <w:rPr>
          <w:b w:val="0"/>
          <w:color w:val="6C7784"/>
          <w:sz w:val="15"/>
        </w:rPr>
        <w:t xml:space="preserve">   [原题号 206586]</w:t>
      </w:r>
    </w:p>
    <w:p w14:paraId="2BD27517">
      <w:pPr>
        <w:pStyle w:val="169"/>
        <w:keepNext/>
        <w:keepLines/>
        <w:ind w:left="259" w:hanging="259"/>
      </w:pPr>
      <w:r>
        <w:rPr>
          <w:b/>
        </w:rPr>
        <w:t xml:space="preserve">A.  </w:t>
      </w:r>
      <w:r>
        <w:t>α射线</w:t>
      </w:r>
    </w:p>
    <w:p w14:paraId="7BBB58D6">
      <w:pPr>
        <w:pStyle w:val="169"/>
        <w:keepNext/>
        <w:keepLines/>
        <w:ind w:left="259" w:hanging="259"/>
      </w:pPr>
      <w:r>
        <w:rPr>
          <w:b/>
        </w:rPr>
        <w:t xml:space="preserve">B.  </w:t>
      </w:r>
      <w:r>
        <w:t>β射线</w:t>
      </w:r>
    </w:p>
    <w:p w14:paraId="4251D37E">
      <w:pPr>
        <w:pStyle w:val="169"/>
        <w:keepNext/>
        <w:keepLines/>
        <w:ind w:left="259" w:hanging="259"/>
      </w:pPr>
      <w:r>
        <w:rPr>
          <w:b/>
        </w:rPr>
        <w:t xml:space="preserve">C.  </w:t>
      </w:r>
      <w:r>
        <w:t>光子（γ射线和X射线）</w:t>
      </w:r>
    </w:p>
    <w:p w14:paraId="0992C0FB">
      <w:pPr>
        <w:pStyle w:val="169"/>
        <w:keepNext/>
        <w:keepLines/>
        <w:ind w:left="259" w:hanging="259"/>
      </w:pPr>
      <w:r>
        <w:rPr>
          <w:b/>
        </w:rPr>
        <w:t xml:space="preserve">D.  </w:t>
      </w:r>
      <w:r>
        <w:t>中子</w:t>
      </w:r>
    </w:p>
    <w:p w14:paraId="34633631">
      <w:pPr>
        <w:pStyle w:val="168"/>
        <w:keepLines/>
      </w:pPr>
      <w:r>
        <w:t>标准答案：C</w:t>
      </w:r>
    </w:p>
    <w:p w14:paraId="73EB6665">
      <w:pPr>
        <w:pStyle w:val="167"/>
        <w:keepNext/>
        <w:keepLines/>
      </w:pPr>
      <w:r>
        <w:rPr>
          <w:color w:val="972A36"/>
        </w:rPr>
        <w:t xml:space="preserve">1207.  </w:t>
      </w:r>
      <w:r>
        <w:t>【单选题】 辐射致癌属于（）效应。</w:t>
      </w:r>
      <w:r>
        <w:rPr>
          <w:b w:val="0"/>
          <w:color w:val="6C7784"/>
          <w:sz w:val="15"/>
        </w:rPr>
        <w:t xml:space="preserve">   [原题号 206585]</w:t>
      </w:r>
    </w:p>
    <w:p w14:paraId="7011B1B5">
      <w:pPr>
        <w:pStyle w:val="169"/>
        <w:keepNext/>
        <w:keepLines/>
        <w:ind w:left="259" w:hanging="259"/>
      </w:pPr>
      <w:r>
        <w:rPr>
          <w:b/>
        </w:rPr>
        <w:t xml:space="preserve">A.  </w:t>
      </w:r>
      <w:r>
        <w:t>急性</w:t>
      </w:r>
    </w:p>
    <w:p w14:paraId="1DACB566">
      <w:pPr>
        <w:pStyle w:val="169"/>
        <w:keepNext/>
        <w:keepLines/>
        <w:ind w:left="259" w:hanging="259"/>
      </w:pPr>
      <w:r>
        <w:rPr>
          <w:b/>
        </w:rPr>
        <w:t xml:space="preserve">B.  </w:t>
      </w:r>
      <w:r>
        <w:t>遗传</w:t>
      </w:r>
    </w:p>
    <w:p w14:paraId="67D5738E">
      <w:pPr>
        <w:pStyle w:val="169"/>
        <w:keepNext/>
        <w:keepLines/>
        <w:ind w:left="259" w:hanging="259"/>
      </w:pPr>
      <w:r>
        <w:rPr>
          <w:b/>
        </w:rPr>
        <w:t xml:space="preserve">C.  </w:t>
      </w:r>
      <w:r>
        <w:t>随机性</w:t>
      </w:r>
    </w:p>
    <w:p w14:paraId="517DBA39">
      <w:pPr>
        <w:pStyle w:val="169"/>
        <w:keepNext/>
        <w:keepLines/>
        <w:ind w:left="259" w:hanging="259"/>
      </w:pPr>
      <w:r>
        <w:rPr>
          <w:b/>
        </w:rPr>
        <w:t xml:space="preserve">D.  </w:t>
      </w:r>
      <w:r>
        <w:t>确定性</w:t>
      </w:r>
    </w:p>
    <w:p w14:paraId="52AE61F8">
      <w:pPr>
        <w:pStyle w:val="168"/>
        <w:keepLines/>
      </w:pPr>
      <w:r>
        <w:t>标准答案：C</w:t>
      </w:r>
    </w:p>
    <w:p w14:paraId="10358AA7">
      <w:pPr>
        <w:pStyle w:val="167"/>
        <w:keepNext/>
        <w:keepLines/>
      </w:pPr>
      <w:r>
        <w:rPr>
          <w:color w:val="972A36"/>
        </w:rPr>
        <w:t xml:space="preserve">1208.  </w:t>
      </w:r>
      <w:r>
        <w:t>【单选题】 在粒子能量相同条件下，下面粒子的穿透力最弱的是（）。</w:t>
      </w:r>
      <w:r>
        <w:rPr>
          <w:b w:val="0"/>
          <w:color w:val="6C7784"/>
          <w:sz w:val="15"/>
        </w:rPr>
        <w:t xml:space="preserve">   [原题号 206584]</w:t>
      </w:r>
    </w:p>
    <w:p w14:paraId="23F424FB">
      <w:pPr>
        <w:pStyle w:val="169"/>
        <w:keepNext/>
        <w:keepLines/>
        <w:ind w:left="259" w:hanging="259"/>
      </w:pPr>
      <w:r>
        <w:rPr>
          <w:b/>
        </w:rPr>
        <w:t xml:space="preserve">A.  </w:t>
      </w:r>
      <w:r>
        <w:t>γ光子</w:t>
      </w:r>
    </w:p>
    <w:p w14:paraId="0B4FEC0E">
      <w:pPr>
        <w:pStyle w:val="169"/>
        <w:keepNext/>
        <w:keepLines/>
        <w:ind w:left="259" w:hanging="259"/>
      </w:pPr>
      <w:r>
        <w:rPr>
          <w:b/>
        </w:rPr>
        <w:t xml:space="preserve">B.  </w:t>
      </w:r>
      <w:r>
        <w:t>β粒子</w:t>
      </w:r>
    </w:p>
    <w:p w14:paraId="2F53F3E7">
      <w:pPr>
        <w:pStyle w:val="169"/>
        <w:keepNext/>
        <w:keepLines/>
        <w:ind w:left="259" w:hanging="259"/>
      </w:pPr>
      <w:r>
        <w:rPr>
          <w:b/>
        </w:rPr>
        <w:t xml:space="preserve">C.  </w:t>
      </w:r>
      <w:r>
        <w:t>α粒子</w:t>
      </w:r>
    </w:p>
    <w:p w14:paraId="7921703D">
      <w:pPr>
        <w:pStyle w:val="169"/>
        <w:keepNext/>
        <w:keepLines/>
        <w:ind w:left="259" w:hanging="259"/>
      </w:pPr>
      <w:r>
        <w:rPr>
          <w:b/>
        </w:rPr>
        <w:t xml:space="preserve">D.  </w:t>
      </w:r>
      <w:r>
        <w:t>中子</w:t>
      </w:r>
    </w:p>
    <w:p w14:paraId="02CAB556">
      <w:pPr>
        <w:pStyle w:val="168"/>
        <w:keepLines/>
      </w:pPr>
      <w:r>
        <w:t>标准答案：C</w:t>
      </w:r>
    </w:p>
    <w:p w14:paraId="184E9297">
      <w:pPr>
        <w:pStyle w:val="167"/>
        <w:keepNext/>
        <w:keepLines/>
      </w:pPr>
      <w:r>
        <w:rPr>
          <w:color w:val="972A36"/>
        </w:rPr>
        <w:t xml:space="preserve">1209.  </w:t>
      </w:r>
      <w:r>
        <w:t>【单选题】 外照射的防护最主要是针对（）。</w:t>
      </w:r>
      <w:r>
        <w:rPr>
          <w:b w:val="0"/>
          <w:color w:val="6C7784"/>
          <w:sz w:val="15"/>
        </w:rPr>
        <w:t xml:space="preserve">   [原题号 206580]</w:t>
      </w:r>
    </w:p>
    <w:p w14:paraId="468B8E83">
      <w:pPr>
        <w:pStyle w:val="169"/>
        <w:keepNext/>
        <w:keepLines/>
        <w:ind w:left="259" w:hanging="259"/>
      </w:pPr>
      <w:r>
        <w:rPr>
          <w:b/>
        </w:rPr>
        <w:t xml:space="preserve">A.  </w:t>
      </w:r>
      <w:r>
        <w:t>α射线和中子</w:t>
      </w:r>
    </w:p>
    <w:p w14:paraId="444EAC2E">
      <w:pPr>
        <w:pStyle w:val="169"/>
        <w:keepNext/>
        <w:keepLines/>
        <w:ind w:left="259" w:hanging="259"/>
      </w:pPr>
      <w:r>
        <w:rPr>
          <w:b/>
        </w:rPr>
        <w:t xml:space="preserve">B.  </w:t>
      </w:r>
      <w:r>
        <w:t>中子和β射线</w:t>
      </w:r>
    </w:p>
    <w:p w14:paraId="1D11038F">
      <w:pPr>
        <w:pStyle w:val="169"/>
        <w:keepNext/>
        <w:keepLines/>
        <w:ind w:left="259" w:hanging="259"/>
      </w:pPr>
      <w:r>
        <w:rPr>
          <w:b/>
        </w:rPr>
        <w:t xml:space="preserve">C.  </w:t>
      </w:r>
      <w:r>
        <w:t>β射线与γ射线</w:t>
      </w:r>
    </w:p>
    <w:p w14:paraId="4C192590">
      <w:pPr>
        <w:pStyle w:val="169"/>
        <w:keepNext/>
        <w:keepLines/>
        <w:ind w:left="259" w:hanging="259"/>
      </w:pPr>
      <w:r>
        <w:rPr>
          <w:b/>
        </w:rPr>
        <w:t xml:space="preserve">D.  </w:t>
      </w:r>
      <w:r>
        <w:t>γ射线和中子</w:t>
      </w:r>
    </w:p>
    <w:p w14:paraId="34F0A407">
      <w:pPr>
        <w:pStyle w:val="168"/>
        <w:keepLines/>
      </w:pPr>
      <w:r>
        <w:t>标准答案：D</w:t>
      </w:r>
    </w:p>
    <w:p w14:paraId="07927E7E">
      <w:pPr>
        <w:pStyle w:val="167"/>
        <w:keepNext/>
        <w:keepLines/>
      </w:pPr>
      <w:r>
        <w:rPr>
          <w:color w:val="972A36"/>
        </w:rPr>
        <w:t xml:space="preserve">1210.  </w:t>
      </w:r>
      <w:r>
        <w:t>【单选题】 我国放射防护基本标准G18871-2002中，电离辐射警告标志的中文语句是（）。</w:t>
      </w:r>
      <w:r>
        <w:rPr>
          <w:b w:val="0"/>
          <w:color w:val="6C7784"/>
          <w:sz w:val="15"/>
        </w:rPr>
        <w:t xml:space="preserve">   [原题号 206579]</w:t>
      </w:r>
    </w:p>
    <w:p w14:paraId="039583A3">
      <w:pPr>
        <w:pStyle w:val="169"/>
        <w:keepNext/>
        <w:keepLines/>
        <w:ind w:left="259" w:hanging="259"/>
      </w:pPr>
      <w:r>
        <w:rPr>
          <w:b/>
        </w:rPr>
        <w:t xml:space="preserve">A.  </w:t>
      </w:r>
      <w:r>
        <w:t>当心射线</w:t>
      </w:r>
    </w:p>
    <w:p w14:paraId="7BB2C958">
      <w:pPr>
        <w:pStyle w:val="169"/>
        <w:keepNext/>
        <w:keepLines/>
        <w:ind w:left="259" w:hanging="259"/>
      </w:pPr>
      <w:r>
        <w:rPr>
          <w:b/>
        </w:rPr>
        <w:t xml:space="preserve">B.  </w:t>
      </w:r>
      <w:r>
        <w:t>当心电离辐射</w:t>
      </w:r>
    </w:p>
    <w:p w14:paraId="22376F69">
      <w:pPr>
        <w:pStyle w:val="169"/>
        <w:keepNext/>
        <w:keepLines/>
        <w:ind w:left="259" w:hanging="259"/>
      </w:pPr>
      <w:r>
        <w:rPr>
          <w:b/>
        </w:rPr>
        <w:t xml:space="preserve">C.  </w:t>
      </w:r>
      <w:r>
        <w:t>小心射线</w:t>
      </w:r>
    </w:p>
    <w:p w14:paraId="51B5A557">
      <w:pPr>
        <w:pStyle w:val="169"/>
        <w:keepNext/>
        <w:keepLines/>
        <w:ind w:left="259" w:hanging="259"/>
      </w:pPr>
      <w:r>
        <w:rPr>
          <w:b/>
        </w:rPr>
        <w:t xml:space="preserve">D.  </w:t>
      </w:r>
      <w:r>
        <w:t>小心电离辐射</w:t>
      </w:r>
    </w:p>
    <w:p w14:paraId="7F8ABDF4">
      <w:pPr>
        <w:pStyle w:val="168"/>
        <w:keepLines/>
      </w:pPr>
      <w:r>
        <w:t>标准答案：B</w:t>
      </w:r>
    </w:p>
    <w:p w14:paraId="77F6A56B">
      <w:pPr>
        <w:pStyle w:val="167"/>
        <w:keepNext/>
        <w:keepLines/>
      </w:pPr>
      <w:r>
        <w:rPr>
          <w:color w:val="972A36"/>
        </w:rPr>
        <w:t xml:space="preserve">1211.  </w:t>
      </w:r>
      <w:r>
        <w:t>【单选题】 对α源的防护主要是：</w:t>
      </w:r>
      <w:r>
        <w:rPr>
          <w:b w:val="0"/>
          <w:color w:val="6C7784"/>
          <w:sz w:val="15"/>
        </w:rPr>
        <w:t xml:space="preserve">   [原题号 206576]</w:t>
      </w:r>
    </w:p>
    <w:p w14:paraId="698DECFF">
      <w:pPr>
        <w:pStyle w:val="169"/>
        <w:keepNext/>
        <w:keepLines/>
        <w:ind w:left="259" w:hanging="259"/>
      </w:pPr>
      <w:r>
        <w:rPr>
          <w:b/>
        </w:rPr>
        <w:t xml:space="preserve">A.  </w:t>
      </w:r>
      <w:r>
        <w:t>内照射防护</w:t>
      </w:r>
    </w:p>
    <w:p w14:paraId="247E6775">
      <w:pPr>
        <w:pStyle w:val="169"/>
        <w:keepNext/>
        <w:keepLines/>
        <w:ind w:left="259" w:hanging="259"/>
      </w:pPr>
      <w:r>
        <w:rPr>
          <w:b/>
        </w:rPr>
        <w:t xml:space="preserve">B.  </w:t>
      </w:r>
      <w:r>
        <w:t>外照射防护</w:t>
      </w:r>
    </w:p>
    <w:p w14:paraId="6E4E4322">
      <w:pPr>
        <w:pStyle w:val="169"/>
        <w:keepNext/>
        <w:keepLines/>
        <w:ind w:left="259" w:hanging="259"/>
      </w:pPr>
      <w:r>
        <w:rPr>
          <w:b/>
        </w:rPr>
        <w:t xml:space="preserve">C.  </w:t>
      </w:r>
      <w:r>
        <w:t>不用防护</w:t>
      </w:r>
    </w:p>
    <w:p w14:paraId="140F00E2">
      <w:pPr>
        <w:pStyle w:val="168"/>
        <w:keepLines/>
      </w:pPr>
      <w:r>
        <w:t>标准答案：A</w:t>
      </w:r>
    </w:p>
    <w:p w14:paraId="5C4E2124">
      <w:pPr>
        <w:pStyle w:val="167"/>
        <w:keepNext/>
        <w:keepLines/>
      </w:pPr>
      <w:r>
        <w:rPr>
          <w:color w:val="972A36"/>
        </w:rPr>
        <w:t xml:space="preserve">1212.  </w:t>
      </w:r>
      <w:r>
        <w:t>【单选题】 对γ.χ射线的屏蔽可选用：</w:t>
      </w:r>
      <w:r>
        <w:rPr>
          <w:b w:val="0"/>
          <w:color w:val="6C7784"/>
          <w:sz w:val="15"/>
        </w:rPr>
        <w:t xml:space="preserve">   [原题号 206574]</w:t>
      </w:r>
    </w:p>
    <w:p w14:paraId="44DF4FDE">
      <w:pPr>
        <w:pStyle w:val="169"/>
        <w:keepNext/>
        <w:keepLines/>
        <w:ind w:left="259" w:hanging="259"/>
      </w:pPr>
      <w:r>
        <w:rPr>
          <w:b/>
        </w:rPr>
        <w:t xml:space="preserve">A.  </w:t>
      </w:r>
      <w:r>
        <w:t>低原子序数的材料（铝、塑料或有机玻璃等）</w:t>
      </w:r>
    </w:p>
    <w:p w14:paraId="64C41064">
      <w:pPr>
        <w:pStyle w:val="169"/>
        <w:keepNext/>
        <w:keepLines/>
        <w:ind w:left="259" w:hanging="259"/>
      </w:pPr>
      <w:r>
        <w:rPr>
          <w:b/>
        </w:rPr>
        <w:t xml:space="preserve">B.  </w:t>
      </w:r>
      <w:r>
        <w:t>高原子序数的材料（铅、混凝土等）</w:t>
      </w:r>
    </w:p>
    <w:p w14:paraId="215D94E7">
      <w:pPr>
        <w:pStyle w:val="169"/>
        <w:keepNext/>
        <w:keepLines/>
        <w:ind w:left="259" w:hanging="259"/>
      </w:pPr>
      <w:r>
        <w:rPr>
          <w:b/>
        </w:rPr>
        <w:t xml:space="preserve">C.  </w:t>
      </w:r>
      <w:r>
        <w:t>含氢量较高或含硼的材料（水、石蜡、硼砂等）</w:t>
      </w:r>
    </w:p>
    <w:p w14:paraId="7511B182">
      <w:pPr>
        <w:pStyle w:val="168"/>
        <w:keepLines/>
      </w:pPr>
      <w:r>
        <w:t>标准答案：B</w:t>
      </w:r>
    </w:p>
    <w:p w14:paraId="7FF36563">
      <w:pPr>
        <w:pStyle w:val="167"/>
        <w:keepNext/>
        <w:keepLines/>
      </w:pPr>
      <w:r>
        <w:rPr>
          <w:color w:val="972A36"/>
        </w:rPr>
        <w:t xml:space="preserve">1213.  </w:t>
      </w:r>
      <w:r>
        <w:t>【单选题】 关于紫外线消毒，下列说法不正确的是：</w:t>
      </w:r>
      <w:r>
        <w:rPr>
          <w:b w:val="0"/>
          <w:color w:val="6C7784"/>
          <w:sz w:val="15"/>
        </w:rPr>
        <w:t xml:space="preserve">   [原题号 206573]</w:t>
      </w:r>
    </w:p>
    <w:p w14:paraId="46D0B12C">
      <w:pPr>
        <w:pStyle w:val="169"/>
        <w:keepNext/>
        <w:keepLines/>
        <w:ind w:left="259" w:hanging="259"/>
      </w:pPr>
      <w:r>
        <w:rPr>
          <w:b/>
        </w:rPr>
        <w:t xml:space="preserve">A.  </w:t>
      </w:r>
      <w:r>
        <w:t>它可以是固定式的，也可以是活动式的，但距离被照射物不超过1.2m为宜</w:t>
      </w:r>
    </w:p>
    <w:p w14:paraId="229D9E4B">
      <w:pPr>
        <w:pStyle w:val="169"/>
        <w:keepNext/>
        <w:keepLines/>
        <w:ind w:left="259" w:hanging="259"/>
      </w:pPr>
      <w:r>
        <w:rPr>
          <w:b/>
        </w:rPr>
        <w:t xml:space="preserve">B.  </w:t>
      </w:r>
      <w:r>
        <w:t>紫外线消毒方便实用，但不能彻底灭菌，特别是对细菌的芽孢杀灭效果较差</w:t>
      </w:r>
    </w:p>
    <w:p w14:paraId="5DAF317A">
      <w:pPr>
        <w:pStyle w:val="169"/>
        <w:keepNext/>
        <w:keepLines/>
        <w:ind w:left="259" w:hanging="259"/>
      </w:pPr>
      <w:r>
        <w:rPr>
          <w:b/>
        </w:rPr>
        <w:t xml:space="preserve">C.  </w:t>
      </w:r>
      <w:r>
        <w:t>紫外线对人体有伤害作用，不可直视，更不能在开着的紫外灯光下工作</w:t>
      </w:r>
    </w:p>
    <w:p w14:paraId="4043361F">
      <w:pPr>
        <w:pStyle w:val="169"/>
        <w:keepNext/>
        <w:keepLines/>
        <w:ind w:left="259" w:hanging="259"/>
      </w:pPr>
      <w:r>
        <w:rPr>
          <w:b/>
        </w:rPr>
        <w:t xml:space="preserve">D.  </w:t>
      </w:r>
      <w:r>
        <w:t>紫外线可用于所有病原微生物的消毒</w:t>
      </w:r>
    </w:p>
    <w:p w14:paraId="44CC4103">
      <w:pPr>
        <w:pStyle w:val="168"/>
        <w:keepLines/>
      </w:pPr>
      <w:r>
        <w:t>标准答案：D</w:t>
      </w:r>
    </w:p>
    <w:p w14:paraId="37E80442">
      <w:pPr>
        <w:pStyle w:val="167"/>
        <w:keepNext/>
        <w:keepLines/>
      </w:pPr>
      <w:r>
        <w:rPr>
          <w:color w:val="972A36"/>
        </w:rPr>
        <w:t xml:space="preserve">1214.  </w:t>
      </w:r>
      <w:r>
        <w:t>【单选题】 各种放射性核素有哪种共同的衰变规律？</w:t>
      </w:r>
      <w:r>
        <w:rPr>
          <w:b w:val="0"/>
          <w:color w:val="6C7784"/>
          <w:sz w:val="15"/>
        </w:rPr>
        <w:t xml:space="preserve">   [原题号 206572]</w:t>
      </w:r>
    </w:p>
    <w:p w14:paraId="1CBC6295">
      <w:pPr>
        <w:pStyle w:val="169"/>
        <w:keepNext/>
        <w:keepLines/>
        <w:ind w:left="259" w:hanging="259"/>
      </w:pPr>
      <w:r>
        <w:rPr>
          <w:b/>
        </w:rPr>
        <w:t xml:space="preserve">A.  </w:t>
      </w:r>
      <w:r>
        <w:t>指数衰减规律</w:t>
      </w:r>
    </w:p>
    <w:p w14:paraId="402C1769">
      <w:pPr>
        <w:pStyle w:val="169"/>
        <w:keepNext/>
        <w:keepLines/>
        <w:ind w:left="259" w:hanging="259"/>
      </w:pPr>
      <w:r>
        <w:rPr>
          <w:b/>
        </w:rPr>
        <w:t xml:space="preserve">B.  </w:t>
      </w:r>
      <w:r>
        <w:t>线性衰减规律</w:t>
      </w:r>
    </w:p>
    <w:p w14:paraId="4E2A47E5">
      <w:pPr>
        <w:pStyle w:val="169"/>
        <w:keepNext/>
        <w:keepLines/>
        <w:ind w:left="259" w:hanging="259"/>
      </w:pPr>
      <w:r>
        <w:rPr>
          <w:b/>
        </w:rPr>
        <w:t xml:space="preserve">C.  </w:t>
      </w:r>
      <w:r>
        <w:t>平方衰减规律</w:t>
      </w:r>
    </w:p>
    <w:p w14:paraId="7F66BE02">
      <w:pPr>
        <w:pStyle w:val="168"/>
        <w:keepLines/>
      </w:pPr>
      <w:r>
        <w:t>标准答案：A</w:t>
      </w:r>
    </w:p>
    <w:p w14:paraId="16EE7447">
      <w:pPr>
        <w:pStyle w:val="167"/>
        <w:keepNext/>
        <w:keepLines/>
      </w:pPr>
      <w:r>
        <w:rPr>
          <w:color w:val="972A36"/>
        </w:rPr>
        <w:t xml:space="preserve">1215.  </w:t>
      </w:r>
      <w:r>
        <w:t>【单选题】 以下对放射性垃圾的安全管理不正确的是：</w:t>
      </w:r>
      <w:r>
        <w:rPr>
          <w:b w:val="0"/>
          <w:color w:val="6C7784"/>
          <w:sz w:val="15"/>
        </w:rPr>
        <w:t xml:space="preserve">   [原题号 206568]</w:t>
      </w:r>
    </w:p>
    <w:p w14:paraId="1280E7F7">
      <w:pPr>
        <w:pStyle w:val="169"/>
        <w:keepNext/>
        <w:keepLines/>
        <w:ind w:left="259" w:hanging="259"/>
      </w:pPr>
      <w:r>
        <w:rPr>
          <w:b/>
        </w:rPr>
        <w:t xml:space="preserve">A.  </w:t>
      </w:r>
      <w:r>
        <w:t>允许非放射性垃圾混入放射性垃圾</w:t>
      </w:r>
    </w:p>
    <w:p w14:paraId="39FC0D95">
      <w:pPr>
        <w:pStyle w:val="169"/>
        <w:keepNext/>
        <w:keepLines/>
        <w:ind w:left="259" w:hanging="259"/>
      </w:pPr>
      <w:r>
        <w:rPr>
          <w:b/>
        </w:rPr>
        <w:t xml:space="preserve">B.  </w:t>
      </w:r>
      <w:r>
        <w:t>将放射性垃圾放入专用容器收集、包装、储存，由专业部门统一回收处理</w:t>
      </w:r>
    </w:p>
    <w:p w14:paraId="772993DF">
      <w:pPr>
        <w:pStyle w:val="169"/>
        <w:keepNext/>
        <w:keepLines/>
        <w:ind w:left="259" w:hanging="259"/>
      </w:pPr>
      <w:r>
        <w:rPr>
          <w:b/>
        </w:rPr>
        <w:t xml:space="preserve">C.  </w:t>
      </w:r>
      <w:r>
        <w:t>严禁放射性垃圾放入非放射性垃圾</w:t>
      </w:r>
    </w:p>
    <w:p w14:paraId="42B4CCE2">
      <w:pPr>
        <w:pStyle w:val="169"/>
        <w:keepNext/>
        <w:keepLines/>
        <w:ind w:left="259" w:hanging="259"/>
      </w:pPr>
      <w:r>
        <w:rPr>
          <w:b/>
        </w:rPr>
        <w:t xml:space="preserve">D.  </w:t>
      </w:r>
      <w:r>
        <w:t>放射性垃圾和非放射性垃圾必须分开放置</w:t>
      </w:r>
    </w:p>
    <w:p w14:paraId="29CAC593">
      <w:pPr>
        <w:pStyle w:val="168"/>
        <w:keepLines/>
      </w:pPr>
      <w:r>
        <w:t>标准答案：A</w:t>
      </w:r>
    </w:p>
    <w:p w14:paraId="796C8930">
      <w:pPr>
        <w:pStyle w:val="167"/>
        <w:keepNext/>
        <w:keepLines/>
      </w:pPr>
      <w:r>
        <w:rPr>
          <w:color w:val="972A36"/>
        </w:rPr>
        <w:t xml:space="preserve">1216.  </w:t>
      </w:r>
      <w:r>
        <w:t>【判断题】 冰箱内禁止存放危险化学物品，如果确需存放，则必须注意容器绝对密封，严防泄漏。（）</w:t>
      </w:r>
      <w:r>
        <w:rPr>
          <w:b w:val="0"/>
          <w:color w:val="6C7784"/>
          <w:sz w:val="15"/>
        </w:rPr>
        <w:t xml:space="preserve">   [原题号 205497]</w:t>
      </w:r>
    </w:p>
    <w:p w14:paraId="3DB55DAC">
      <w:pPr>
        <w:pStyle w:val="168"/>
        <w:keepLines/>
      </w:pPr>
      <w:r>
        <w:t>标准答案：正确</w:t>
      </w:r>
    </w:p>
    <w:p w14:paraId="4BC0E841">
      <w:pPr>
        <w:pStyle w:val="167"/>
        <w:keepNext/>
        <w:keepLines/>
      </w:pPr>
      <w:r>
        <w:rPr>
          <w:color w:val="972A36"/>
        </w:rPr>
        <w:t xml:space="preserve">1217.  </w:t>
      </w:r>
      <w:r>
        <w:t>【判断题】 所有操作或接触放射性核素的实验室人员应接受放射性基础知识、相关技术和放射性防护的指导和培训。实行持证上岗，并佩戴个人专用的辐射剂量计。（）</w:t>
      </w:r>
      <w:r>
        <w:rPr>
          <w:b w:val="0"/>
          <w:color w:val="6C7784"/>
          <w:sz w:val="15"/>
        </w:rPr>
        <w:t xml:space="preserve">   [原题号 205495]</w:t>
      </w:r>
    </w:p>
    <w:p w14:paraId="5C2C56A2">
      <w:pPr>
        <w:pStyle w:val="168"/>
        <w:keepLines/>
      </w:pPr>
      <w:r>
        <w:t>标准答案：正确</w:t>
      </w:r>
    </w:p>
    <w:p w14:paraId="57852919">
      <w:pPr>
        <w:pStyle w:val="167"/>
        <w:keepNext/>
        <w:keepLines/>
      </w:pPr>
      <w:r>
        <w:rPr>
          <w:color w:val="972A36"/>
        </w:rPr>
        <w:t xml:space="preserve">1218.  </w:t>
      </w:r>
      <w:r>
        <w:t>【判断题】 内照射指放射性物质呼吸道吸入、消化道进入、皮肤伤口渗入等途径进入体内，造成放出的射线及化学毒性对人体器官的双重损伤。（）</w:t>
      </w:r>
      <w:r>
        <w:rPr>
          <w:b w:val="0"/>
          <w:color w:val="6C7784"/>
          <w:sz w:val="15"/>
        </w:rPr>
        <w:t xml:space="preserve">   [原题号 205491]</w:t>
      </w:r>
    </w:p>
    <w:p w14:paraId="0DE346D6">
      <w:pPr>
        <w:pStyle w:val="168"/>
        <w:keepLines/>
      </w:pPr>
      <w:r>
        <w:t>标准答案：正确</w:t>
      </w:r>
    </w:p>
    <w:p w14:paraId="374FF565">
      <w:pPr>
        <w:pStyle w:val="167"/>
        <w:keepNext/>
        <w:keepLines/>
      </w:pPr>
      <w:r>
        <w:rPr>
          <w:color w:val="972A36"/>
        </w:rPr>
        <w:t xml:space="preserve">1219.  </w:t>
      </w:r>
      <w:r>
        <w:t>【判断题】 核素自发地蜕变为另一种核素，同时放出各种射线，这种现象称作放射性衰变。（）</w:t>
      </w:r>
      <w:r>
        <w:rPr>
          <w:b w:val="0"/>
          <w:color w:val="6C7784"/>
          <w:sz w:val="15"/>
        </w:rPr>
        <w:t xml:space="preserve">   [原题号 205485]</w:t>
      </w:r>
    </w:p>
    <w:p w14:paraId="1CD3E72E">
      <w:pPr>
        <w:pStyle w:val="168"/>
        <w:keepLines/>
      </w:pPr>
      <w:r>
        <w:t>标准答案：正确</w:t>
      </w:r>
    </w:p>
    <w:p w14:paraId="07257730">
      <w:pPr>
        <w:pStyle w:val="167"/>
        <w:keepNext/>
        <w:keepLines/>
      </w:pPr>
      <w:r>
        <w:rPr>
          <w:color w:val="972A36"/>
        </w:rPr>
        <w:t xml:space="preserve">1220.  </w:t>
      </w:r>
      <w:r>
        <w:t>【判断题】 射线装置、辐射工作场所须安装防盗、防火、防泄漏设施，保证放射性同位素和射线装置的使用安全。辐射工作场所的入口处应放置辐射警示标志和工作信号。（）</w:t>
      </w:r>
      <w:r>
        <w:rPr>
          <w:b w:val="0"/>
          <w:color w:val="6C7784"/>
          <w:sz w:val="15"/>
        </w:rPr>
        <w:t xml:space="preserve">   [原题号 205480]</w:t>
      </w:r>
    </w:p>
    <w:p w14:paraId="10211E58">
      <w:pPr>
        <w:pStyle w:val="168"/>
        <w:keepLines/>
      </w:pPr>
      <w:r>
        <w:t>标准答案：正确</w:t>
      </w:r>
    </w:p>
    <w:p w14:paraId="40424E4D">
      <w:pPr>
        <w:pStyle w:val="167"/>
        <w:keepNext/>
        <w:keepLines/>
      </w:pPr>
      <w:r>
        <w:rPr>
          <w:color w:val="972A36"/>
        </w:rPr>
        <w:t xml:space="preserve">1221.  </w:t>
      </w:r>
      <w:r>
        <w:t>【判断题】 外照射的主要防护方式是：时间防护、距离防护和屏蔽防护措施。（）</w:t>
      </w:r>
      <w:r>
        <w:rPr>
          <w:b w:val="0"/>
          <w:color w:val="6C7784"/>
          <w:sz w:val="15"/>
        </w:rPr>
        <w:t xml:space="preserve">   [原题号 205479]</w:t>
      </w:r>
    </w:p>
    <w:p w14:paraId="5F4D69C8">
      <w:pPr>
        <w:pStyle w:val="168"/>
        <w:keepLines/>
      </w:pPr>
      <w:r>
        <w:t>标准答案：正确</w:t>
      </w:r>
    </w:p>
    <w:p w14:paraId="26EC083A">
      <w:pPr>
        <w:pStyle w:val="167"/>
        <w:keepNext/>
        <w:keepLines/>
      </w:pPr>
      <w:r>
        <w:rPr>
          <w:color w:val="972A36"/>
        </w:rPr>
        <w:t xml:space="preserve">1222.  </w:t>
      </w:r>
      <w:r>
        <w:t>【判断题】 各涉源单位须取得“许可登记”方能开展相关工作，放射工作人员必须参加指定医疗单位的职业病体检、政府环境主管部门举办的辐射安全与防护知识培训，定期接受个人剂量监测（3个月一次），持证上岗。（）</w:t>
      </w:r>
      <w:r>
        <w:rPr>
          <w:b w:val="0"/>
          <w:color w:val="6C7784"/>
          <w:sz w:val="15"/>
        </w:rPr>
        <w:t xml:space="preserve">   [原题号 205477]</w:t>
      </w:r>
    </w:p>
    <w:p w14:paraId="46E7017E">
      <w:pPr>
        <w:pStyle w:val="168"/>
        <w:keepLines/>
      </w:pPr>
      <w:r>
        <w:t>标准答案：正确</w:t>
      </w:r>
    </w:p>
    <w:p w14:paraId="2D4CEC9D">
      <w:pPr>
        <w:pStyle w:val="167"/>
        <w:keepNext/>
        <w:keepLines/>
      </w:pPr>
      <w:r>
        <w:rPr>
          <w:color w:val="972A36"/>
        </w:rPr>
        <w:t xml:space="preserve">1223.  </w:t>
      </w:r>
      <w:r>
        <w:t>【判断题】 未经环保部门批准，不得擅自进口、转让放射性同位素。（）</w:t>
      </w:r>
      <w:r>
        <w:rPr>
          <w:b w:val="0"/>
          <w:color w:val="6C7784"/>
          <w:sz w:val="15"/>
        </w:rPr>
        <w:t xml:space="preserve">   [原题号 205476]</w:t>
      </w:r>
    </w:p>
    <w:p w14:paraId="3846CFF0">
      <w:pPr>
        <w:pStyle w:val="168"/>
        <w:keepLines/>
      </w:pPr>
      <w:r>
        <w:t>标准答案：正确</w:t>
      </w:r>
    </w:p>
    <w:p w14:paraId="44A44F53">
      <w:pPr>
        <w:pStyle w:val="167"/>
        <w:keepNext/>
        <w:keepLines/>
      </w:pPr>
      <w:r>
        <w:rPr>
          <w:color w:val="972A36"/>
        </w:rPr>
        <w:t xml:space="preserve">1224.  </w:t>
      </w:r>
      <w:r>
        <w:t>【单选题】 对中子射线的屏蔽可选用：（）</w:t>
      </w:r>
      <w:r>
        <w:rPr>
          <w:b w:val="0"/>
          <w:color w:val="6C7784"/>
          <w:sz w:val="15"/>
        </w:rPr>
        <w:t xml:space="preserve">   [原题号 205467]</w:t>
      </w:r>
    </w:p>
    <w:p w14:paraId="5A5F360D">
      <w:pPr>
        <w:pStyle w:val="169"/>
        <w:keepNext/>
        <w:keepLines/>
        <w:ind w:left="259" w:hanging="259"/>
      </w:pPr>
      <w:r>
        <w:rPr>
          <w:b/>
        </w:rPr>
        <w:t xml:space="preserve">A.  </w:t>
      </w:r>
      <w:r>
        <w:t>低原子序数的材料（铝、塑料或有机玻璃等）</w:t>
      </w:r>
    </w:p>
    <w:p w14:paraId="58F31357">
      <w:pPr>
        <w:pStyle w:val="169"/>
        <w:keepNext/>
        <w:keepLines/>
        <w:ind w:left="259" w:hanging="259"/>
      </w:pPr>
      <w:r>
        <w:rPr>
          <w:b/>
        </w:rPr>
        <w:t xml:space="preserve">B.  </w:t>
      </w:r>
      <w:r>
        <w:t>高原子序数的材料（铅。混凝土等）</w:t>
      </w:r>
    </w:p>
    <w:p w14:paraId="0A01382D">
      <w:pPr>
        <w:pStyle w:val="169"/>
        <w:keepNext/>
        <w:keepLines/>
        <w:ind w:left="259" w:hanging="259"/>
      </w:pPr>
      <w:r>
        <w:rPr>
          <w:b/>
        </w:rPr>
        <w:t xml:space="preserve">C.  </w:t>
      </w:r>
      <w:r>
        <w:t>含氢量较高或含硼的材料（水、石蜡、硼砂等）</w:t>
      </w:r>
    </w:p>
    <w:p w14:paraId="25D5F388">
      <w:pPr>
        <w:pStyle w:val="168"/>
        <w:keepLines/>
      </w:pPr>
      <w:r>
        <w:t>标准答案：C</w:t>
      </w:r>
    </w:p>
    <w:p w14:paraId="2842FF62">
      <w:pPr>
        <w:pStyle w:val="167"/>
        <w:keepNext/>
        <w:keepLines/>
      </w:pPr>
      <w:r>
        <w:rPr>
          <w:color w:val="972A36"/>
        </w:rPr>
        <w:t xml:space="preserve">1225.  </w:t>
      </w:r>
      <w:r>
        <w:t>【单选题】 下列粉尘中，（）可能会发生爆炸。</w:t>
      </w:r>
      <w:r>
        <w:rPr>
          <w:b w:val="0"/>
          <w:color w:val="6C7784"/>
          <w:sz w:val="15"/>
        </w:rPr>
        <w:t xml:space="preserve">   [原题号 205464]</w:t>
      </w:r>
    </w:p>
    <w:p w14:paraId="0C4DD331">
      <w:pPr>
        <w:pStyle w:val="169"/>
        <w:keepNext/>
        <w:keepLines/>
        <w:ind w:left="259" w:hanging="259"/>
      </w:pPr>
      <w:r>
        <w:rPr>
          <w:b/>
        </w:rPr>
        <w:t xml:space="preserve">A.  </w:t>
      </w:r>
      <w:r>
        <w:t>生石灰</w:t>
      </w:r>
    </w:p>
    <w:p w14:paraId="170747EB">
      <w:pPr>
        <w:pStyle w:val="169"/>
        <w:keepNext/>
        <w:keepLines/>
        <w:ind w:left="259" w:hanging="259"/>
      </w:pPr>
      <w:r>
        <w:rPr>
          <w:b/>
        </w:rPr>
        <w:t xml:space="preserve">B.  </w:t>
      </w:r>
      <w:r>
        <w:t>面粉</w:t>
      </w:r>
    </w:p>
    <w:p w14:paraId="06458874">
      <w:pPr>
        <w:pStyle w:val="169"/>
        <w:keepNext/>
        <w:keepLines/>
        <w:ind w:left="259" w:hanging="259"/>
      </w:pPr>
      <w:r>
        <w:rPr>
          <w:b/>
        </w:rPr>
        <w:t xml:space="preserve">C.  </w:t>
      </w:r>
      <w:r>
        <w:t>水泥</w:t>
      </w:r>
    </w:p>
    <w:p w14:paraId="1FE356DE">
      <w:pPr>
        <w:pStyle w:val="169"/>
        <w:keepNext/>
        <w:keepLines/>
        <w:ind w:left="259" w:hanging="259"/>
      </w:pPr>
      <w:r>
        <w:rPr>
          <w:b/>
        </w:rPr>
        <w:t xml:space="preserve">D.  </w:t>
      </w:r>
      <w:r>
        <w:t>钛白粉</w:t>
      </w:r>
    </w:p>
    <w:p w14:paraId="5CAEE20A">
      <w:pPr>
        <w:pStyle w:val="168"/>
        <w:keepLines/>
      </w:pPr>
      <w:r>
        <w:t>标准答案：B</w:t>
      </w:r>
    </w:p>
    <w:p w14:paraId="7EB4E443">
      <w:pPr>
        <w:pStyle w:val="167"/>
        <w:keepNext/>
        <w:keepLines/>
      </w:pPr>
      <w:r>
        <w:rPr>
          <w:color w:val="972A36"/>
        </w:rPr>
        <w:t xml:space="preserve">1226.  </w:t>
      </w:r>
      <w:r>
        <w:t>【判断题】 电气设备和大型仪器须接地良好，对电线老化等隐患要定期检查并及时排除。</w:t>
      </w:r>
      <w:r>
        <w:rPr>
          <w:b w:val="0"/>
          <w:color w:val="6C7784"/>
          <w:sz w:val="15"/>
        </w:rPr>
        <w:t xml:space="preserve">   [原题号 205457]</w:t>
      </w:r>
    </w:p>
    <w:p w14:paraId="3917621B">
      <w:pPr>
        <w:pStyle w:val="168"/>
        <w:keepLines/>
      </w:pPr>
      <w:r>
        <w:t>标准答案：正确</w:t>
      </w:r>
    </w:p>
    <w:p w14:paraId="38FD6BC4">
      <w:pPr>
        <w:pStyle w:val="167"/>
        <w:keepNext/>
        <w:keepLines/>
      </w:pPr>
      <w:r>
        <w:rPr>
          <w:color w:val="972A36"/>
        </w:rPr>
        <w:t xml:space="preserve">1227.  </w:t>
      </w:r>
      <w:r>
        <w:t>【判断题】 放射性工作人员的年剂量限值是20mSv。</w:t>
      </w:r>
      <w:r>
        <w:rPr>
          <w:b w:val="0"/>
          <w:color w:val="6C7784"/>
          <w:sz w:val="15"/>
        </w:rPr>
        <w:t xml:space="preserve">   [原题号 205443]</w:t>
      </w:r>
    </w:p>
    <w:p w14:paraId="6847D49F">
      <w:pPr>
        <w:pStyle w:val="168"/>
        <w:keepLines/>
      </w:pPr>
      <w:r>
        <w:t>标准答案：正确</w:t>
      </w:r>
    </w:p>
    <w:p w14:paraId="05678100">
      <w:pPr>
        <w:pStyle w:val="167"/>
        <w:keepNext/>
        <w:keepLines/>
      </w:pPr>
      <w:r>
        <w:rPr>
          <w:color w:val="972A36"/>
        </w:rPr>
        <w:t xml:space="preserve">1228.  </w:t>
      </w:r>
      <w:r>
        <w:t>【判断题】 在考虑辐射防护时，要求剂量当量越低越好，可以避免确定性效应的发生同时减少随机性效应发生的机率。</w:t>
      </w:r>
      <w:r>
        <w:rPr>
          <w:b w:val="0"/>
          <w:color w:val="6C7784"/>
          <w:sz w:val="15"/>
        </w:rPr>
        <w:t xml:space="preserve">   [原题号 205435]</w:t>
      </w:r>
    </w:p>
    <w:p w14:paraId="612871F0">
      <w:pPr>
        <w:pStyle w:val="168"/>
        <w:keepLines/>
      </w:pPr>
      <w:r>
        <w:t>标准答案：错误</w:t>
      </w:r>
    </w:p>
    <w:p w14:paraId="3A8477EF">
      <w:pPr>
        <w:pStyle w:val="167"/>
        <w:keepNext/>
        <w:keepLines/>
      </w:pPr>
      <w:r>
        <w:rPr>
          <w:color w:val="972A36"/>
        </w:rPr>
        <w:t xml:space="preserve">1229.  </w:t>
      </w:r>
      <w:r>
        <w:t>【判断题】 从事辐射工作的人员，只要经过专业知识的培训就可上岗工作。</w:t>
      </w:r>
      <w:r>
        <w:rPr>
          <w:b w:val="0"/>
          <w:color w:val="6C7784"/>
          <w:sz w:val="15"/>
        </w:rPr>
        <w:t xml:space="preserve">   [原题号 205434]</w:t>
      </w:r>
    </w:p>
    <w:p w14:paraId="37417001">
      <w:pPr>
        <w:pStyle w:val="168"/>
        <w:keepLines/>
      </w:pPr>
      <w:r>
        <w:t>标准答案：错误</w:t>
      </w:r>
    </w:p>
    <w:p w14:paraId="41499F0C">
      <w:pPr>
        <w:pStyle w:val="167"/>
        <w:keepNext/>
        <w:keepLines/>
      </w:pPr>
      <w:r>
        <w:rPr>
          <w:color w:val="972A36"/>
        </w:rPr>
        <w:t xml:space="preserve">1230.  </w:t>
      </w:r>
      <w:r>
        <w:t>【判断题】 电离辐射防护与辐射源安全不仅要靠良好的防护技术措施，而且必须通过有效的防护管理要求来实现。</w:t>
      </w:r>
      <w:r>
        <w:rPr>
          <w:b w:val="0"/>
          <w:color w:val="6C7784"/>
          <w:sz w:val="15"/>
        </w:rPr>
        <w:t xml:space="preserve">   [原题号 205433]</w:t>
      </w:r>
    </w:p>
    <w:p w14:paraId="6CFB1478">
      <w:pPr>
        <w:pStyle w:val="168"/>
        <w:keepLines/>
      </w:pPr>
      <w:r>
        <w:t>标准答案：正确</w:t>
      </w:r>
    </w:p>
    <w:p w14:paraId="55168600">
      <w:pPr>
        <w:pStyle w:val="167"/>
        <w:keepNext/>
        <w:keepLines/>
      </w:pPr>
      <w:r>
        <w:rPr>
          <w:color w:val="972A36"/>
        </w:rPr>
        <w:t xml:space="preserve">1231.  </w:t>
      </w:r>
      <w:r>
        <w:t>【判断题】 剂量限值包括天然本底和医疗照射。</w:t>
      </w:r>
      <w:r>
        <w:rPr>
          <w:b w:val="0"/>
          <w:color w:val="6C7784"/>
          <w:sz w:val="15"/>
        </w:rPr>
        <w:t xml:space="preserve">   [原题号 205431]</w:t>
      </w:r>
    </w:p>
    <w:p w14:paraId="0CD649D5">
      <w:pPr>
        <w:pStyle w:val="168"/>
        <w:keepLines/>
      </w:pPr>
      <w:r>
        <w:t>标准答案：错误</w:t>
      </w:r>
    </w:p>
    <w:p w14:paraId="53121B83">
      <w:pPr>
        <w:pStyle w:val="167"/>
        <w:keepNext/>
        <w:keepLines/>
      </w:pPr>
      <w:r>
        <w:rPr>
          <w:color w:val="972A36"/>
        </w:rPr>
        <w:t xml:space="preserve">1232.  </w:t>
      </w:r>
      <w:r>
        <w:t>【判断题】 辐射防护的目的是：防止有害的确定性效应的发生，并限制随机性效应的发生几率，使之达到可以接受的水平。</w:t>
      </w:r>
      <w:r>
        <w:rPr>
          <w:b w:val="0"/>
          <w:color w:val="6C7784"/>
          <w:sz w:val="15"/>
        </w:rPr>
        <w:t xml:space="preserve">   [原题号 205430]</w:t>
      </w:r>
    </w:p>
    <w:p w14:paraId="4315174E">
      <w:pPr>
        <w:pStyle w:val="168"/>
        <w:keepLines/>
      </w:pPr>
      <w:r>
        <w:t>标准答案：正确</w:t>
      </w:r>
    </w:p>
    <w:p w14:paraId="01CE8657">
      <w:pPr>
        <w:pStyle w:val="167"/>
        <w:keepNext/>
        <w:keepLines/>
      </w:pPr>
      <w:r>
        <w:rPr>
          <w:color w:val="972A36"/>
        </w:rPr>
        <w:t xml:space="preserve">1233.  </w:t>
      </w:r>
      <w:r>
        <w:t>【判断题】 对已不能满足使用或不再使用的闲置源，不得自行处理，特别是不能任意丢弃、掩埋和挪做他用，应妥善保管，及时返回厂家或送城市放射性废物库。</w:t>
      </w:r>
      <w:r>
        <w:rPr>
          <w:b w:val="0"/>
          <w:color w:val="6C7784"/>
          <w:sz w:val="15"/>
        </w:rPr>
        <w:t xml:space="preserve">   [原题号 205429]</w:t>
      </w:r>
    </w:p>
    <w:p w14:paraId="4E600CAF">
      <w:pPr>
        <w:pStyle w:val="168"/>
        <w:keepLines/>
      </w:pPr>
      <w:r>
        <w:t>标准答案：正确</w:t>
      </w:r>
    </w:p>
    <w:p w14:paraId="179CE9A5">
      <w:pPr>
        <w:pStyle w:val="167"/>
        <w:keepNext/>
        <w:keepLines/>
      </w:pPr>
      <w:r>
        <w:rPr>
          <w:color w:val="972A36"/>
        </w:rPr>
        <w:t xml:space="preserve">1234.  </w:t>
      </w:r>
      <w:r>
        <w:t>【判断题】 禁止无许可证或者不按照许可证规定的种类和范围从事放射性同位素和射线装置的生产、销售、使用活动。</w:t>
      </w:r>
      <w:r>
        <w:rPr>
          <w:b w:val="0"/>
          <w:color w:val="6C7784"/>
          <w:sz w:val="15"/>
        </w:rPr>
        <w:t xml:space="preserve">   [原题号 205426]</w:t>
      </w:r>
    </w:p>
    <w:p w14:paraId="2A0BB7D0">
      <w:pPr>
        <w:pStyle w:val="168"/>
        <w:keepLines/>
      </w:pPr>
      <w:r>
        <w:t>标准答案：正确</w:t>
      </w:r>
    </w:p>
    <w:p w14:paraId="6D22E505">
      <w:pPr>
        <w:pStyle w:val="167"/>
        <w:keepNext/>
        <w:keepLines/>
      </w:pPr>
      <w:r>
        <w:rPr>
          <w:color w:val="972A36"/>
        </w:rPr>
        <w:t xml:space="preserve">1235.  </w:t>
      </w:r>
      <w:r>
        <w:t>【判断题】 辐射剂量只要控制在可接受的指导水平即可，不需要考虑是否达到最优化。</w:t>
      </w:r>
      <w:r>
        <w:rPr>
          <w:b w:val="0"/>
          <w:color w:val="6C7784"/>
          <w:sz w:val="15"/>
        </w:rPr>
        <w:t xml:space="preserve">   [原题号 205424]</w:t>
      </w:r>
    </w:p>
    <w:p w14:paraId="761BAE72">
      <w:pPr>
        <w:pStyle w:val="168"/>
        <w:keepLines/>
      </w:pPr>
      <w:r>
        <w:t>标准答案：错误</w:t>
      </w:r>
    </w:p>
    <w:p w14:paraId="2FE1CE1E">
      <w:pPr>
        <w:pStyle w:val="167"/>
        <w:keepNext/>
        <w:keepLines/>
      </w:pPr>
      <w:r>
        <w:rPr>
          <w:color w:val="972A36"/>
        </w:rPr>
        <w:t xml:space="preserve">1236.  </w:t>
      </w:r>
      <w:r>
        <w:t>【判断题】 放射性操作实验室为了辐射防护和实验室安全的目的，通常制定有安全操作规程，工作人员必须按操作规程进行操作；但如果一个工作人员长时间干某一种工作，并且也没有发生任何事故，就可以用自己的方法操作，可以不用按操作规程操作。</w:t>
      </w:r>
      <w:r>
        <w:rPr>
          <w:b w:val="0"/>
          <w:color w:val="6C7784"/>
          <w:sz w:val="15"/>
        </w:rPr>
        <w:t xml:space="preserve">   [原题号 205417]</w:t>
      </w:r>
    </w:p>
    <w:p w14:paraId="281F02A0">
      <w:pPr>
        <w:pStyle w:val="168"/>
        <w:keepLines/>
      </w:pPr>
      <w:r>
        <w:t>标准答案：错误</w:t>
      </w:r>
    </w:p>
    <w:p w14:paraId="2D571A65">
      <w:pPr>
        <w:pStyle w:val="167"/>
        <w:keepNext/>
        <w:keepLines/>
      </w:pPr>
      <w:r>
        <w:rPr>
          <w:color w:val="972A36"/>
        </w:rPr>
        <w:t xml:space="preserve">1237.  </w:t>
      </w:r>
      <w:r>
        <w:t>【判断题】 从事辐射工作的人员必须通过辐射安全和防护专业类知识及相关法律法规的培训和考核，其中辐射安全关键岗位应当由注册核安全工程师担任。</w:t>
      </w:r>
      <w:r>
        <w:rPr>
          <w:b w:val="0"/>
          <w:color w:val="6C7784"/>
          <w:sz w:val="15"/>
        </w:rPr>
        <w:t xml:space="preserve">   [原题号 205414]</w:t>
      </w:r>
    </w:p>
    <w:p w14:paraId="589D5D55">
      <w:pPr>
        <w:pStyle w:val="168"/>
        <w:keepLines/>
      </w:pPr>
      <w:r>
        <w:t>标准答案：正确</w:t>
      </w:r>
    </w:p>
    <w:p w14:paraId="190C103C">
      <w:pPr>
        <w:pStyle w:val="167"/>
        <w:keepNext/>
        <w:keepLines/>
      </w:pPr>
      <w:r>
        <w:rPr>
          <w:color w:val="972A36"/>
        </w:rPr>
        <w:t xml:space="preserve">1238.  </w:t>
      </w:r>
      <w:r>
        <w:t>【判断题】 放射源是指：除研究堆和动力堆核燃料循环范畴的材料以外，永久密封在容器中或者有严密包层并呈固态的放射性材料。</w:t>
      </w:r>
      <w:r>
        <w:rPr>
          <w:b w:val="0"/>
          <w:color w:val="6C7784"/>
          <w:sz w:val="15"/>
        </w:rPr>
        <w:t xml:space="preserve">   [原题号 205413]</w:t>
      </w:r>
    </w:p>
    <w:p w14:paraId="6D143751">
      <w:pPr>
        <w:pStyle w:val="168"/>
        <w:keepLines/>
      </w:pPr>
      <w:r>
        <w:t>标准答案：正确</w:t>
      </w:r>
    </w:p>
    <w:p w14:paraId="5DE5DEB6">
      <w:pPr>
        <w:pStyle w:val="167"/>
        <w:keepNext/>
        <w:keepLines/>
      </w:pPr>
      <w:r>
        <w:rPr>
          <w:color w:val="972A36"/>
        </w:rPr>
        <w:t xml:space="preserve">1239.  </w:t>
      </w:r>
      <w:r>
        <w:t>【判断题】 辐射事故是指：放射源丢失、被盗，或者放射性同位素和射线装置失控导致人员受到意外的异常照射。</w:t>
      </w:r>
      <w:r>
        <w:rPr>
          <w:b w:val="0"/>
          <w:color w:val="6C7784"/>
          <w:sz w:val="15"/>
        </w:rPr>
        <w:t xml:space="preserve">   [原题号 205412]</w:t>
      </w:r>
    </w:p>
    <w:p w14:paraId="093DC308">
      <w:pPr>
        <w:pStyle w:val="168"/>
        <w:keepLines/>
      </w:pPr>
      <w:r>
        <w:t>标准答案：正确</w:t>
      </w:r>
    </w:p>
    <w:p w14:paraId="6507E569">
      <w:pPr>
        <w:pStyle w:val="167"/>
        <w:keepNext/>
        <w:keepLines/>
      </w:pPr>
      <w:r>
        <w:rPr>
          <w:color w:val="972A36"/>
        </w:rPr>
        <w:t xml:space="preserve">1240.  </w:t>
      </w:r>
      <w:r>
        <w:t>【判断题】 使用放射源需经教师同意。</w:t>
      </w:r>
      <w:r>
        <w:rPr>
          <w:b w:val="0"/>
          <w:color w:val="6C7784"/>
          <w:sz w:val="15"/>
        </w:rPr>
        <w:t xml:space="preserve">   [原题号 205410]</w:t>
      </w:r>
    </w:p>
    <w:p w14:paraId="6E0843E3">
      <w:pPr>
        <w:pStyle w:val="168"/>
        <w:keepLines/>
      </w:pPr>
      <w:r>
        <w:t>标准答案：正确</w:t>
      </w:r>
    </w:p>
    <w:p w14:paraId="2F8FDB6B">
      <w:pPr>
        <w:pStyle w:val="167"/>
        <w:keepNext/>
        <w:keepLines/>
      </w:pPr>
      <w:r>
        <w:rPr>
          <w:color w:val="972A36"/>
        </w:rPr>
        <w:t xml:space="preserve">1241.  </w:t>
      </w:r>
      <w:r>
        <w:t>【判断题】 当皮肤受到微量污染时，可用肥皂（或EDTA-Na2肥皂）、软毛刷、温水洗刷，到降至污染控制水平以下为止；如果皮肤严重污染，应立即用肥皂、软毛刷清洗（切勿擦破皮肤），然后根据核素的性质选择合适的去污剂。</w:t>
      </w:r>
      <w:r>
        <w:rPr>
          <w:b w:val="0"/>
          <w:color w:val="6C7784"/>
          <w:sz w:val="15"/>
        </w:rPr>
        <w:t xml:space="preserve">   [原题号 205408]</w:t>
      </w:r>
    </w:p>
    <w:p w14:paraId="73A7DFE8">
      <w:pPr>
        <w:pStyle w:val="168"/>
        <w:keepLines/>
      </w:pPr>
      <w:r>
        <w:t>标准答案：正确</w:t>
      </w:r>
    </w:p>
    <w:p w14:paraId="747349F1">
      <w:pPr>
        <w:pStyle w:val="167"/>
        <w:keepNext/>
        <w:keepLines/>
      </w:pPr>
      <w:r>
        <w:rPr>
          <w:color w:val="972A36"/>
        </w:rPr>
        <w:t xml:space="preserve">1242.  </w:t>
      </w:r>
      <w:r>
        <w:t>【判断题】 为了保障安全，在放射化学实验室内任何操作都必须带手套完成。</w:t>
      </w:r>
      <w:r>
        <w:rPr>
          <w:b w:val="0"/>
          <w:color w:val="6C7784"/>
          <w:sz w:val="15"/>
        </w:rPr>
        <w:t xml:space="preserve">   [原题号 205407]</w:t>
      </w:r>
    </w:p>
    <w:p w14:paraId="6925417E">
      <w:pPr>
        <w:pStyle w:val="168"/>
        <w:keepLines/>
      </w:pPr>
      <w:r>
        <w:t>标准答案：错误</w:t>
      </w:r>
    </w:p>
    <w:p w14:paraId="77C56D43">
      <w:pPr>
        <w:pStyle w:val="167"/>
        <w:keepNext/>
        <w:keepLines/>
      </w:pPr>
      <w:r>
        <w:rPr>
          <w:color w:val="972A36"/>
        </w:rPr>
        <w:t xml:space="preserve">1243.  </w:t>
      </w:r>
      <w:r>
        <w:t>【判断题】 使用α、β源时要使用镊子，特别注意镊子尖端不要划伤放射源表面，以免影响活度值并且沾污实验室。</w:t>
      </w:r>
      <w:r>
        <w:rPr>
          <w:b w:val="0"/>
          <w:color w:val="6C7784"/>
          <w:sz w:val="15"/>
        </w:rPr>
        <w:t xml:space="preserve">   [原题号 205393]</w:t>
      </w:r>
    </w:p>
    <w:p w14:paraId="69C8DD51">
      <w:pPr>
        <w:pStyle w:val="168"/>
        <w:keepLines/>
      </w:pPr>
      <w:r>
        <w:t>标准答案：正确</w:t>
      </w:r>
    </w:p>
    <w:p w14:paraId="4952D003">
      <w:pPr>
        <w:pStyle w:val="167"/>
        <w:keepNext/>
        <w:keepLines/>
      </w:pPr>
      <w:r>
        <w:rPr>
          <w:color w:val="972A36"/>
        </w:rPr>
        <w:t xml:space="preserve">1244.  </w:t>
      </w:r>
      <w:r>
        <w:t>【判断题】 可以用手触摸放射源表面。</w:t>
      </w:r>
      <w:r>
        <w:rPr>
          <w:b w:val="0"/>
          <w:color w:val="6C7784"/>
          <w:sz w:val="15"/>
        </w:rPr>
        <w:t xml:space="preserve">   [原题号 205392]</w:t>
      </w:r>
    </w:p>
    <w:p w14:paraId="53E316D3">
      <w:pPr>
        <w:pStyle w:val="168"/>
        <w:keepLines/>
      </w:pPr>
      <w:r>
        <w:t>标准答案：错误</w:t>
      </w:r>
    </w:p>
    <w:p w14:paraId="4A6D7F84">
      <w:pPr>
        <w:pStyle w:val="167"/>
        <w:keepNext/>
        <w:keepLines/>
      </w:pPr>
      <w:r>
        <w:rPr>
          <w:color w:val="972A36"/>
        </w:rPr>
        <w:t xml:space="preserve">1245.  </w:t>
      </w:r>
      <w:r>
        <w:t>【判断题】 可以用眼睛近距离直观放射源。</w:t>
      </w:r>
      <w:r>
        <w:rPr>
          <w:b w:val="0"/>
          <w:color w:val="6C7784"/>
          <w:sz w:val="15"/>
        </w:rPr>
        <w:t xml:space="preserve">   [原题号 205391]</w:t>
      </w:r>
    </w:p>
    <w:p w14:paraId="791A3FDB">
      <w:pPr>
        <w:pStyle w:val="168"/>
        <w:keepLines/>
      </w:pPr>
      <w:r>
        <w:t>标准答案：错误</w:t>
      </w:r>
    </w:p>
    <w:p w14:paraId="54B0120A">
      <w:pPr>
        <w:pStyle w:val="167"/>
        <w:keepNext/>
        <w:keepLines/>
      </w:pPr>
      <w:r>
        <w:rPr>
          <w:color w:val="972A36"/>
        </w:rPr>
        <w:t xml:space="preserve">1246.  </w:t>
      </w:r>
      <w:r>
        <w:t>【判断题】 可以用与本实验无关的放射源。</w:t>
      </w:r>
      <w:r>
        <w:rPr>
          <w:b w:val="0"/>
          <w:color w:val="6C7784"/>
          <w:sz w:val="15"/>
        </w:rPr>
        <w:t xml:space="preserve">   [原题号 205390]</w:t>
      </w:r>
    </w:p>
    <w:p w14:paraId="279035CB">
      <w:pPr>
        <w:pStyle w:val="168"/>
        <w:keepLines/>
      </w:pPr>
      <w:r>
        <w:t>标准答案：错误</w:t>
      </w:r>
    </w:p>
    <w:p w14:paraId="61A3FF0A">
      <w:pPr>
        <w:pStyle w:val="167"/>
        <w:keepNext/>
        <w:keepLines/>
      </w:pPr>
      <w:r>
        <w:rPr>
          <w:color w:val="972A36"/>
        </w:rPr>
        <w:t xml:space="preserve">1247.  </w:t>
      </w:r>
      <w:r>
        <w:t>【判断题】 甲级非密封源工作场所的安全管理参照Ⅰ类放射源。</w:t>
      </w:r>
      <w:r>
        <w:rPr>
          <w:b w:val="0"/>
          <w:color w:val="6C7784"/>
          <w:sz w:val="15"/>
        </w:rPr>
        <w:t xml:space="preserve">   [原题号 205386]</w:t>
      </w:r>
    </w:p>
    <w:p w14:paraId="728B7D54">
      <w:pPr>
        <w:pStyle w:val="168"/>
        <w:keepLines/>
      </w:pPr>
      <w:r>
        <w:t>标准答案：正确</w:t>
      </w:r>
    </w:p>
    <w:p w14:paraId="504989A7">
      <w:pPr>
        <w:pStyle w:val="167"/>
        <w:keepNext/>
        <w:keepLines/>
      </w:pPr>
      <w:r>
        <w:rPr>
          <w:color w:val="972A36"/>
        </w:rPr>
        <w:t xml:space="preserve">1248.  </w:t>
      </w:r>
      <w:r>
        <w:t>【判断题】 核素份额不明的混合源，按其危险度最大的核素分类，其总活度视为该核素的活度。</w:t>
      </w:r>
      <w:r>
        <w:rPr>
          <w:b w:val="0"/>
          <w:color w:val="6C7784"/>
          <w:sz w:val="15"/>
        </w:rPr>
        <w:t xml:space="preserve">   [原题号 205385]</w:t>
      </w:r>
    </w:p>
    <w:p w14:paraId="58E2C283">
      <w:pPr>
        <w:pStyle w:val="168"/>
        <w:keepLines/>
      </w:pPr>
      <w:r>
        <w:t>标准答案：正确</w:t>
      </w:r>
    </w:p>
    <w:p w14:paraId="0BA962EF">
      <w:pPr>
        <w:pStyle w:val="167"/>
        <w:keepNext/>
        <w:keepLines/>
      </w:pPr>
      <w:r>
        <w:rPr>
          <w:color w:val="972A36"/>
        </w:rPr>
        <w:t xml:space="preserve">1249.  </w:t>
      </w:r>
      <w:r>
        <w:t>【判断题】 Ⅲ类放射源为危险源。没有防护情况下，接触这类源几小时就可对人造成永久性损伤，接触几天至几周也可致人死亡。</w:t>
      </w:r>
      <w:r>
        <w:rPr>
          <w:b w:val="0"/>
          <w:color w:val="6C7784"/>
          <w:sz w:val="15"/>
        </w:rPr>
        <w:t xml:space="preserve">   [原题号 205384]</w:t>
      </w:r>
    </w:p>
    <w:p w14:paraId="286ADFE1">
      <w:pPr>
        <w:pStyle w:val="168"/>
        <w:keepLines/>
      </w:pPr>
      <w:r>
        <w:t>标准答案：正确</w:t>
      </w:r>
    </w:p>
    <w:p w14:paraId="559999FB">
      <w:pPr>
        <w:pStyle w:val="167"/>
        <w:keepNext/>
        <w:keepLines/>
      </w:pPr>
      <w:r>
        <w:rPr>
          <w:color w:val="972A36"/>
        </w:rPr>
        <w:t xml:space="preserve">1250.  </w:t>
      </w:r>
      <w:r>
        <w:t>【判断题】 Ⅱ类放射源为高危险源。没有防护情况下，接触这类源几小时至几天可致人死亡。</w:t>
      </w:r>
      <w:r>
        <w:rPr>
          <w:b w:val="0"/>
          <w:color w:val="6C7784"/>
          <w:sz w:val="15"/>
        </w:rPr>
        <w:t xml:space="preserve">   [原题号 205383]</w:t>
      </w:r>
    </w:p>
    <w:p w14:paraId="348C7AEA">
      <w:pPr>
        <w:pStyle w:val="168"/>
        <w:keepLines/>
      </w:pPr>
      <w:r>
        <w:t>标准答案：正确</w:t>
      </w:r>
    </w:p>
    <w:p w14:paraId="53080767">
      <w:pPr>
        <w:pStyle w:val="167"/>
        <w:keepNext/>
        <w:keepLines/>
      </w:pPr>
      <w:r>
        <w:rPr>
          <w:color w:val="972A36"/>
        </w:rPr>
        <w:t xml:space="preserve">1251.  </w:t>
      </w:r>
      <w:r>
        <w:t>【判断题】 Ⅰ类放射源为极高危险源。没有防护情况下，接触这类源几分钟到1小时就可致人死亡。</w:t>
      </w:r>
      <w:r>
        <w:rPr>
          <w:b w:val="0"/>
          <w:color w:val="6C7784"/>
          <w:sz w:val="15"/>
        </w:rPr>
        <w:t xml:space="preserve">   [原题号 205382]</w:t>
      </w:r>
    </w:p>
    <w:p w14:paraId="102C3167">
      <w:pPr>
        <w:pStyle w:val="168"/>
        <w:keepLines/>
      </w:pPr>
      <w:r>
        <w:t>标准答案：正确</w:t>
      </w:r>
    </w:p>
    <w:sectPr>
      <w:headerReference r:id="rId5" w:type="default"/>
      <w:footerReference r:id="rId6" w:type="default"/>
      <w:pgSz w:w="11909" w:h="16834"/>
      <w:pgMar w:top="1037" w:right="1037" w:bottom="1008" w:left="1123" w:header="461" w:footer="461"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E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A0204"/>
    <w:charset w:val="00"/>
    <w:family w:val="auto"/>
    <w:pitch w:val="default"/>
    <w:sig w:usb0="E00006FF" w:usb1="4000045F" w:usb2="00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ＭＳ 明朝">
    <w:altName w:val="MS Gothic"/>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panose1 w:val="020B0609070205080204"/>
    <w:charset w:val="80"/>
    <w:family w:val="modern"/>
    <w:pitch w:val="default"/>
    <w:sig w:usb0="E00002FF" w:usb1="6AC7FDFB" w:usb2="08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ＭＳ 明朝">
    <w:altName w:val="MS Gothic"/>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B83AB">
    <w:pPr>
      <w:pStyle w:val="24"/>
      <w:jc w:val="center"/>
    </w:pPr>
    <w:r>
      <w:rPr>
        <w:color w:val="6C7784"/>
        <w:sz w:val="16"/>
      </w:rPr>
      <w:t xml:space="preserve">学生整理 · 非官方学习资料    |    第 </w:t>
    </w:r>
    <w:r>
      <w:fldChar w:fldCharType="begin"/>
    </w:r>
    <w:r>
      <w:instrText xml:space="preserve">PAGE</w:instrText>
    </w:r>
    <w:r>
      <w:fldChar w:fldCharType="separate"/>
    </w:r>
    <w:r>
      <w:fldChar w:fldCharType="end"/>
    </w:r>
    <w:r>
      <w:rPr>
        <w:color w:val="6C7784"/>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B7B36">
    <w:pPr>
      <w:pStyle w:val="25"/>
      <w:jc w:val="right"/>
    </w:pPr>
    <w:r>
      <w:rPr>
        <w:color w:val="6C7784"/>
        <w:sz w:val="16"/>
      </w:rPr>
      <w:t>交医实验室安全准入考试 · 1251 题复习资料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FEAF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8" w:lineRule="auto"/>
    </w:pPr>
    <w:rPr>
      <w:rFonts w:ascii="Noto Sans CJK SC" w:hAnsi="Noto Sans CJK SC" w:eastAsia="Noto Sans CJK SC" w:cs="Noto Sans CJK SC"/>
      <w:color w:val="262B31"/>
      <w:sz w:val="19"/>
      <w:szCs w:val="22"/>
      <w:lang w:val="en-US" w:eastAsia="en-US" w:bidi="ar-SA"/>
    </w:rPr>
  </w:style>
  <w:style w:type="paragraph" w:styleId="3">
    <w:name w:val="heading 1"/>
    <w:basedOn w:val="1"/>
    <w:next w:val="1"/>
    <w:link w:val="138"/>
    <w:qFormat/>
    <w:uiPriority w:val="9"/>
    <w:pPr>
      <w:keepNext/>
      <w:keepLines/>
      <w:spacing w:before="0" w:after="200"/>
      <w:outlineLvl w:val="0"/>
    </w:pPr>
    <w:rPr>
      <w:rFonts w:asciiTheme="majorHAnsi" w:hAnsiTheme="majorHAnsi" w:eastAsiaTheme="majorEastAsia" w:cstheme="majorBidi"/>
      <w:b/>
      <w:bCs/>
      <w:color w:val="213246"/>
      <w:sz w:val="30"/>
      <w:szCs w:val="28"/>
    </w:rPr>
  </w:style>
  <w:style w:type="paragraph" w:styleId="4">
    <w:name w:val="heading 2"/>
    <w:basedOn w:val="1"/>
    <w:next w:val="1"/>
    <w:link w:val="139"/>
    <w:unhideWhenUsed/>
    <w:qFormat/>
    <w:uiPriority w:val="9"/>
    <w:pPr>
      <w:keepNext/>
      <w:keepLines/>
      <w:spacing w:before="0" w:after="200"/>
      <w:outlineLvl w:val="1"/>
    </w:pPr>
    <w:rPr>
      <w:rFonts w:asciiTheme="majorHAnsi" w:hAnsiTheme="majorHAnsi" w:eastAsiaTheme="majorEastAsia" w:cstheme="majorBidi"/>
      <w:b/>
      <w:bCs/>
      <w:color w:val="213246"/>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200" w:line="240" w:lineRule="auto"/>
      <w:contextualSpacing/>
    </w:pPr>
    <w:rPr>
      <w:rFonts w:asciiTheme="majorHAnsi" w:hAnsiTheme="majorHAnsi" w:eastAsiaTheme="majorEastAsia" w:cstheme="majorBidi"/>
      <w:b/>
      <w:color w:val="213246"/>
      <w:spacing w:val="5"/>
      <w:kern w:val="28"/>
      <w:sz w:val="4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ver Title"/>
    <w:uiPriority w:val="0"/>
    <w:pPr>
      <w:spacing w:before="0" w:after="320" w:line="274" w:lineRule="auto"/>
    </w:pPr>
    <w:rPr>
      <w:rFonts w:ascii="Noto Sans CJK SC" w:hAnsi="Noto Sans CJK SC" w:eastAsia="Noto Sans CJK SC" w:cs="Noto Sans CJK SC"/>
      <w:b/>
      <w:color w:val="213246"/>
      <w:sz w:val="44"/>
      <w:szCs w:val="22"/>
      <w:lang w:val="en-US" w:eastAsia="en-US" w:bidi="ar-SA"/>
    </w:rPr>
  </w:style>
  <w:style w:type="paragraph" w:customStyle="1" w:styleId="165">
    <w:name w:val="Cover Subtitle"/>
    <w:uiPriority w:val="0"/>
    <w:pPr>
      <w:spacing w:before="0" w:after="160" w:line="274" w:lineRule="auto"/>
    </w:pPr>
    <w:rPr>
      <w:rFonts w:ascii="Noto Sans CJK SC" w:hAnsi="Noto Sans CJK SC" w:eastAsia="Noto Sans CJK SC" w:cs="Noto Sans CJK SC"/>
      <w:color w:val="972A36"/>
      <w:sz w:val="26"/>
      <w:szCs w:val="22"/>
      <w:lang w:val="en-US" w:eastAsia="en-US" w:bidi="ar-SA"/>
    </w:rPr>
  </w:style>
  <w:style w:type="paragraph" w:customStyle="1" w:styleId="166">
    <w:name w:val="Part Heading"/>
    <w:uiPriority w:val="0"/>
    <w:pPr>
      <w:spacing w:before="0" w:after="280" w:line="274" w:lineRule="auto"/>
    </w:pPr>
    <w:rPr>
      <w:rFonts w:ascii="Noto Sans CJK SC" w:hAnsi="Noto Sans CJK SC" w:eastAsia="Noto Sans CJK SC" w:cs="Noto Sans CJK SC"/>
      <w:b/>
      <w:color w:val="213246"/>
      <w:sz w:val="30"/>
      <w:szCs w:val="22"/>
      <w:lang w:val="en-US" w:eastAsia="en-US" w:bidi="ar-SA"/>
    </w:rPr>
  </w:style>
  <w:style w:type="paragraph" w:customStyle="1" w:styleId="167">
    <w:name w:val="Question Title"/>
    <w:uiPriority w:val="0"/>
    <w:pPr>
      <w:spacing w:before="160" w:after="60" w:line="274" w:lineRule="auto"/>
    </w:pPr>
    <w:rPr>
      <w:rFonts w:ascii="Noto Sans CJK SC" w:hAnsi="Noto Sans CJK SC" w:eastAsia="Noto Sans CJK SC" w:cs="Noto Sans CJK SC"/>
      <w:b/>
      <w:color w:val="262B31"/>
      <w:sz w:val="20"/>
      <w:szCs w:val="22"/>
      <w:lang w:val="en-US" w:eastAsia="en-US" w:bidi="ar-SA"/>
    </w:rPr>
  </w:style>
  <w:style w:type="paragraph" w:customStyle="1" w:styleId="168">
    <w:name w:val="Answer Line"/>
    <w:uiPriority w:val="0"/>
    <w:pPr>
      <w:spacing w:before="60" w:after="160" w:line="274" w:lineRule="auto"/>
    </w:pPr>
    <w:rPr>
      <w:rFonts w:ascii="Noto Sans CJK SC" w:hAnsi="Noto Sans CJK SC" w:eastAsia="Noto Sans CJK SC" w:cs="Noto Sans CJK SC"/>
      <w:b/>
      <w:color w:val="972A36"/>
      <w:sz w:val="18"/>
      <w:szCs w:val="22"/>
      <w:lang w:val="en-US" w:eastAsia="en-US" w:bidi="ar-SA"/>
    </w:rPr>
  </w:style>
  <w:style w:type="paragraph" w:customStyle="1" w:styleId="169">
    <w:name w:val="Option Line"/>
    <w:uiPriority w:val="0"/>
    <w:pPr>
      <w:spacing w:before="0" w:after="40" w:line="274" w:lineRule="auto"/>
    </w:pPr>
    <w:rPr>
      <w:rFonts w:ascii="Noto Sans CJK SC" w:hAnsi="Noto Sans CJK SC" w:eastAsia="Noto Sans CJK SC" w:cs="Noto Sans CJK SC"/>
      <w:color w:val="262B31"/>
      <w:sz w:val="18"/>
      <w:szCs w:val="22"/>
      <w:lang w:val="en-US" w:eastAsia="en-US" w:bidi="ar-SA"/>
    </w:rPr>
  </w:style>
  <w:style w:type="paragraph" w:customStyle="1" w:styleId="170">
    <w:name w:val="Small Hint"/>
    <w:uiPriority w:val="0"/>
    <w:pPr>
      <w:spacing w:before="0" w:after="80" w:line="274" w:lineRule="auto"/>
    </w:pPr>
    <w:rPr>
      <w:rFonts w:ascii="Noto Sans CJK SC" w:hAnsi="Noto Sans CJK SC" w:eastAsia="Noto Sans CJK SC" w:cs="Noto Sans CJK SC"/>
      <w:color w:val="6C7784"/>
      <w:sz w:val="17"/>
      <w:szCs w:val="22"/>
      <w:lang w:val="en-US" w:eastAsia="en-US" w:bidi="ar-SA"/>
    </w:rPr>
  </w:style>
  <w:style w:type="paragraph" w:customStyle="1" w:styleId="171">
    <w:name w:val="TOC Item"/>
    <w:uiPriority w:val="0"/>
    <w:pPr>
      <w:spacing w:before="0" w:after="180" w:line="274" w:lineRule="auto"/>
    </w:pPr>
    <w:rPr>
      <w:rFonts w:ascii="Noto Sans CJK SC" w:hAnsi="Noto Sans CJK SC" w:eastAsia="Noto Sans CJK SC" w:cs="Noto Sans CJK SC"/>
      <w:color w:val="213246"/>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173</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学生整理</dc:creator>
  <dc:description>由个人整理的非官方学习资料；未修改题目答案。</dc:description>
  <cp:keywords>实验室安全;交医;题库;1251</cp:keywords>
  <cp:lastModifiedBy>Lam</cp:lastModifiedBy>
  <dcterms:modified xsi:type="dcterms:W3CDTF">2026-10-14T16:57:23Z</dcterms:modified>
  <dc:subject>实验室安全；2026级研究生；1251题</dc:subject>
  <dc:title>上海交通大学医学院实验室安全准入考试1251题复习题库</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2B5BD76A3A85FD71F343CF6A0DD07EBA_42</vt:lpwstr>
  </property>
</Properties>
</file>